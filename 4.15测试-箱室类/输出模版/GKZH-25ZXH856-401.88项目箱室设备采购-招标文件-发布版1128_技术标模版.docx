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12"/>
    <w:bookmarkEnd w:id="13"/>
    <w:bookmarkEnd w:id="14"/>
    <w:bookmarkEnd w:id="15"/>
    <w:bookmarkEnd w:id="16"/>
    <w:bookmarkEnd w:id="17"/>
    <w:bookmarkEnd w:id="18"/>
    <w:bookmarkEnd w:id="19"/>
    <w:bookmarkEnd w:id="41"/>
    <w:bookmarkEnd w:id="42"/>
    <w:bookmarkEnd w:id="43"/>
    <w:bookmarkEnd w:id="44"/>
    <w:bookmarkEnd w:id="45"/>
    <w:bookmarkEnd w:id="46"/>
    <w:bookmarkEnd w:id="47"/>
    <w:bookmarkEnd w:id="48"/>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2"/>
    <w:bookmarkEnd w:id="371"/>
    <w:bookmarkEnd w:id="373"/>
    <w:bookmarkEnd w:id="374"/>
    <w:bookmarkEnd w:id="375"/>
    <w:bookmarkEnd w:id="376"/>
    <w:bookmarkEnd w:id="377"/>
    <w:bookmarkEnd w:id="378"/>
    <w:bookmarkEnd w:id="379"/>
    <w:bookmarkEnd w:id="392"/>
    <w:bookmarkEnd w:id="393"/>
    <w:bookmarkEnd w:id="394"/>
    <w:bookmarkEnd w:id="395"/>
    <w:bookmarkEnd w:id="396"/>
    <w:bookmarkEnd w:id="397"/>
    <w:bookmarkEnd w:id="398"/>
    <w:bookmarkEnd w:id="409"/>
    <w:bookmarkEnd w:id="410"/>
    <w:bookmarkEnd w:id="411"/>
    <w:bookmarkEnd w:id="412"/>
    <w:bookmarkEnd w:id="413"/>
    <w:bookmarkEnd w:id="414"/>
    <w:bookmarkEnd w:id="415"/>
    <w:bookmarkEnd w:id="416"/>
    <w:bookmarkEnd w:id="509"/>
    <w:bookmarkEnd w:id="515"/>
    <w:bookmarkEnd w:id="519"/>
    <w:bookmarkEnd w:id="520"/>
    <w:bookmarkEnd w:id="521"/>
    <w:bookmarkEnd w:id="522"/>
    <w:bookmarkEnd w:id="523"/>
    <w:bookmarkEnd w:id="524"/>
    <w:bookmarkEnd w:id="525"/>
    <w:bookmarkEnd w:id="526"/>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75"/>
    <w:bookmarkEnd w:id="576"/>
    <w:bookmarkEnd w:id="577"/>
    <w:bookmarkEnd w:id="578"/>
    <w:bookmarkEnd w:id="593"/>
    <w:bookmarkEnd w:id="594"/>
    <w:bookmarkEnd w:id="595"/>
    <w:bookmarkEnd w:id="596"/>
    <w:p w14:paraId="2891F5C7">
      <w:pPr>
        <w:keepNext w:val="0"/>
        <w:keepLines w:val="0"/>
        <w:pageBreakBefore w:val="0"/>
        <w:widowControl/>
        <w:kinsoku/>
        <w:wordWrap w:val="0"/>
        <w:overflowPunct w:val="0"/>
        <w:topLinePunct w:val="0"/>
        <w:autoSpaceDE/>
        <w:autoSpaceDN/>
        <w:bidi w:val="0"/>
        <w:snapToGrid/>
        <w:spacing w:before="360" w:beforeLines="150" w:after="360" w:afterLines="150"/>
        <w:ind w:firstLine="0" w:firstLineChars="0"/>
        <w:jc w:val="center"/>
        <w:rPr>
          <w:rFonts w:ascii="微软雅黑" w:hAnsi="微软雅黑" w:eastAsia="微软雅黑"/>
          <w:b/>
          <w:sz w:val="48"/>
          <w:szCs w:val="48"/>
          <w:highlight w:val="none"/>
          <w:u w:val="words"/>
        </w:rPr>
      </w:pPr>
      <w:r>
        <w:rPr>
          <w:rFonts w:hint="eastAsia" w:ascii="微软雅黑" w:hAnsi="微软雅黑" w:eastAsia="微软雅黑"/>
          <w:b/>
          <w:sz w:val="48"/>
          <w:szCs w:val="48"/>
          <w:highlight w:val="none"/>
          <w:u w:val="words"/>
          <w:lang w:eastAsia="zh-CN"/>
        </w:rPr>
        <w:t>（</w:t>
      </w:r>
      <w:r>
        <w:rPr>
          <w:rFonts w:hint="eastAsia" w:ascii="微软雅黑" w:hAnsi="微软雅黑" w:eastAsia="微软雅黑"/>
          <w:b/>
          <w:sz w:val="48"/>
          <w:szCs w:val="48"/>
          <w:highlight w:val="none"/>
          <w:u w:val="words"/>
        </w:rPr>
        <w:t>项目名称）</w:t>
      </w:r>
    </w:p>
    <w:p w14:paraId="72A7CDEC">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7AE3559C">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5CF82E40">
      <w:pPr>
        <w:keepNext w:val="0"/>
        <w:keepLines w:val="0"/>
        <w:pageBreakBefore w:val="0"/>
        <w:kinsoku/>
        <w:topLinePunct w:val="0"/>
        <w:autoSpaceDE/>
        <w:autoSpaceDN/>
        <w:bidi w:val="0"/>
        <w:snapToGrid/>
        <w:ind w:firstLine="0" w:firstLineChars="0"/>
        <w:jc w:val="center"/>
        <w:rPr>
          <w:rFonts w:eastAsia="黑体"/>
          <w:sz w:val="44"/>
          <w:szCs w:val="44"/>
          <w:highlight w:val="none"/>
        </w:rPr>
      </w:pPr>
      <w:r>
        <w:rPr>
          <w:rFonts w:hint="eastAsia" w:eastAsia="黑体"/>
          <w:sz w:val="44"/>
          <w:szCs w:val="44"/>
          <w:highlight w:val="none"/>
          <w:lang w:val="en-US" w:eastAsia="zh-CN"/>
        </w:rPr>
        <w:t>技术</w:t>
      </w:r>
      <w:r>
        <w:rPr>
          <w:rFonts w:eastAsia="黑体"/>
          <w:sz w:val="44"/>
          <w:szCs w:val="44"/>
          <w:highlight w:val="none"/>
        </w:rPr>
        <w:t>标</w:t>
      </w:r>
    </w:p>
    <w:p w14:paraId="4DA52EEF">
      <w:pPr>
        <w:pStyle w:val="83"/>
        <w:keepNext w:val="0"/>
        <w:keepLines w:val="0"/>
        <w:pageBreakBefore w:val="0"/>
        <w:kinsoku/>
        <w:topLinePunct w:val="0"/>
        <w:autoSpaceDE/>
        <w:autoSpaceDN/>
        <w:bidi w:val="0"/>
        <w:snapToGrid/>
        <w:ind w:firstLine="0" w:firstLineChars="0"/>
        <w:jc w:val="center"/>
        <w:rPr>
          <w:highlight w:val="none"/>
        </w:rPr>
      </w:pPr>
    </w:p>
    <w:p w14:paraId="7C8F778E">
      <w:pPr>
        <w:keepNext w:val="0"/>
        <w:keepLines w:val="0"/>
        <w:pageBreakBefore w:val="0"/>
        <w:kinsoku/>
        <w:topLinePunct w:val="0"/>
        <w:autoSpaceDE/>
        <w:autoSpaceDN/>
        <w:bidi w:val="0"/>
        <w:snapToGrid/>
        <w:ind w:firstLine="0" w:firstLineChars="0"/>
        <w:jc w:val="center"/>
        <w:rPr>
          <w:rFonts w:eastAsia="黑体"/>
          <w:sz w:val="28"/>
          <w:szCs w:val="28"/>
          <w:highlight w:val="none"/>
        </w:rPr>
      </w:pPr>
      <w:r>
        <w:rPr>
          <w:rFonts w:hint="eastAsia" w:eastAsia="黑体"/>
          <w:sz w:val="28"/>
          <w:szCs w:val="28"/>
          <w:highlight w:val="none"/>
          <w:lang w:eastAsia="zh-CN"/>
        </w:rPr>
        <w:t>招标编号：</w:t>
      </w:r>
    </w:p>
    <w:p w14:paraId="68FB832D">
      <w:pPr>
        <w:spacing w:before="3840" w:beforeLines="1600" w:line="360" w:lineRule="auto"/>
        <w:ind w:firstLine="2380" w:firstLineChars="850"/>
        <w:rPr>
          <w:rFonts w:eastAsia="黑体"/>
          <w:sz w:val="28"/>
          <w:szCs w:val="28"/>
          <w:highlight w:val="none"/>
        </w:rPr>
      </w:pPr>
      <w:r>
        <w:rPr>
          <w:rFonts w:eastAsia="黑体"/>
          <w:sz w:val="28"/>
          <w:szCs w:val="28"/>
          <w:highlight w:val="none"/>
        </w:rPr>
        <w:t>招标人：中国核电工程有限公司</w:t>
      </w:r>
    </w:p>
    <w:p w14:paraId="7AD43730">
      <w:pPr>
        <w:jc w:val="center"/>
        <w:rPr>
          <w:rFonts w:eastAsia="黑体"/>
          <w:sz w:val="28"/>
          <w:szCs w:val="28"/>
          <w:highlight w:val="none"/>
        </w:rPr>
      </w:pPr>
      <w:r>
        <w:rPr>
          <w:rFonts w:hint="eastAsia" w:eastAsia="黑体"/>
          <w:sz w:val="28"/>
          <w:szCs w:val="28"/>
          <w:highlight w:val="none"/>
        </w:rPr>
        <w:t xml:space="preserve">       招标代理机构：北京国科军友工程咨询有限公司</w:t>
      </w:r>
    </w:p>
    <w:p w14:paraId="2B7AA3C5">
      <w:pPr>
        <w:widowControl/>
        <w:ind w:firstLine="2520" w:firstLineChars="900"/>
        <w:rPr>
          <w:rFonts w:eastAsia="黑体"/>
          <w:sz w:val="28"/>
          <w:szCs w:val="28"/>
          <w:highlight w:val="none"/>
        </w:rPr>
      </w:pPr>
      <w:r>
        <w:rPr>
          <w:rFonts w:hint="eastAsia" w:eastAsia="黑体"/>
          <w:sz w:val="28"/>
          <w:szCs w:val="28"/>
          <w:highlight w:val="none"/>
        </w:rPr>
        <w:t>投标人：</w:t>
      </w:r>
      <w:r>
        <w:rPr>
          <w:rFonts w:hint="eastAsia" w:eastAsia="黑体"/>
          <w:sz w:val="28"/>
          <w:szCs w:val="28"/>
          <w:highlight w:val="none"/>
          <w:u w:val="single"/>
        </w:rPr>
        <w:t xml:space="preserve">　　　　　　　　　　 </w:t>
      </w:r>
      <w:r>
        <w:rPr>
          <w:rFonts w:hint="eastAsia" w:eastAsia="黑体"/>
          <w:sz w:val="28"/>
          <w:szCs w:val="28"/>
          <w:highlight w:val="none"/>
          <w:u w:val="single"/>
          <w:lang w:eastAsia="zh-CN"/>
        </w:rPr>
        <w:t>（</w:t>
      </w:r>
      <w:r>
        <w:rPr>
          <w:rFonts w:hint="eastAsia" w:eastAsia="黑体"/>
          <w:sz w:val="28"/>
          <w:szCs w:val="28"/>
          <w:highlight w:val="none"/>
          <w:u w:val="single"/>
          <w:lang w:val="en-US" w:eastAsia="zh-CN"/>
        </w:rPr>
        <w:t>盖章</w:t>
      </w:r>
      <w:r>
        <w:rPr>
          <w:rFonts w:hint="eastAsia" w:eastAsia="黑体"/>
          <w:sz w:val="28"/>
          <w:szCs w:val="28"/>
          <w:highlight w:val="none"/>
          <w:u w:val="single"/>
          <w:lang w:eastAsia="zh-CN"/>
        </w:rPr>
        <w:t>）</w:t>
      </w:r>
    </w:p>
    <w:p w14:paraId="0D69FBCD">
      <w:pPr>
        <w:spacing w:after="240" w:afterLines="100" w:line="540" w:lineRule="exact"/>
        <w:jc w:val="center"/>
        <w:rPr>
          <w:b/>
          <w:bCs/>
          <w:sz w:val="28"/>
          <w:szCs w:val="28"/>
          <w:highlight w:val="none"/>
        </w:rPr>
      </w:pP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年</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hint="eastAsia" w:ascii="宋体" w:hAnsi="宋体" w:eastAsiaTheme="minorEastAsia" w:cstheme="minorBidi"/>
          <w:kern w:val="0"/>
          <w:sz w:val="28"/>
          <w:szCs w:val="28"/>
          <w:highlight w:val="none"/>
        </w:rPr>
        <w:t xml:space="preserve"> </w:t>
      </w:r>
      <w:r>
        <w:rPr>
          <w:rFonts w:ascii="宋体" w:hAnsi="宋体" w:eastAsiaTheme="minorEastAsia" w:cstheme="minorBidi"/>
          <w:kern w:val="0"/>
          <w:sz w:val="28"/>
          <w:szCs w:val="28"/>
          <w:highlight w:val="none"/>
        </w:rPr>
        <w:t>月</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日</w:t>
      </w:r>
    </w:p>
    <w:p w14:paraId="4BE0B437">
      <w:pPr>
        <w:pStyle w:val="83"/>
        <w:ind w:firstLine="2520" w:firstLineChars="900"/>
        <w:rPr>
          <w:rFonts w:eastAsia="黑体"/>
          <w:highlight w:val="none"/>
        </w:rPr>
      </w:pPr>
      <w:r>
        <w:rPr>
          <w:rFonts w:hint="eastAsia" w:eastAsia="黑体"/>
          <w:sz w:val="28"/>
          <w:szCs w:val="28"/>
          <w:highlight w:val="none"/>
        </w:rPr>
        <w:t xml:space="preserve">  </w:t>
      </w:r>
    </w:p>
    <w:p w14:paraId="0EEB3B1F">
      <w:pPr>
        <w:widowControl/>
        <w:jc w:val="left"/>
        <w:rPr>
          <w:rFonts w:eastAsia="黑体"/>
          <w:sz w:val="28"/>
          <w:szCs w:val="28"/>
          <w:highlight w:val="none"/>
        </w:rPr>
      </w:pPr>
      <w:r>
        <w:rPr>
          <w:rFonts w:eastAsia="黑体"/>
          <w:sz w:val="28"/>
          <w:szCs w:val="28"/>
          <w:highlight w:val="none"/>
        </w:rPr>
        <w:br w:type="page"/>
      </w:r>
    </w:p>
    <w:bookmarkEnd w:id="518"/>
    <w:bookmarkEnd w:id="597"/>
    <w:bookmarkEnd w:id="598"/>
    <w:bookmarkEnd w:id="599"/>
    <w:bookmarkEnd w:id="600"/>
    <w:bookmarkEnd w:id="601"/>
    <w:bookmarkEnd w:id="602"/>
    <w:bookmarkEnd w:id="603"/>
    <w:bookmarkEnd w:id="604"/>
    <w:p w14:paraId="19E12B2E">
      <w:pPr>
        <w:spacing w:after="240" w:afterLines="100" w:line="360" w:lineRule="auto"/>
        <w:ind w:left="420" w:leftChars="200"/>
        <w:jc w:val="center"/>
        <w:rPr>
          <w:rFonts w:eastAsia="黑体"/>
          <w:sz w:val="28"/>
          <w:szCs w:val="28"/>
          <w:highlight w:val="none"/>
        </w:rPr>
      </w:pPr>
      <w:r>
        <w:rPr>
          <w:rFonts w:eastAsia="黑体"/>
          <w:sz w:val="28"/>
          <w:szCs w:val="28"/>
          <w:highlight w:val="none"/>
        </w:rPr>
        <w:t>目录</w:t>
      </w:r>
    </w:p>
    <w:p w14:paraId="58A0777C">
      <w:pPr>
        <w:spacing w:after="240" w:afterLines="100" w:line="360" w:lineRule="auto"/>
        <w:ind w:left="420" w:leftChars="200"/>
        <w:jc w:val="center"/>
        <w:rPr>
          <w:rFonts w:eastAsia="黑体"/>
          <w:sz w:val="28"/>
          <w:szCs w:val="28"/>
          <w:highlight w:val="none"/>
        </w:rPr>
      </w:pPr>
    </w:p>
    <w:p w14:paraId="70930D88">
      <w:pPr>
        <w:spacing w:line="360" w:lineRule="auto"/>
        <w:ind w:left="420" w:leftChars="200"/>
        <w:rPr>
          <w:sz w:val="24"/>
          <w:highlight w:val="none"/>
        </w:rPr>
      </w:pPr>
      <w:r>
        <w:rPr>
          <w:rFonts w:hint="eastAsia"/>
          <w:sz w:val="24"/>
          <w:highlight w:val="none"/>
        </w:rPr>
        <w:t>一、质量保证</w:t>
      </w:r>
    </w:p>
    <w:p w14:paraId="2B64DF26">
      <w:pPr>
        <w:spacing w:line="360" w:lineRule="auto"/>
        <w:ind w:left="420" w:leftChars="200"/>
        <w:rPr>
          <w:sz w:val="24"/>
          <w:highlight w:val="none"/>
        </w:rPr>
      </w:pPr>
      <w:r>
        <w:rPr>
          <w:rFonts w:hint="eastAsia"/>
          <w:sz w:val="24"/>
          <w:highlight w:val="none"/>
        </w:rPr>
        <w:t>二、技术装备与能力</w:t>
      </w:r>
    </w:p>
    <w:p w14:paraId="5F3BCF1F">
      <w:pPr>
        <w:spacing w:line="360" w:lineRule="auto"/>
        <w:ind w:left="420" w:leftChars="200"/>
        <w:rPr>
          <w:sz w:val="24"/>
          <w:highlight w:val="none"/>
        </w:rPr>
      </w:pPr>
      <w:r>
        <w:rPr>
          <w:rFonts w:hint="eastAsia"/>
          <w:sz w:val="24"/>
          <w:highlight w:val="none"/>
        </w:rPr>
        <w:t>三、技术方案</w:t>
      </w:r>
    </w:p>
    <w:p w14:paraId="57D4B4CB">
      <w:pPr>
        <w:spacing w:line="360" w:lineRule="auto"/>
        <w:ind w:left="420" w:leftChars="200"/>
        <w:rPr>
          <w:sz w:val="24"/>
          <w:highlight w:val="none"/>
        </w:rPr>
      </w:pPr>
      <w:r>
        <w:rPr>
          <w:rFonts w:hint="eastAsia"/>
          <w:sz w:val="24"/>
          <w:highlight w:val="none"/>
        </w:rPr>
        <w:t>四、项目组织与进度</w:t>
      </w:r>
    </w:p>
    <w:p w14:paraId="36EC3F76">
      <w:pPr>
        <w:spacing w:line="360" w:lineRule="auto"/>
        <w:ind w:left="420" w:leftChars="200"/>
        <w:rPr>
          <w:sz w:val="24"/>
          <w:highlight w:val="none"/>
        </w:rPr>
      </w:pPr>
      <w:r>
        <w:rPr>
          <w:rFonts w:hint="eastAsia"/>
          <w:sz w:val="24"/>
          <w:highlight w:val="none"/>
        </w:rPr>
        <w:t>五、其它需要说明的内容</w:t>
      </w:r>
    </w:p>
    <w:p w14:paraId="38C4E4BE">
      <w:pPr>
        <w:spacing w:line="360" w:lineRule="auto"/>
        <w:ind w:left="420" w:leftChars="200"/>
        <w:rPr>
          <w:highlight w:val="none"/>
        </w:rPr>
      </w:pPr>
      <w:r>
        <w:rPr>
          <w:rFonts w:hint="eastAsia"/>
          <w:sz w:val="24"/>
          <w:highlight w:val="none"/>
        </w:rPr>
        <w:t>六、技术偏离表</w:t>
      </w:r>
      <w:r>
        <w:rPr>
          <w:highlight w:val="none"/>
        </w:rPr>
        <w:br w:type="page"/>
      </w:r>
    </w:p>
    <w:p w14:paraId="4EEB8238">
      <w:pPr>
        <w:pStyle w:val="4"/>
        <w:jc w:val="center"/>
        <w:rPr>
          <w:highlight w:val="none"/>
        </w:rPr>
      </w:pPr>
      <w:r>
        <w:rPr>
          <w:b w:val="0"/>
          <w:bCs w:val="0"/>
          <w:highlight w:val="none"/>
        </w:rPr>
        <w:t>一、</w:t>
      </w:r>
      <w:r>
        <w:rPr>
          <w:rFonts w:hint="eastAsia"/>
          <w:b w:val="0"/>
          <w:bCs w:val="0"/>
          <w:highlight w:val="none"/>
        </w:rPr>
        <w:t>质量保证</w:t>
      </w:r>
    </w:p>
    <w:p w14:paraId="469CF7C5">
      <w:pPr>
        <w:tabs>
          <w:tab w:val="left" w:pos="720"/>
        </w:tabs>
        <w:spacing w:line="360" w:lineRule="auto"/>
        <w:rPr>
          <w:sz w:val="24"/>
          <w:highlight w:val="none"/>
        </w:rPr>
      </w:pPr>
      <w:r>
        <w:rPr>
          <w:rFonts w:hint="eastAsia"/>
          <w:sz w:val="24"/>
          <w:highlight w:val="none"/>
        </w:rPr>
        <w:t>质量保证内容一般包括但不限于：</w:t>
      </w:r>
    </w:p>
    <w:p w14:paraId="66295DBD">
      <w:pPr>
        <w:pStyle w:val="83"/>
        <w:numPr>
          <w:ilvl w:val="0"/>
          <w:numId w:val="107"/>
        </w:numPr>
        <w:spacing w:after="0" w:line="360" w:lineRule="auto"/>
        <w:ind w:left="357" w:hanging="357" w:hangingChars="170"/>
        <w:rPr>
          <w:highlight w:val="none"/>
        </w:rPr>
      </w:pPr>
      <w:r>
        <w:rPr>
          <w:rFonts w:hint="eastAsia"/>
          <w:highlight w:val="none"/>
        </w:rPr>
        <w:t>企业及人员资质</w:t>
      </w:r>
    </w:p>
    <w:p w14:paraId="5EB03D41">
      <w:pPr>
        <w:pStyle w:val="121"/>
        <w:numPr>
          <w:ilvl w:val="0"/>
          <w:numId w:val="107"/>
        </w:numPr>
        <w:spacing w:line="360" w:lineRule="auto"/>
        <w:ind w:firstLineChars="0"/>
        <w:rPr>
          <w:highlight w:val="none"/>
        </w:rPr>
      </w:pPr>
      <w:r>
        <w:rPr>
          <w:rFonts w:hint="eastAsia"/>
          <w:highlight w:val="none"/>
        </w:rPr>
        <w:t>质量管理手册</w:t>
      </w:r>
    </w:p>
    <w:p w14:paraId="2B1FA070">
      <w:pPr>
        <w:pStyle w:val="121"/>
        <w:numPr>
          <w:ilvl w:val="0"/>
          <w:numId w:val="107"/>
        </w:numPr>
        <w:spacing w:line="360" w:lineRule="auto"/>
        <w:ind w:firstLineChars="0"/>
        <w:rPr>
          <w:highlight w:val="none"/>
        </w:rPr>
      </w:pPr>
      <w:r>
        <w:rPr>
          <w:rFonts w:hint="eastAsia"/>
          <w:highlight w:val="none"/>
        </w:rPr>
        <w:t>组织机构及体系</w:t>
      </w:r>
    </w:p>
    <w:p w14:paraId="2C3DB8DE">
      <w:pPr>
        <w:pStyle w:val="121"/>
        <w:numPr>
          <w:ilvl w:val="0"/>
          <w:numId w:val="107"/>
        </w:numPr>
        <w:spacing w:line="360" w:lineRule="auto"/>
        <w:ind w:firstLineChars="0"/>
        <w:rPr>
          <w:highlight w:val="none"/>
        </w:rPr>
      </w:pPr>
      <w:r>
        <w:rPr>
          <w:rFonts w:hint="eastAsia"/>
          <w:highlight w:val="none"/>
        </w:rPr>
        <w:t>分供方质量保证</w:t>
      </w:r>
    </w:p>
    <w:p w14:paraId="355F20AD">
      <w:pPr>
        <w:pStyle w:val="121"/>
        <w:numPr>
          <w:ilvl w:val="0"/>
          <w:numId w:val="107"/>
        </w:numPr>
        <w:spacing w:line="360" w:lineRule="auto"/>
        <w:ind w:firstLineChars="0"/>
        <w:rPr>
          <w:highlight w:val="none"/>
        </w:rPr>
      </w:pPr>
      <w:r>
        <w:rPr>
          <w:rFonts w:hint="eastAsia"/>
          <w:highlight w:val="none"/>
        </w:rPr>
        <w:t>核安全文化</w:t>
      </w:r>
    </w:p>
    <w:p w14:paraId="7AFD1771">
      <w:pPr>
        <w:tabs>
          <w:tab w:val="left" w:pos="720"/>
        </w:tabs>
        <w:spacing w:line="360" w:lineRule="auto"/>
        <w:rPr>
          <w:sz w:val="24"/>
          <w:highlight w:val="none"/>
        </w:rPr>
      </w:pPr>
    </w:p>
    <w:p w14:paraId="3AEEDA10">
      <w:pPr>
        <w:tabs>
          <w:tab w:val="left" w:pos="720"/>
        </w:tabs>
        <w:spacing w:line="360" w:lineRule="auto"/>
        <w:rPr>
          <w:sz w:val="24"/>
          <w:highlight w:val="none"/>
        </w:rPr>
      </w:pPr>
    </w:p>
    <w:p w14:paraId="7DC61E93">
      <w:pPr>
        <w:spacing w:line="440" w:lineRule="exact"/>
        <w:rPr>
          <w:sz w:val="20"/>
          <w:szCs w:val="20"/>
          <w:highlight w:val="none"/>
        </w:rPr>
      </w:pPr>
      <w:r>
        <w:rPr>
          <w:rFonts w:eastAsia="黑体"/>
          <w:sz w:val="20"/>
          <w:szCs w:val="20"/>
          <w:highlight w:val="none"/>
        </w:rPr>
        <w:br w:type="page"/>
      </w:r>
    </w:p>
    <w:p w14:paraId="455806CC">
      <w:pPr>
        <w:pStyle w:val="4"/>
        <w:jc w:val="center"/>
        <w:rPr>
          <w:highlight w:val="none"/>
        </w:rPr>
      </w:pPr>
      <w:bookmarkStart w:id="605" w:name="_Toc247085887"/>
      <w:bookmarkStart w:id="606" w:name="_Toc144974871"/>
      <w:bookmarkStart w:id="607" w:name="_Toc152045803"/>
      <w:bookmarkStart w:id="608" w:name="_Toc179632823"/>
      <w:bookmarkStart w:id="609" w:name="_Toc152042592"/>
      <w:bookmarkStart w:id="610" w:name="_Toc246996369"/>
      <w:bookmarkStart w:id="611" w:name="_Toc360276956"/>
      <w:bookmarkStart w:id="612" w:name="_Toc246997112"/>
      <w:r>
        <w:rPr>
          <w:rFonts w:hint="eastAsia"/>
          <w:b w:val="0"/>
          <w:bCs w:val="0"/>
          <w:highlight w:val="none"/>
        </w:rPr>
        <w:t>二、技术装备与能力</w:t>
      </w:r>
    </w:p>
    <w:p w14:paraId="5BC03A0E">
      <w:pPr>
        <w:spacing w:line="360" w:lineRule="auto"/>
        <w:jc w:val="left"/>
        <w:rPr>
          <w:bCs/>
          <w:sz w:val="24"/>
          <w:highlight w:val="none"/>
        </w:rPr>
      </w:pPr>
      <w:r>
        <w:rPr>
          <w:rFonts w:hint="eastAsia"/>
          <w:bCs/>
          <w:sz w:val="24"/>
          <w:highlight w:val="none"/>
        </w:rPr>
        <w:t>包括但不限于以下内容：</w:t>
      </w:r>
    </w:p>
    <w:p w14:paraId="1B96CAD8">
      <w:pPr>
        <w:spacing w:line="360" w:lineRule="auto"/>
        <w:jc w:val="left"/>
        <w:rPr>
          <w:bCs/>
          <w:sz w:val="24"/>
          <w:highlight w:val="none"/>
        </w:rPr>
      </w:pPr>
      <w:r>
        <w:rPr>
          <w:rFonts w:hint="eastAsia"/>
          <w:bCs/>
          <w:sz w:val="24"/>
          <w:highlight w:val="none"/>
        </w:rPr>
        <w:t>1、</w:t>
      </w:r>
      <w:r>
        <w:rPr>
          <w:rFonts w:hint="eastAsia" w:ascii="Calibri" w:hAnsi="Calibri"/>
          <w:sz w:val="24"/>
          <w:highlight w:val="none"/>
        </w:rPr>
        <w:t>生产装备情况</w:t>
      </w:r>
    </w:p>
    <w:p w14:paraId="25EA120C">
      <w:pPr>
        <w:widowControl/>
        <w:spacing w:line="360" w:lineRule="auto"/>
        <w:jc w:val="left"/>
        <w:rPr>
          <w:bCs/>
          <w:sz w:val="24"/>
          <w:highlight w:val="none"/>
        </w:rPr>
      </w:pPr>
      <w:r>
        <w:rPr>
          <w:rFonts w:hint="eastAsia"/>
          <w:bCs/>
          <w:sz w:val="24"/>
          <w:highlight w:val="none"/>
        </w:rPr>
        <w:t>2、</w:t>
      </w:r>
      <w:r>
        <w:rPr>
          <w:rFonts w:hint="eastAsia" w:ascii="Calibri" w:hAnsi="Calibri"/>
          <w:sz w:val="24"/>
          <w:highlight w:val="none"/>
        </w:rPr>
        <w:t>产能状况</w:t>
      </w:r>
    </w:p>
    <w:p w14:paraId="03AE9F21">
      <w:pPr>
        <w:widowControl/>
        <w:spacing w:line="360" w:lineRule="auto"/>
        <w:jc w:val="left"/>
        <w:rPr>
          <w:bCs/>
          <w:sz w:val="24"/>
          <w:highlight w:val="none"/>
        </w:rPr>
      </w:pPr>
      <w:r>
        <w:rPr>
          <w:rFonts w:hint="eastAsia"/>
          <w:bCs/>
          <w:sz w:val="24"/>
          <w:highlight w:val="none"/>
        </w:rPr>
        <w:t>3、保障能力</w:t>
      </w:r>
    </w:p>
    <w:p w14:paraId="7EA10AB3">
      <w:pPr>
        <w:spacing w:line="360" w:lineRule="auto"/>
        <w:jc w:val="left"/>
        <w:rPr>
          <w:bCs/>
          <w:sz w:val="24"/>
          <w:highlight w:val="none"/>
        </w:rPr>
      </w:pPr>
      <w:r>
        <w:rPr>
          <w:rFonts w:hint="eastAsia"/>
          <w:bCs/>
          <w:sz w:val="24"/>
          <w:highlight w:val="none"/>
        </w:rPr>
        <w:t>4、经验反馈</w:t>
      </w:r>
    </w:p>
    <w:p w14:paraId="67F430F4">
      <w:pPr>
        <w:spacing w:line="360" w:lineRule="auto"/>
        <w:jc w:val="left"/>
        <w:rPr>
          <w:bCs/>
          <w:sz w:val="24"/>
          <w:highlight w:val="none"/>
        </w:rPr>
      </w:pPr>
    </w:p>
    <w:p w14:paraId="7D0B5A6B">
      <w:pPr>
        <w:widowControl/>
        <w:spacing w:line="360" w:lineRule="auto"/>
        <w:jc w:val="left"/>
        <w:rPr>
          <w:b/>
          <w:bCs/>
          <w:sz w:val="32"/>
          <w:szCs w:val="32"/>
          <w:highlight w:val="none"/>
        </w:rPr>
      </w:pPr>
      <w:r>
        <w:rPr>
          <w:b/>
          <w:bCs/>
          <w:sz w:val="32"/>
          <w:szCs w:val="32"/>
          <w:highlight w:val="none"/>
        </w:rPr>
        <w:br w:type="page"/>
      </w:r>
    </w:p>
    <w:p w14:paraId="412F63B6">
      <w:pPr>
        <w:pStyle w:val="4"/>
        <w:jc w:val="center"/>
        <w:rPr>
          <w:highlight w:val="none"/>
        </w:rPr>
      </w:pPr>
      <w:r>
        <w:rPr>
          <w:rFonts w:hint="eastAsia"/>
          <w:b w:val="0"/>
          <w:bCs w:val="0"/>
          <w:highlight w:val="none"/>
        </w:rPr>
        <w:t>三</w:t>
      </w:r>
      <w:r>
        <w:rPr>
          <w:b w:val="0"/>
          <w:bCs w:val="0"/>
          <w:highlight w:val="none"/>
        </w:rPr>
        <w:t>、</w:t>
      </w:r>
      <w:r>
        <w:rPr>
          <w:rFonts w:hint="eastAsia"/>
          <w:b w:val="0"/>
          <w:bCs w:val="0"/>
          <w:highlight w:val="none"/>
        </w:rPr>
        <w:t>技术方案</w:t>
      </w:r>
    </w:p>
    <w:p w14:paraId="0312A385">
      <w:pPr>
        <w:tabs>
          <w:tab w:val="left" w:pos="720"/>
        </w:tabs>
        <w:spacing w:line="360" w:lineRule="auto"/>
        <w:rPr>
          <w:sz w:val="24"/>
          <w:highlight w:val="none"/>
        </w:rPr>
      </w:pPr>
      <w:r>
        <w:rPr>
          <w:rFonts w:hint="eastAsia"/>
          <w:sz w:val="24"/>
          <w:highlight w:val="none"/>
        </w:rPr>
        <w:t>技术方案</w:t>
      </w:r>
      <w:r>
        <w:rPr>
          <w:sz w:val="24"/>
          <w:highlight w:val="none"/>
        </w:rPr>
        <w:t xml:space="preserve">的内容一般包括但不限于： </w:t>
      </w:r>
    </w:p>
    <w:p w14:paraId="330416AF">
      <w:pPr>
        <w:tabs>
          <w:tab w:val="left" w:pos="720"/>
        </w:tabs>
        <w:spacing w:line="360" w:lineRule="auto"/>
        <w:rPr>
          <w:sz w:val="24"/>
          <w:highlight w:val="none"/>
        </w:rPr>
      </w:pPr>
      <w:r>
        <w:rPr>
          <w:rFonts w:hint="eastAsia"/>
          <w:sz w:val="24"/>
          <w:highlight w:val="none"/>
        </w:rPr>
        <w:t>1、标准与规范</w:t>
      </w:r>
    </w:p>
    <w:p w14:paraId="20173A4E">
      <w:pPr>
        <w:tabs>
          <w:tab w:val="left" w:pos="720"/>
        </w:tabs>
        <w:spacing w:line="360" w:lineRule="auto"/>
        <w:rPr>
          <w:sz w:val="24"/>
          <w:highlight w:val="none"/>
        </w:rPr>
      </w:pPr>
      <w:r>
        <w:rPr>
          <w:rFonts w:hint="eastAsia"/>
          <w:sz w:val="24"/>
          <w:highlight w:val="none"/>
        </w:rPr>
        <w:t>2、技术方案响应</w:t>
      </w:r>
    </w:p>
    <w:p w14:paraId="5AF01FE2">
      <w:pPr>
        <w:tabs>
          <w:tab w:val="left" w:pos="720"/>
        </w:tabs>
        <w:spacing w:line="360" w:lineRule="auto"/>
        <w:rPr>
          <w:sz w:val="24"/>
          <w:highlight w:val="none"/>
        </w:rPr>
      </w:pPr>
      <w:r>
        <w:rPr>
          <w:rFonts w:hint="eastAsia"/>
          <w:sz w:val="24"/>
          <w:highlight w:val="none"/>
        </w:rPr>
        <w:t>3、分包方案</w:t>
      </w:r>
    </w:p>
    <w:p w14:paraId="2DD9ACB8">
      <w:pPr>
        <w:tabs>
          <w:tab w:val="left" w:pos="720"/>
        </w:tabs>
        <w:spacing w:line="360" w:lineRule="auto"/>
        <w:rPr>
          <w:sz w:val="24"/>
          <w:highlight w:val="none"/>
        </w:rPr>
      </w:pPr>
      <w:r>
        <w:rPr>
          <w:rFonts w:hint="eastAsia"/>
          <w:sz w:val="24"/>
          <w:highlight w:val="none"/>
        </w:rPr>
        <w:t>4、供应范围（应提供设备清单，包含设备名称、品牌、规格型号、性能指标等信息）</w:t>
      </w:r>
    </w:p>
    <w:p w14:paraId="573F3A49">
      <w:pPr>
        <w:tabs>
          <w:tab w:val="left" w:pos="720"/>
        </w:tabs>
        <w:spacing w:line="360" w:lineRule="auto"/>
        <w:rPr>
          <w:sz w:val="24"/>
          <w:highlight w:val="none"/>
        </w:rPr>
      </w:pPr>
      <w:r>
        <w:rPr>
          <w:rFonts w:hint="eastAsia"/>
          <w:sz w:val="24"/>
          <w:highlight w:val="none"/>
        </w:rPr>
        <w:t>5、包装、贮存和运输方案</w:t>
      </w:r>
    </w:p>
    <w:p w14:paraId="7C6E2AE8">
      <w:pPr>
        <w:pStyle w:val="83"/>
        <w:rPr>
          <w:highlight w:val="none"/>
        </w:rPr>
      </w:pPr>
    </w:p>
    <w:p w14:paraId="274C2C3D">
      <w:pPr>
        <w:widowControl/>
        <w:jc w:val="left"/>
        <w:rPr>
          <w:rFonts w:ascii="Arial" w:hAnsi="Arial" w:eastAsia="黑体"/>
          <w:sz w:val="32"/>
          <w:szCs w:val="32"/>
          <w:highlight w:val="none"/>
        </w:rPr>
      </w:pPr>
      <w:r>
        <w:rPr>
          <w:rFonts w:ascii="Arial" w:hAnsi="Arial" w:eastAsia="黑体"/>
          <w:sz w:val="32"/>
          <w:szCs w:val="32"/>
          <w:highlight w:val="none"/>
        </w:rPr>
        <w:br w:type="page"/>
      </w:r>
    </w:p>
    <w:p w14:paraId="320599B3">
      <w:pPr>
        <w:pStyle w:val="4"/>
        <w:jc w:val="center"/>
        <w:rPr>
          <w:highlight w:val="none"/>
        </w:rPr>
      </w:pPr>
      <w:r>
        <w:rPr>
          <w:rFonts w:hint="eastAsia"/>
          <w:b w:val="0"/>
          <w:bCs w:val="0"/>
          <w:highlight w:val="none"/>
        </w:rPr>
        <w:t>四</w:t>
      </w:r>
      <w:r>
        <w:rPr>
          <w:b w:val="0"/>
          <w:bCs w:val="0"/>
          <w:highlight w:val="none"/>
        </w:rPr>
        <w:t>、</w:t>
      </w:r>
      <w:r>
        <w:rPr>
          <w:rFonts w:hint="eastAsia"/>
          <w:b w:val="0"/>
          <w:bCs w:val="0"/>
          <w:highlight w:val="none"/>
        </w:rPr>
        <w:t>项目组织与进度</w:t>
      </w:r>
    </w:p>
    <w:p w14:paraId="2DE7886B">
      <w:pPr>
        <w:spacing w:line="360" w:lineRule="auto"/>
        <w:rPr>
          <w:b/>
          <w:sz w:val="28"/>
          <w:szCs w:val="28"/>
          <w:highlight w:val="none"/>
        </w:rPr>
      </w:pPr>
      <w:r>
        <w:rPr>
          <w:rFonts w:hint="eastAsia"/>
          <w:b/>
          <w:sz w:val="28"/>
          <w:szCs w:val="28"/>
          <w:highlight w:val="none"/>
        </w:rPr>
        <w:t>1、组织机构合理性</w:t>
      </w:r>
    </w:p>
    <w:p w14:paraId="60450B53">
      <w:pPr>
        <w:spacing w:line="360" w:lineRule="auto"/>
        <w:rPr>
          <w:sz w:val="24"/>
          <w:highlight w:val="none"/>
        </w:rPr>
      </w:pPr>
      <w:r>
        <w:rPr>
          <w:rFonts w:hint="eastAsia"/>
          <w:sz w:val="24"/>
          <w:highlight w:val="none"/>
        </w:rPr>
        <w:t>投标人应对项目管理机构及人员管理制度进行说明（应包括拟投入专业技术力量）。并提供以下内容：</w:t>
      </w:r>
    </w:p>
    <w:p w14:paraId="3A28B95E">
      <w:pPr>
        <w:pStyle w:val="5"/>
        <w:jc w:val="center"/>
        <w:rPr>
          <w:highlight w:val="none"/>
        </w:rPr>
      </w:pPr>
      <w:r>
        <w:rPr>
          <w:highlight w:val="none"/>
        </w:rPr>
        <w:t>（一）项目管理机构组成表</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887"/>
        <w:gridCol w:w="930"/>
        <w:gridCol w:w="827"/>
        <w:gridCol w:w="827"/>
        <w:gridCol w:w="1162"/>
        <w:gridCol w:w="994"/>
        <w:gridCol w:w="1656"/>
        <w:gridCol w:w="1881"/>
      </w:tblGrid>
      <w:tr w14:paraId="64C2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401" w:type="pct"/>
            <w:tcBorders>
              <w:top w:val="single" w:color="auto" w:sz="4" w:space="0"/>
              <w:left w:val="single" w:color="auto" w:sz="4" w:space="0"/>
              <w:bottom w:val="single" w:color="auto" w:sz="4" w:space="0"/>
              <w:right w:val="single" w:color="auto" w:sz="4" w:space="0"/>
            </w:tcBorders>
            <w:vAlign w:val="center"/>
          </w:tcPr>
          <w:p w14:paraId="07D16AC9">
            <w:pPr>
              <w:spacing w:line="360" w:lineRule="auto"/>
              <w:jc w:val="center"/>
              <w:rPr>
                <w:color w:val="000000"/>
                <w:szCs w:val="21"/>
                <w:highlight w:val="none"/>
              </w:rPr>
            </w:pPr>
            <w:r>
              <w:rPr>
                <w:rFonts w:hint="eastAsia"/>
                <w:color w:val="000000"/>
                <w:szCs w:val="21"/>
                <w:highlight w:val="none"/>
              </w:rPr>
              <w:t>序号</w:t>
            </w:r>
          </w:p>
        </w:tc>
        <w:tc>
          <w:tcPr>
            <w:tcW w:w="445" w:type="pct"/>
            <w:tcBorders>
              <w:top w:val="single" w:color="auto" w:sz="4" w:space="0"/>
              <w:left w:val="single" w:color="auto" w:sz="4" w:space="0"/>
              <w:bottom w:val="single" w:color="auto" w:sz="4" w:space="0"/>
              <w:right w:val="single" w:color="auto" w:sz="4" w:space="0"/>
            </w:tcBorders>
            <w:vAlign w:val="center"/>
          </w:tcPr>
          <w:p w14:paraId="07AEC7BB">
            <w:pPr>
              <w:spacing w:line="360" w:lineRule="auto"/>
              <w:jc w:val="center"/>
              <w:rPr>
                <w:color w:val="000000"/>
                <w:szCs w:val="21"/>
                <w:highlight w:val="none"/>
              </w:rPr>
            </w:pPr>
            <w:r>
              <w:rPr>
                <w:rFonts w:hint="eastAsia"/>
                <w:color w:val="000000"/>
                <w:szCs w:val="21"/>
                <w:highlight w:val="none"/>
              </w:rPr>
              <w:t>姓名</w:t>
            </w:r>
          </w:p>
        </w:tc>
        <w:tc>
          <w:tcPr>
            <w:tcW w:w="467" w:type="pct"/>
            <w:tcBorders>
              <w:top w:val="single" w:color="auto" w:sz="4" w:space="0"/>
              <w:left w:val="single" w:color="auto" w:sz="4" w:space="0"/>
              <w:bottom w:val="single" w:color="auto" w:sz="4" w:space="0"/>
              <w:right w:val="single" w:color="auto" w:sz="4" w:space="0"/>
            </w:tcBorders>
            <w:vAlign w:val="center"/>
          </w:tcPr>
          <w:p w14:paraId="39632DFB">
            <w:pPr>
              <w:spacing w:line="360" w:lineRule="auto"/>
              <w:jc w:val="center"/>
              <w:rPr>
                <w:color w:val="000000"/>
                <w:szCs w:val="21"/>
                <w:highlight w:val="none"/>
              </w:rPr>
            </w:pPr>
            <w:r>
              <w:rPr>
                <w:rFonts w:hint="eastAsia"/>
                <w:color w:val="000000"/>
                <w:szCs w:val="21"/>
                <w:highlight w:val="none"/>
              </w:rPr>
              <w:t>年龄</w:t>
            </w:r>
          </w:p>
        </w:tc>
        <w:tc>
          <w:tcPr>
            <w:tcW w:w="415" w:type="pct"/>
            <w:tcBorders>
              <w:top w:val="single" w:color="auto" w:sz="4" w:space="0"/>
              <w:left w:val="single" w:color="auto" w:sz="4" w:space="0"/>
              <w:bottom w:val="single" w:color="auto" w:sz="4" w:space="0"/>
              <w:right w:val="single" w:color="auto" w:sz="4" w:space="0"/>
            </w:tcBorders>
            <w:vAlign w:val="center"/>
          </w:tcPr>
          <w:p w14:paraId="21C6925E">
            <w:pPr>
              <w:spacing w:line="360" w:lineRule="auto"/>
              <w:jc w:val="center"/>
              <w:rPr>
                <w:color w:val="000000"/>
                <w:szCs w:val="21"/>
                <w:highlight w:val="none"/>
              </w:rPr>
            </w:pPr>
            <w:r>
              <w:rPr>
                <w:rFonts w:hint="eastAsia"/>
                <w:color w:val="000000"/>
                <w:szCs w:val="21"/>
                <w:highlight w:val="none"/>
              </w:rPr>
              <w:t>性别</w:t>
            </w:r>
          </w:p>
        </w:tc>
        <w:tc>
          <w:tcPr>
            <w:tcW w:w="415" w:type="pct"/>
            <w:tcBorders>
              <w:top w:val="single" w:color="auto" w:sz="4" w:space="0"/>
              <w:left w:val="single" w:color="auto" w:sz="4" w:space="0"/>
              <w:bottom w:val="single" w:color="auto" w:sz="4" w:space="0"/>
              <w:right w:val="single" w:color="auto" w:sz="4" w:space="0"/>
            </w:tcBorders>
            <w:vAlign w:val="center"/>
          </w:tcPr>
          <w:p w14:paraId="18229767">
            <w:pPr>
              <w:spacing w:line="360" w:lineRule="auto"/>
              <w:jc w:val="center"/>
              <w:rPr>
                <w:color w:val="000000"/>
                <w:szCs w:val="21"/>
                <w:highlight w:val="none"/>
              </w:rPr>
            </w:pPr>
            <w:r>
              <w:rPr>
                <w:rFonts w:hint="eastAsia"/>
                <w:color w:val="000000"/>
                <w:szCs w:val="21"/>
                <w:highlight w:val="none"/>
              </w:rPr>
              <w:t>学历</w:t>
            </w:r>
          </w:p>
        </w:tc>
        <w:tc>
          <w:tcPr>
            <w:tcW w:w="583" w:type="pct"/>
            <w:tcBorders>
              <w:top w:val="single" w:color="auto" w:sz="4" w:space="0"/>
              <w:left w:val="single" w:color="auto" w:sz="4" w:space="0"/>
              <w:bottom w:val="single" w:color="auto" w:sz="4" w:space="0"/>
              <w:right w:val="single" w:color="auto" w:sz="4" w:space="0"/>
            </w:tcBorders>
            <w:vAlign w:val="center"/>
          </w:tcPr>
          <w:p w14:paraId="0B045E14">
            <w:pPr>
              <w:spacing w:line="360" w:lineRule="auto"/>
              <w:jc w:val="center"/>
              <w:rPr>
                <w:color w:val="000000"/>
                <w:szCs w:val="21"/>
                <w:highlight w:val="none"/>
              </w:rPr>
            </w:pPr>
            <w:r>
              <w:rPr>
                <w:rFonts w:hint="eastAsia"/>
                <w:color w:val="000000"/>
                <w:szCs w:val="21"/>
                <w:highlight w:val="none"/>
              </w:rPr>
              <w:t>专业</w:t>
            </w:r>
          </w:p>
        </w:tc>
        <w:tc>
          <w:tcPr>
            <w:tcW w:w="499" w:type="pct"/>
            <w:tcBorders>
              <w:top w:val="single" w:color="auto" w:sz="4" w:space="0"/>
              <w:left w:val="single" w:color="auto" w:sz="4" w:space="0"/>
              <w:bottom w:val="single" w:color="auto" w:sz="4" w:space="0"/>
              <w:right w:val="single" w:color="auto" w:sz="4" w:space="0"/>
            </w:tcBorders>
            <w:vAlign w:val="center"/>
          </w:tcPr>
          <w:p w14:paraId="2DE12E49">
            <w:pPr>
              <w:spacing w:line="360" w:lineRule="auto"/>
              <w:jc w:val="center"/>
              <w:rPr>
                <w:color w:val="000000"/>
                <w:szCs w:val="21"/>
                <w:highlight w:val="none"/>
              </w:rPr>
            </w:pPr>
            <w:r>
              <w:rPr>
                <w:rFonts w:hint="eastAsia"/>
                <w:color w:val="000000"/>
                <w:szCs w:val="21"/>
                <w:highlight w:val="none"/>
              </w:rPr>
              <w:t>职称</w:t>
            </w:r>
          </w:p>
        </w:tc>
        <w:tc>
          <w:tcPr>
            <w:tcW w:w="831" w:type="pct"/>
            <w:tcBorders>
              <w:top w:val="single" w:color="auto" w:sz="4" w:space="0"/>
              <w:left w:val="single" w:color="auto" w:sz="4" w:space="0"/>
              <w:bottom w:val="single" w:color="auto" w:sz="4" w:space="0"/>
              <w:right w:val="single" w:color="auto" w:sz="4" w:space="0"/>
            </w:tcBorders>
            <w:vAlign w:val="center"/>
          </w:tcPr>
          <w:p w14:paraId="28598CA7">
            <w:pPr>
              <w:jc w:val="center"/>
              <w:rPr>
                <w:color w:val="000000"/>
                <w:szCs w:val="21"/>
                <w:highlight w:val="none"/>
              </w:rPr>
            </w:pPr>
            <w:r>
              <w:rPr>
                <w:rFonts w:hint="eastAsia"/>
                <w:color w:val="000000"/>
                <w:szCs w:val="21"/>
                <w:highlight w:val="none"/>
              </w:rPr>
              <w:t>类似项目工作年限</w:t>
            </w:r>
          </w:p>
        </w:tc>
        <w:tc>
          <w:tcPr>
            <w:tcW w:w="945" w:type="pct"/>
            <w:tcBorders>
              <w:top w:val="single" w:color="auto" w:sz="4" w:space="0"/>
              <w:left w:val="single" w:color="auto" w:sz="4" w:space="0"/>
              <w:bottom w:val="single" w:color="auto" w:sz="4" w:space="0"/>
              <w:right w:val="single" w:color="auto" w:sz="4" w:space="0"/>
            </w:tcBorders>
            <w:vAlign w:val="center"/>
          </w:tcPr>
          <w:p w14:paraId="29932EFB">
            <w:pPr>
              <w:jc w:val="center"/>
              <w:rPr>
                <w:color w:val="000000"/>
                <w:szCs w:val="21"/>
                <w:highlight w:val="none"/>
              </w:rPr>
            </w:pPr>
            <w:r>
              <w:rPr>
                <w:rFonts w:hint="eastAsia"/>
                <w:color w:val="000000"/>
                <w:szCs w:val="21"/>
                <w:highlight w:val="none"/>
              </w:rPr>
              <w:t>在本项目拟任职务</w:t>
            </w:r>
          </w:p>
        </w:tc>
      </w:tr>
      <w:tr w14:paraId="5126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3750515">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58AE4E8C">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1E470CA8">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2AB59C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D2DA10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1CDFBB7">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5B21EB9F">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E84A7AC">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6A451ABA">
            <w:pPr>
              <w:spacing w:line="360" w:lineRule="auto"/>
              <w:jc w:val="center"/>
              <w:rPr>
                <w:color w:val="000000"/>
                <w:szCs w:val="21"/>
                <w:highlight w:val="none"/>
              </w:rPr>
            </w:pPr>
          </w:p>
        </w:tc>
      </w:tr>
      <w:tr w14:paraId="61CF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2D42740">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1AA596E">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75D0CBF">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FE1DB49">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9367B59">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BDC5BE9">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4404ECA4">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0B8D2C9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2344A2E2">
            <w:pPr>
              <w:spacing w:line="360" w:lineRule="auto"/>
              <w:jc w:val="center"/>
              <w:rPr>
                <w:color w:val="000000"/>
                <w:szCs w:val="21"/>
                <w:highlight w:val="none"/>
              </w:rPr>
            </w:pPr>
          </w:p>
        </w:tc>
      </w:tr>
      <w:tr w14:paraId="47FA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C190714">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4D2E995">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19D8364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018E50D3">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78145ED">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54CE58D">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75872406">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2EFB8B2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015A65C6">
            <w:pPr>
              <w:spacing w:line="360" w:lineRule="auto"/>
              <w:jc w:val="center"/>
              <w:rPr>
                <w:color w:val="000000"/>
                <w:szCs w:val="21"/>
                <w:highlight w:val="none"/>
              </w:rPr>
            </w:pPr>
          </w:p>
        </w:tc>
      </w:tr>
      <w:tr w14:paraId="0B50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4025C58D">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C2C966B">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2296535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6CCBA6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360F241">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85A0EDD">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486B4D0D">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0BAE6B4F">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761585B">
            <w:pPr>
              <w:spacing w:line="360" w:lineRule="auto"/>
              <w:jc w:val="center"/>
              <w:rPr>
                <w:color w:val="000000"/>
                <w:szCs w:val="21"/>
                <w:highlight w:val="none"/>
              </w:rPr>
            </w:pPr>
          </w:p>
        </w:tc>
      </w:tr>
      <w:tr w14:paraId="1940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5E486D91">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132887C6">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5E3AC0C5">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94965A2">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2174D48B">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22899D07">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7024A5FC">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0A3A4CB1">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4CB8480A">
            <w:pPr>
              <w:spacing w:line="360" w:lineRule="auto"/>
              <w:jc w:val="center"/>
              <w:rPr>
                <w:color w:val="000000"/>
                <w:szCs w:val="21"/>
                <w:highlight w:val="none"/>
              </w:rPr>
            </w:pPr>
          </w:p>
        </w:tc>
      </w:tr>
      <w:tr w14:paraId="484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6F98BAA">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12FCD322">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6865419">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2B9AA733">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D9CBFE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61A55CFE">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3889F5C3">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62A773B1">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77F53ED">
            <w:pPr>
              <w:spacing w:line="360" w:lineRule="auto"/>
              <w:jc w:val="center"/>
              <w:rPr>
                <w:color w:val="000000"/>
                <w:szCs w:val="21"/>
                <w:highlight w:val="none"/>
              </w:rPr>
            </w:pPr>
          </w:p>
        </w:tc>
      </w:tr>
      <w:tr w14:paraId="134B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13C740C">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EAD6360">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4AD1CEF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05607B8">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4F32D82">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5B77B0B0">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0397AF08">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1D69149F">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7EE63FF">
            <w:pPr>
              <w:spacing w:line="360" w:lineRule="auto"/>
              <w:jc w:val="center"/>
              <w:rPr>
                <w:color w:val="000000"/>
                <w:szCs w:val="21"/>
                <w:highlight w:val="none"/>
              </w:rPr>
            </w:pPr>
          </w:p>
        </w:tc>
      </w:tr>
      <w:tr w14:paraId="5666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63A5370">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4EF6C6EC">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D772622">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4A4DA7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CD07BBE">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4061E908">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3F5C76AD">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7F2ABABF">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09054DFE">
            <w:pPr>
              <w:spacing w:line="360" w:lineRule="auto"/>
              <w:jc w:val="center"/>
              <w:rPr>
                <w:color w:val="000000"/>
                <w:szCs w:val="21"/>
                <w:highlight w:val="none"/>
              </w:rPr>
            </w:pPr>
          </w:p>
        </w:tc>
      </w:tr>
      <w:tr w14:paraId="1F80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2945B53">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525EF70">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30798573">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24FE74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6EBA0B0">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5D355CC">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0229E677">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3D84245A">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77AA066">
            <w:pPr>
              <w:spacing w:line="360" w:lineRule="auto"/>
              <w:jc w:val="center"/>
              <w:rPr>
                <w:color w:val="000000"/>
                <w:szCs w:val="21"/>
                <w:highlight w:val="none"/>
              </w:rPr>
            </w:pPr>
          </w:p>
        </w:tc>
      </w:tr>
      <w:tr w14:paraId="0641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0EBBC00D">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CCD0051">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0144AC9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71D8AFF">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2C361EA">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1B81B37B">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38C58FAF">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351BA010">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817F5D6">
            <w:pPr>
              <w:spacing w:line="360" w:lineRule="auto"/>
              <w:jc w:val="center"/>
              <w:rPr>
                <w:color w:val="000000"/>
                <w:szCs w:val="21"/>
                <w:highlight w:val="none"/>
              </w:rPr>
            </w:pPr>
          </w:p>
        </w:tc>
      </w:tr>
      <w:tr w14:paraId="241E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20A3C0A">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4ED1148">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D850149">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C684B9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F441EA4">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18D2C77E">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2FCCBC33">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5C24AFCE">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906FEF2">
            <w:pPr>
              <w:spacing w:line="360" w:lineRule="auto"/>
              <w:jc w:val="center"/>
              <w:rPr>
                <w:color w:val="000000"/>
                <w:szCs w:val="21"/>
                <w:highlight w:val="none"/>
              </w:rPr>
            </w:pPr>
          </w:p>
        </w:tc>
      </w:tr>
      <w:tr w14:paraId="6669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8C759BB">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0B374F9">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45C2AA0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E03A9D5">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41F348E">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FDDB26F">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6357F235">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7E88E3AB">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5658ED3">
            <w:pPr>
              <w:spacing w:line="360" w:lineRule="auto"/>
              <w:jc w:val="center"/>
              <w:rPr>
                <w:color w:val="000000"/>
                <w:szCs w:val="21"/>
                <w:highlight w:val="none"/>
              </w:rPr>
            </w:pPr>
          </w:p>
        </w:tc>
      </w:tr>
      <w:tr w14:paraId="66F3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54A098AC">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4A643515">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664009C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28A8D1F">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6D56CE6F">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D9AD84E">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73B8AC20">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21BFB405">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4C012A4E">
            <w:pPr>
              <w:spacing w:line="360" w:lineRule="auto"/>
              <w:jc w:val="center"/>
              <w:rPr>
                <w:color w:val="000000"/>
                <w:szCs w:val="21"/>
                <w:highlight w:val="none"/>
              </w:rPr>
            </w:pPr>
          </w:p>
        </w:tc>
      </w:tr>
      <w:tr w14:paraId="718F7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4C5E834">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144C8288">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5023321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30FF7D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CF20E11">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6719E028">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4AD51A63">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3F8A460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DAAB55E">
            <w:pPr>
              <w:spacing w:line="360" w:lineRule="auto"/>
              <w:jc w:val="center"/>
              <w:rPr>
                <w:color w:val="000000"/>
                <w:szCs w:val="21"/>
                <w:highlight w:val="none"/>
              </w:rPr>
            </w:pPr>
          </w:p>
        </w:tc>
      </w:tr>
      <w:tr w14:paraId="5D78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7876FE3B">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B3104EA">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2BCF1704">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58BF5F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1893F0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D808B33">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1BA6AD84">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6C12D2B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69DA7DCE">
            <w:pPr>
              <w:spacing w:line="360" w:lineRule="auto"/>
              <w:jc w:val="center"/>
              <w:rPr>
                <w:color w:val="000000"/>
                <w:szCs w:val="21"/>
                <w:highlight w:val="none"/>
              </w:rPr>
            </w:pPr>
          </w:p>
        </w:tc>
      </w:tr>
      <w:tr w14:paraId="4D08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C398FCC">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22FD2054">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109EE90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0E4DCA51">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203996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DAC0BE8">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2BFE106D">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0A828C1">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A2B2209">
            <w:pPr>
              <w:spacing w:line="360" w:lineRule="auto"/>
              <w:jc w:val="center"/>
              <w:rPr>
                <w:color w:val="000000"/>
                <w:szCs w:val="21"/>
                <w:highlight w:val="none"/>
              </w:rPr>
            </w:pPr>
          </w:p>
        </w:tc>
      </w:tr>
      <w:tr w14:paraId="6868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13970BE">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6E20540">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2FC24C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0D379E0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601D7CB">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5CFA6AA">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0A6B0610">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19C377A6">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1D47FF96">
            <w:pPr>
              <w:spacing w:line="360" w:lineRule="auto"/>
              <w:jc w:val="center"/>
              <w:rPr>
                <w:color w:val="000000"/>
                <w:szCs w:val="21"/>
                <w:highlight w:val="none"/>
              </w:rPr>
            </w:pPr>
          </w:p>
        </w:tc>
      </w:tr>
      <w:tr w14:paraId="4C87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AF19510">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BF16BEE">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5385D1A4">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6D945DA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E654504">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D2B439D">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53D29B25">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380E740">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4193EC3">
            <w:pPr>
              <w:spacing w:line="360" w:lineRule="auto"/>
              <w:jc w:val="center"/>
              <w:rPr>
                <w:color w:val="000000"/>
                <w:szCs w:val="21"/>
                <w:highlight w:val="none"/>
              </w:rPr>
            </w:pPr>
          </w:p>
        </w:tc>
      </w:tr>
      <w:tr w14:paraId="4253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738B7AF4">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F93C3A4">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6C6A080B">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226F7A00">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CBFE2AB">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6FD7C139">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1564D93A">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F6B92BE">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3AF51E6D">
            <w:pPr>
              <w:spacing w:line="360" w:lineRule="auto"/>
              <w:jc w:val="center"/>
              <w:rPr>
                <w:color w:val="000000"/>
                <w:szCs w:val="21"/>
                <w:highlight w:val="none"/>
              </w:rPr>
            </w:pPr>
          </w:p>
        </w:tc>
      </w:tr>
    </w:tbl>
    <w:p w14:paraId="545C62F2">
      <w:pPr>
        <w:pStyle w:val="83"/>
        <w:rPr>
          <w:sz w:val="20"/>
          <w:szCs w:val="24"/>
          <w:highlight w:val="none"/>
        </w:rPr>
      </w:pPr>
    </w:p>
    <w:p w14:paraId="0B1CF8D8">
      <w:pPr>
        <w:rPr>
          <w:highlight w:val="none"/>
        </w:rPr>
      </w:pPr>
    </w:p>
    <w:p w14:paraId="5FC8BE54">
      <w:pPr>
        <w:topLinePunct/>
        <w:spacing w:line="440" w:lineRule="exact"/>
        <w:jc w:val="center"/>
        <w:rPr>
          <w:sz w:val="20"/>
          <w:highlight w:val="none"/>
        </w:rPr>
      </w:pPr>
      <w:r>
        <w:rPr>
          <w:sz w:val="20"/>
          <w:highlight w:val="none"/>
        </w:rPr>
        <w:br w:type="page"/>
      </w:r>
    </w:p>
    <w:p w14:paraId="4408C02A">
      <w:pPr>
        <w:pStyle w:val="5"/>
        <w:jc w:val="center"/>
        <w:rPr>
          <w:highlight w:val="none"/>
        </w:rPr>
      </w:pPr>
      <w:r>
        <w:rPr>
          <w:highlight w:val="none"/>
        </w:rPr>
        <w:t>（二）主要人员简历表</w:t>
      </w:r>
    </w:p>
    <w:p w14:paraId="32F06E6D">
      <w:pPr>
        <w:spacing w:line="360" w:lineRule="auto"/>
        <w:ind w:firstLine="480" w:firstLineChars="200"/>
        <w:rPr>
          <w:sz w:val="24"/>
          <w:highlight w:val="none"/>
        </w:rPr>
      </w:pPr>
      <w:r>
        <w:rPr>
          <w:rFonts w:asciiTheme="minorEastAsia" w:hAnsiTheme="minorEastAsia" w:eastAsiaTheme="minorEastAsia"/>
          <w:sz w:val="24"/>
          <w:highlight w:val="none"/>
        </w:rPr>
        <w:t xml:space="preserve"> </w:t>
      </w:r>
      <w:r>
        <w:rPr>
          <w:rFonts w:hint="eastAsia" w:asciiTheme="minorEastAsia" w:hAnsiTheme="minorEastAsia" w:eastAsiaTheme="minorEastAsia"/>
          <w:sz w:val="24"/>
          <w:highlight w:val="none"/>
        </w:rPr>
        <w:t>拟参与本项目的主要人员应填写</w:t>
      </w:r>
      <w:r>
        <w:rPr>
          <w:rFonts w:asciiTheme="minorEastAsia" w:hAnsiTheme="minorEastAsia" w:eastAsiaTheme="minorEastAsia"/>
          <w:sz w:val="24"/>
          <w:highlight w:val="none"/>
        </w:rPr>
        <w:t>“主要人员简历表”</w:t>
      </w:r>
      <w:r>
        <w:rPr>
          <w:rFonts w:hint="eastAsia" w:asciiTheme="minorEastAsia" w:hAnsiTheme="minorEastAsia" w:eastAsiaTheme="minorEastAsia"/>
          <w:sz w:val="24"/>
          <w:highlight w:val="none"/>
        </w:rPr>
        <w:t>。其</w:t>
      </w:r>
      <w:r>
        <w:rPr>
          <w:rFonts w:asciiTheme="minorEastAsia" w:hAnsiTheme="minorEastAsia" w:eastAsiaTheme="minorEastAsia"/>
          <w:sz w:val="24"/>
          <w:highlight w:val="none"/>
        </w:rPr>
        <w:t>中</w:t>
      </w:r>
      <w:r>
        <w:rPr>
          <w:rFonts w:hint="eastAsia"/>
          <w:sz w:val="24"/>
          <w:highlight w:val="none"/>
        </w:rPr>
        <w:t>，项目经理、技术</w:t>
      </w:r>
      <w:r>
        <w:rPr>
          <w:sz w:val="24"/>
          <w:highlight w:val="none"/>
        </w:rPr>
        <w:t>负责人应附身份证、职称证、学历证</w:t>
      </w:r>
      <w:r>
        <w:rPr>
          <w:rFonts w:hint="eastAsia"/>
          <w:sz w:val="24"/>
          <w:highlight w:val="none"/>
        </w:rPr>
        <w:t>、社保缴费证明复印件</w:t>
      </w:r>
      <w:r>
        <w:rPr>
          <w:sz w:val="24"/>
          <w:highlight w:val="none"/>
        </w:rPr>
        <w:t>，管理过的项目业绩须附合同协议书复印件；其他主要人员应附职称证（执业证或上岗证书）</w:t>
      </w:r>
      <w:r>
        <w:rPr>
          <w:rFonts w:hint="eastAsia"/>
          <w:sz w:val="24"/>
          <w:highlight w:val="none"/>
        </w:rPr>
        <w:t>、学历证、社保缴费证明复印件</w:t>
      </w:r>
      <w:r>
        <w:rPr>
          <w:sz w:val="24"/>
          <w:highlight w:val="none"/>
        </w:rPr>
        <w:t>。</w:t>
      </w:r>
    </w:p>
    <w:p w14:paraId="7B3B22FF">
      <w:pPr>
        <w:spacing w:line="360" w:lineRule="auto"/>
        <w:jc w:val="center"/>
        <w:rPr>
          <w:b/>
          <w:sz w:val="24"/>
          <w:highlight w:val="none"/>
        </w:rPr>
      </w:pPr>
      <w:r>
        <w:rPr>
          <w:rFonts w:hint="eastAsia"/>
          <w:b/>
          <w:sz w:val="24"/>
          <w:highlight w:val="none"/>
        </w:rPr>
        <w:t>主要人员简历表</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389"/>
        <w:gridCol w:w="988"/>
        <w:gridCol w:w="1026"/>
        <w:gridCol w:w="1658"/>
        <w:gridCol w:w="765"/>
        <w:gridCol w:w="1542"/>
        <w:gridCol w:w="98"/>
        <w:gridCol w:w="2212"/>
      </w:tblGrid>
      <w:tr w14:paraId="2739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FB9FEC9">
            <w:pPr>
              <w:spacing w:line="360" w:lineRule="auto"/>
              <w:rPr>
                <w:sz w:val="24"/>
                <w:highlight w:val="none"/>
              </w:rPr>
            </w:pPr>
            <w:r>
              <w:rPr>
                <w:sz w:val="24"/>
                <w:highlight w:val="none"/>
              </w:rPr>
              <w:t>姓  名</w:t>
            </w:r>
          </w:p>
        </w:tc>
        <w:tc>
          <w:tcPr>
            <w:tcW w:w="691" w:type="pct"/>
            <w:gridSpan w:val="2"/>
            <w:vAlign w:val="center"/>
          </w:tcPr>
          <w:p w14:paraId="21A8822F">
            <w:pPr>
              <w:spacing w:line="360" w:lineRule="auto"/>
              <w:rPr>
                <w:sz w:val="24"/>
                <w:highlight w:val="none"/>
              </w:rPr>
            </w:pPr>
          </w:p>
        </w:tc>
        <w:tc>
          <w:tcPr>
            <w:tcW w:w="515" w:type="pct"/>
            <w:vAlign w:val="center"/>
          </w:tcPr>
          <w:p w14:paraId="1B798355">
            <w:pPr>
              <w:spacing w:line="360" w:lineRule="auto"/>
              <w:rPr>
                <w:sz w:val="24"/>
                <w:highlight w:val="none"/>
              </w:rPr>
            </w:pPr>
            <w:r>
              <w:rPr>
                <w:sz w:val="24"/>
                <w:highlight w:val="none"/>
              </w:rPr>
              <w:t>年 龄</w:t>
            </w:r>
          </w:p>
        </w:tc>
        <w:tc>
          <w:tcPr>
            <w:tcW w:w="832" w:type="pct"/>
            <w:vAlign w:val="center"/>
          </w:tcPr>
          <w:p w14:paraId="29B666B8">
            <w:pPr>
              <w:spacing w:line="360" w:lineRule="auto"/>
              <w:rPr>
                <w:sz w:val="24"/>
                <w:highlight w:val="none"/>
              </w:rPr>
            </w:pPr>
          </w:p>
        </w:tc>
        <w:tc>
          <w:tcPr>
            <w:tcW w:w="1158" w:type="pct"/>
            <w:gridSpan w:val="2"/>
            <w:vAlign w:val="center"/>
          </w:tcPr>
          <w:p w14:paraId="74884DD9">
            <w:pPr>
              <w:spacing w:line="360" w:lineRule="auto"/>
              <w:rPr>
                <w:sz w:val="24"/>
                <w:highlight w:val="none"/>
              </w:rPr>
            </w:pPr>
            <w:r>
              <w:rPr>
                <w:sz w:val="24"/>
                <w:highlight w:val="none"/>
              </w:rPr>
              <w:t>学历</w:t>
            </w:r>
          </w:p>
        </w:tc>
        <w:tc>
          <w:tcPr>
            <w:tcW w:w="1159" w:type="pct"/>
            <w:gridSpan w:val="2"/>
            <w:vAlign w:val="center"/>
          </w:tcPr>
          <w:p w14:paraId="05198E64">
            <w:pPr>
              <w:spacing w:line="360" w:lineRule="auto"/>
              <w:rPr>
                <w:sz w:val="24"/>
                <w:highlight w:val="none"/>
              </w:rPr>
            </w:pPr>
          </w:p>
        </w:tc>
      </w:tr>
      <w:tr w14:paraId="0BEE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C91E605">
            <w:pPr>
              <w:spacing w:line="360" w:lineRule="auto"/>
              <w:rPr>
                <w:sz w:val="24"/>
                <w:highlight w:val="none"/>
              </w:rPr>
            </w:pPr>
            <w:r>
              <w:rPr>
                <w:sz w:val="24"/>
                <w:highlight w:val="none"/>
              </w:rPr>
              <w:t>职  称</w:t>
            </w:r>
          </w:p>
        </w:tc>
        <w:tc>
          <w:tcPr>
            <w:tcW w:w="691" w:type="pct"/>
            <w:gridSpan w:val="2"/>
            <w:vAlign w:val="center"/>
          </w:tcPr>
          <w:p w14:paraId="5B22BF2F">
            <w:pPr>
              <w:spacing w:line="360" w:lineRule="auto"/>
              <w:rPr>
                <w:sz w:val="24"/>
                <w:highlight w:val="none"/>
              </w:rPr>
            </w:pPr>
          </w:p>
        </w:tc>
        <w:tc>
          <w:tcPr>
            <w:tcW w:w="515" w:type="pct"/>
            <w:vAlign w:val="center"/>
          </w:tcPr>
          <w:p w14:paraId="55AFA7BD">
            <w:pPr>
              <w:spacing w:line="360" w:lineRule="auto"/>
              <w:rPr>
                <w:sz w:val="24"/>
                <w:highlight w:val="none"/>
              </w:rPr>
            </w:pPr>
            <w:r>
              <w:rPr>
                <w:sz w:val="24"/>
                <w:highlight w:val="none"/>
              </w:rPr>
              <w:t>职 务</w:t>
            </w:r>
          </w:p>
        </w:tc>
        <w:tc>
          <w:tcPr>
            <w:tcW w:w="832" w:type="pct"/>
            <w:vAlign w:val="center"/>
          </w:tcPr>
          <w:p w14:paraId="4DB9C24F">
            <w:pPr>
              <w:spacing w:line="360" w:lineRule="auto"/>
              <w:rPr>
                <w:sz w:val="24"/>
                <w:highlight w:val="none"/>
              </w:rPr>
            </w:pPr>
          </w:p>
        </w:tc>
        <w:tc>
          <w:tcPr>
            <w:tcW w:w="1158" w:type="pct"/>
            <w:gridSpan w:val="2"/>
            <w:vAlign w:val="center"/>
          </w:tcPr>
          <w:p w14:paraId="7A66A5FB">
            <w:pPr>
              <w:spacing w:line="360" w:lineRule="auto"/>
              <w:rPr>
                <w:sz w:val="24"/>
                <w:highlight w:val="none"/>
              </w:rPr>
            </w:pPr>
            <w:r>
              <w:rPr>
                <w:sz w:val="24"/>
                <w:highlight w:val="none"/>
              </w:rPr>
              <w:t>拟在本合同任职</w:t>
            </w:r>
          </w:p>
        </w:tc>
        <w:tc>
          <w:tcPr>
            <w:tcW w:w="1159" w:type="pct"/>
            <w:gridSpan w:val="2"/>
            <w:vAlign w:val="center"/>
          </w:tcPr>
          <w:p w14:paraId="5F941B5F">
            <w:pPr>
              <w:spacing w:line="360" w:lineRule="auto"/>
              <w:rPr>
                <w:sz w:val="24"/>
                <w:highlight w:val="none"/>
              </w:rPr>
            </w:pPr>
          </w:p>
        </w:tc>
      </w:tr>
      <w:tr w14:paraId="0B0C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7A2EDC5">
            <w:pPr>
              <w:spacing w:line="360" w:lineRule="auto"/>
              <w:rPr>
                <w:sz w:val="24"/>
                <w:highlight w:val="none"/>
              </w:rPr>
            </w:pPr>
            <w:r>
              <w:rPr>
                <w:sz w:val="24"/>
                <w:highlight w:val="none"/>
              </w:rPr>
              <w:t>毕业学校</w:t>
            </w:r>
          </w:p>
        </w:tc>
        <w:tc>
          <w:tcPr>
            <w:tcW w:w="4355" w:type="pct"/>
            <w:gridSpan w:val="8"/>
          </w:tcPr>
          <w:p w14:paraId="3A0C6D79">
            <w:pPr>
              <w:spacing w:line="360" w:lineRule="auto"/>
              <w:rPr>
                <w:sz w:val="24"/>
                <w:highlight w:val="none"/>
              </w:rPr>
            </w:pPr>
            <w:r>
              <w:rPr>
                <w:sz w:val="24"/>
                <w:highlight w:val="none"/>
              </w:rPr>
              <w:t xml:space="preserve">      年毕业于            学校        专业</w:t>
            </w:r>
          </w:p>
        </w:tc>
      </w:tr>
      <w:tr w14:paraId="41F6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9"/>
            <w:vAlign w:val="center"/>
          </w:tcPr>
          <w:p w14:paraId="5B580028">
            <w:pPr>
              <w:spacing w:line="360" w:lineRule="auto"/>
              <w:jc w:val="center"/>
              <w:rPr>
                <w:sz w:val="24"/>
                <w:highlight w:val="none"/>
              </w:rPr>
            </w:pPr>
            <w:r>
              <w:rPr>
                <w:sz w:val="24"/>
                <w:highlight w:val="none"/>
              </w:rPr>
              <w:t>主要工作经历</w:t>
            </w:r>
          </w:p>
        </w:tc>
      </w:tr>
      <w:tr w14:paraId="664D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0" w:type="pct"/>
            <w:gridSpan w:val="2"/>
            <w:vAlign w:val="center"/>
          </w:tcPr>
          <w:p w14:paraId="43A9AB07">
            <w:pPr>
              <w:spacing w:line="360" w:lineRule="auto"/>
              <w:jc w:val="center"/>
              <w:rPr>
                <w:sz w:val="24"/>
                <w:highlight w:val="none"/>
              </w:rPr>
            </w:pPr>
            <w:r>
              <w:rPr>
                <w:sz w:val="24"/>
                <w:highlight w:val="none"/>
              </w:rPr>
              <w:t>时间</w:t>
            </w:r>
          </w:p>
        </w:tc>
        <w:tc>
          <w:tcPr>
            <w:tcW w:w="2227" w:type="pct"/>
            <w:gridSpan w:val="4"/>
            <w:vAlign w:val="center"/>
          </w:tcPr>
          <w:p w14:paraId="01C586AB">
            <w:pPr>
              <w:spacing w:line="360" w:lineRule="auto"/>
              <w:jc w:val="center"/>
              <w:rPr>
                <w:sz w:val="24"/>
                <w:highlight w:val="none"/>
              </w:rPr>
            </w:pPr>
            <w:r>
              <w:rPr>
                <w:sz w:val="24"/>
                <w:highlight w:val="none"/>
              </w:rPr>
              <w:t>参加过的类似项目</w:t>
            </w:r>
          </w:p>
        </w:tc>
        <w:tc>
          <w:tcPr>
            <w:tcW w:w="823" w:type="pct"/>
            <w:gridSpan w:val="2"/>
            <w:vAlign w:val="center"/>
          </w:tcPr>
          <w:p w14:paraId="5832DF99">
            <w:pPr>
              <w:spacing w:line="360" w:lineRule="auto"/>
              <w:jc w:val="center"/>
              <w:rPr>
                <w:sz w:val="24"/>
                <w:highlight w:val="none"/>
              </w:rPr>
            </w:pPr>
            <w:r>
              <w:rPr>
                <w:sz w:val="24"/>
                <w:highlight w:val="none"/>
              </w:rPr>
              <w:t>担任职务</w:t>
            </w:r>
          </w:p>
        </w:tc>
        <w:tc>
          <w:tcPr>
            <w:tcW w:w="1111" w:type="pct"/>
            <w:vAlign w:val="center"/>
          </w:tcPr>
          <w:p w14:paraId="2ECA13FA">
            <w:pPr>
              <w:spacing w:line="360" w:lineRule="auto"/>
              <w:jc w:val="center"/>
              <w:rPr>
                <w:sz w:val="24"/>
                <w:highlight w:val="none"/>
              </w:rPr>
            </w:pPr>
            <w:r>
              <w:rPr>
                <w:sz w:val="24"/>
                <w:highlight w:val="none"/>
              </w:rPr>
              <w:t>发包人及联系电话</w:t>
            </w:r>
          </w:p>
        </w:tc>
      </w:tr>
      <w:tr w14:paraId="3D4B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40" w:type="pct"/>
            <w:gridSpan w:val="2"/>
          </w:tcPr>
          <w:p w14:paraId="4F40C927">
            <w:pPr>
              <w:spacing w:line="360" w:lineRule="auto"/>
              <w:rPr>
                <w:sz w:val="24"/>
                <w:highlight w:val="none"/>
              </w:rPr>
            </w:pPr>
          </w:p>
        </w:tc>
        <w:tc>
          <w:tcPr>
            <w:tcW w:w="2227" w:type="pct"/>
            <w:gridSpan w:val="4"/>
          </w:tcPr>
          <w:p w14:paraId="6D4A3F90">
            <w:pPr>
              <w:spacing w:line="360" w:lineRule="auto"/>
              <w:rPr>
                <w:sz w:val="24"/>
                <w:highlight w:val="none"/>
              </w:rPr>
            </w:pPr>
          </w:p>
        </w:tc>
        <w:tc>
          <w:tcPr>
            <w:tcW w:w="823" w:type="pct"/>
            <w:gridSpan w:val="2"/>
          </w:tcPr>
          <w:p w14:paraId="17D830CB">
            <w:pPr>
              <w:spacing w:line="360" w:lineRule="auto"/>
              <w:rPr>
                <w:sz w:val="24"/>
                <w:highlight w:val="none"/>
              </w:rPr>
            </w:pPr>
          </w:p>
        </w:tc>
        <w:tc>
          <w:tcPr>
            <w:tcW w:w="1111" w:type="pct"/>
          </w:tcPr>
          <w:p w14:paraId="67762D25">
            <w:pPr>
              <w:spacing w:line="360" w:lineRule="auto"/>
              <w:rPr>
                <w:sz w:val="24"/>
                <w:highlight w:val="none"/>
              </w:rPr>
            </w:pPr>
          </w:p>
        </w:tc>
      </w:tr>
      <w:tr w14:paraId="5021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40" w:type="pct"/>
            <w:gridSpan w:val="2"/>
          </w:tcPr>
          <w:p w14:paraId="68E7BC3E">
            <w:pPr>
              <w:spacing w:line="360" w:lineRule="auto"/>
              <w:rPr>
                <w:sz w:val="24"/>
                <w:highlight w:val="none"/>
              </w:rPr>
            </w:pPr>
          </w:p>
        </w:tc>
        <w:tc>
          <w:tcPr>
            <w:tcW w:w="2227" w:type="pct"/>
            <w:gridSpan w:val="4"/>
          </w:tcPr>
          <w:p w14:paraId="28BE77DC">
            <w:pPr>
              <w:spacing w:line="360" w:lineRule="auto"/>
              <w:rPr>
                <w:sz w:val="24"/>
                <w:highlight w:val="none"/>
              </w:rPr>
            </w:pPr>
          </w:p>
        </w:tc>
        <w:tc>
          <w:tcPr>
            <w:tcW w:w="823" w:type="pct"/>
            <w:gridSpan w:val="2"/>
          </w:tcPr>
          <w:p w14:paraId="5025CCAF">
            <w:pPr>
              <w:spacing w:line="360" w:lineRule="auto"/>
              <w:rPr>
                <w:sz w:val="24"/>
                <w:highlight w:val="none"/>
              </w:rPr>
            </w:pPr>
          </w:p>
        </w:tc>
        <w:tc>
          <w:tcPr>
            <w:tcW w:w="1111" w:type="pct"/>
          </w:tcPr>
          <w:p w14:paraId="395B65B2">
            <w:pPr>
              <w:spacing w:line="360" w:lineRule="auto"/>
              <w:rPr>
                <w:sz w:val="24"/>
                <w:highlight w:val="none"/>
              </w:rPr>
            </w:pPr>
          </w:p>
        </w:tc>
      </w:tr>
      <w:tr w14:paraId="1559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40" w:type="pct"/>
            <w:gridSpan w:val="2"/>
          </w:tcPr>
          <w:p w14:paraId="08F0895D">
            <w:pPr>
              <w:spacing w:line="360" w:lineRule="auto"/>
              <w:rPr>
                <w:sz w:val="24"/>
                <w:highlight w:val="none"/>
              </w:rPr>
            </w:pPr>
          </w:p>
        </w:tc>
        <w:tc>
          <w:tcPr>
            <w:tcW w:w="2227" w:type="pct"/>
            <w:gridSpan w:val="4"/>
          </w:tcPr>
          <w:p w14:paraId="0B75A353">
            <w:pPr>
              <w:spacing w:line="360" w:lineRule="auto"/>
              <w:rPr>
                <w:sz w:val="24"/>
                <w:highlight w:val="none"/>
              </w:rPr>
            </w:pPr>
          </w:p>
        </w:tc>
        <w:tc>
          <w:tcPr>
            <w:tcW w:w="823" w:type="pct"/>
            <w:gridSpan w:val="2"/>
          </w:tcPr>
          <w:p w14:paraId="75C20CB0">
            <w:pPr>
              <w:spacing w:line="360" w:lineRule="auto"/>
              <w:rPr>
                <w:sz w:val="24"/>
                <w:highlight w:val="none"/>
              </w:rPr>
            </w:pPr>
          </w:p>
        </w:tc>
        <w:tc>
          <w:tcPr>
            <w:tcW w:w="1111" w:type="pct"/>
          </w:tcPr>
          <w:p w14:paraId="0370D272">
            <w:pPr>
              <w:spacing w:line="360" w:lineRule="auto"/>
              <w:rPr>
                <w:sz w:val="24"/>
                <w:highlight w:val="none"/>
              </w:rPr>
            </w:pPr>
          </w:p>
        </w:tc>
      </w:tr>
    </w:tbl>
    <w:p w14:paraId="371E39CE">
      <w:pPr>
        <w:pStyle w:val="83"/>
        <w:rPr>
          <w:b/>
          <w:bCs/>
          <w:sz w:val="32"/>
          <w:szCs w:val="32"/>
          <w:highlight w:val="none"/>
        </w:rPr>
      </w:pPr>
    </w:p>
    <w:p w14:paraId="10140DC1">
      <w:pPr>
        <w:spacing w:line="360" w:lineRule="auto"/>
        <w:rPr>
          <w:b/>
          <w:sz w:val="28"/>
          <w:szCs w:val="28"/>
          <w:highlight w:val="none"/>
        </w:rPr>
      </w:pPr>
      <w:bookmarkStart w:id="613" w:name="_Toc192777754"/>
      <w:r>
        <w:rPr>
          <w:rFonts w:hint="eastAsia"/>
          <w:b/>
          <w:sz w:val="28"/>
          <w:szCs w:val="28"/>
          <w:highlight w:val="none"/>
        </w:rPr>
        <w:t>2、进度</w:t>
      </w:r>
      <w:bookmarkEnd w:id="613"/>
      <w:r>
        <w:rPr>
          <w:rFonts w:hint="eastAsia"/>
          <w:b/>
          <w:sz w:val="28"/>
          <w:szCs w:val="28"/>
          <w:highlight w:val="none"/>
        </w:rPr>
        <w:t>计划合理性</w:t>
      </w:r>
    </w:p>
    <w:p w14:paraId="6C831A1C">
      <w:pPr>
        <w:spacing w:line="360" w:lineRule="auto"/>
        <w:jc w:val="left"/>
        <w:rPr>
          <w:rFonts w:ascii="宋体" w:hAnsi="宋体"/>
          <w:sz w:val="24"/>
          <w:highlight w:val="none"/>
        </w:rPr>
      </w:pPr>
      <w:r>
        <w:rPr>
          <w:rFonts w:hint="eastAsia" w:ascii="宋体" w:hAnsi="宋体"/>
          <w:sz w:val="24"/>
          <w:highlight w:val="none"/>
        </w:rPr>
        <w:t>包括但不限于：</w:t>
      </w:r>
    </w:p>
    <w:p w14:paraId="4021AC5B">
      <w:pPr>
        <w:spacing w:line="360" w:lineRule="auto"/>
        <w:jc w:val="left"/>
        <w:rPr>
          <w:rFonts w:ascii="宋体" w:hAnsi="宋体"/>
          <w:sz w:val="24"/>
          <w:highlight w:val="none"/>
        </w:rPr>
      </w:pPr>
      <w:r>
        <w:rPr>
          <w:rFonts w:hint="eastAsia" w:ascii="宋体" w:hAnsi="宋体"/>
          <w:sz w:val="24"/>
          <w:highlight w:val="none"/>
        </w:rPr>
        <w:t>1）设备制造和供应计划，安装调试计划；</w:t>
      </w:r>
    </w:p>
    <w:p w14:paraId="2502A29C">
      <w:pPr>
        <w:spacing w:line="360" w:lineRule="auto"/>
        <w:jc w:val="left"/>
        <w:rPr>
          <w:bCs/>
          <w:sz w:val="24"/>
          <w:highlight w:val="none"/>
        </w:rPr>
      </w:pPr>
      <w:r>
        <w:rPr>
          <w:rFonts w:hint="eastAsia" w:ascii="宋体" w:hAnsi="宋体"/>
          <w:sz w:val="24"/>
          <w:highlight w:val="none"/>
        </w:rPr>
        <w:t>2）进度保障措施。</w:t>
      </w:r>
    </w:p>
    <w:p w14:paraId="6B422D79">
      <w:pPr>
        <w:spacing w:line="360" w:lineRule="auto"/>
        <w:rPr>
          <w:b/>
          <w:sz w:val="28"/>
          <w:szCs w:val="28"/>
          <w:highlight w:val="none"/>
        </w:rPr>
      </w:pPr>
      <w:r>
        <w:rPr>
          <w:rFonts w:hint="eastAsia"/>
          <w:b/>
          <w:sz w:val="28"/>
          <w:szCs w:val="28"/>
          <w:highlight w:val="none"/>
        </w:rPr>
        <w:t>3、分包商管理</w:t>
      </w:r>
    </w:p>
    <w:p w14:paraId="51F01636">
      <w:pPr>
        <w:spacing w:line="360" w:lineRule="auto"/>
        <w:rPr>
          <w:rFonts w:ascii="宋体" w:hAnsi="宋体"/>
          <w:sz w:val="24"/>
          <w:highlight w:val="none"/>
        </w:rPr>
      </w:pPr>
      <w:r>
        <w:rPr>
          <w:rFonts w:hint="eastAsia" w:ascii="宋体" w:hAnsi="宋体"/>
          <w:sz w:val="24"/>
          <w:highlight w:val="none"/>
        </w:rPr>
        <w:t>包括但不限于对分包商的管控能力和分包商的能力。</w:t>
      </w:r>
    </w:p>
    <w:p w14:paraId="5A5218D2">
      <w:pPr>
        <w:spacing w:line="360" w:lineRule="auto"/>
        <w:rPr>
          <w:b/>
          <w:sz w:val="28"/>
          <w:szCs w:val="28"/>
          <w:highlight w:val="none"/>
        </w:rPr>
      </w:pPr>
      <w:r>
        <w:rPr>
          <w:rFonts w:hint="eastAsia"/>
          <w:b/>
          <w:sz w:val="28"/>
          <w:szCs w:val="28"/>
          <w:highlight w:val="none"/>
        </w:rPr>
        <w:t>4、售后服务</w:t>
      </w:r>
    </w:p>
    <w:p w14:paraId="152BDC9E">
      <w:pPr>
        <w:spacing w:line="360" w:lineRule="auto"/>
        <w:rPr>
          <w:b/>
          <w:sz w:val="28"/>
          <w:szCs w:val="28"/>
          <w:highlight w:val="none"/>
        </w:rPr>
      </w:pPr>
      <w:r>
        <w:rPr>
          <w:rFonts w:hint="eastAsia" w:ascii="Calibri" w:hAnsi="Calibri"/>
          <w:sz w:val="24"/>
          <w:highlight w:val="none"/>
        </w:rPr>
        <w:t>包括但不限于</w:t>
      </w:r>
      <w:r>
        <w:rPr>
          <w:rFonts w:hint="eastAsia" w:ascii="宋体" w:hAnsi="宋体"/>
          <w:sz w:val="24"/>
          <w:highlight w:val="none"/>
        </w:rPr>
        <w:t>现场服务方案、培训方案、售后服务方案。</w:t>
      </w:r>
    </w:p>
    <w:p w14:paraId="39D92014">
      <w:pPr>
        <w:rPr>
          <w:highlight w:val="none"/>
        </w:rPr>
      </w:pPr>
    </w:p>
    <w:bookmarkEnd w:id="605"/>
    <w:bookmarkEnd w:id="606"/>
    <w:bookmarkEnd w:id="607"/>
    <w:bookmarkEnd w:id="608"/>
    <w:bookmarkEnd w:id="609"/>
    <w:bookmarkEnd w:id="610"/>
    <w:bookmarkEnd w:id="611"/>
    <w:bookmarkEnd w:id="612"/>
    <w:p w14:paraId="0BA3D1DE">
      <w:pPr>
        <w:spacing w:after="120" w:line="360" w:lineRule="auto"/>
        <w:jc w:val="left"/>
        <w:rPr>
          <w:rFonts w:ascii="宋体" w:hAnsi="宋体"/>
          <w:sz w:val="24"/>
          <w:highlight w:val="none"/>
        </w:rPr>
      </w:pPr>
    </w:p>
    <w:p w14:paraId="5F654D22">
      <w:pPr>
        <w:widowControl/>
        <w:jc w:val="left"/>
        <w:rPr>
          <w:b/>
          <w:bCs/>
          <w:sz w:val="32"/>
          <w:szCs w:val="32"/>
          <w:highlight w:val="none"/>
        </w:rPr>
      </w:pPr>
      <w:r>
        <w:rPr>
          <w:b/>
          <w:bCs/>
          <w:sz w:val="32"/>
          <w:szCs w:val="32"/>
          <w:highlight w:val="none"/>
        </w:rPr>
        <w:br w:type="page"/>
      </w:r>
    </w:p>
    <w:p w14:paraId="7C571FD2">
      <w:pPr>
        <w:pStyle w:val="4"/>
        <w:jc w:val="center"/>
        <w:rPr>
          <w:highlight w:val="none"/>
        </w:rPr>
      </w:pPr>
      <w:r>
        <w:rPr>
          <w:rFonts w:hint="eastAsia"/>
          <w:b w:val="0"/>
          <w:bCs w:val="0"/>
          <w:highlight w:val="none"/>
        </w:rPr>
        <w:t>五、</w:t>
      </w:r>
      <w:r>
        <w:rPr>
          <w:b w:val="0"/>
          <w:bCs w:val="0"/>
          <w:highlight w:val="none"/>
        </w:rPr>
        <w:t>其它需要说明的内容</w:t>
      </w:r>
    </w:p>
    <w:p w14:paraId="69CBD065">
      <w:pPr>
        <w:spacing w:line="360" w:lineRule="auto"/>
        <w:rPr>
          <w:sz w:val="24"/>
          <w:highlight w:val="none"/>
        </w:rPr>
      </w:pPr>
      <w:r>
        <w:rPr>
          <w:rFonts w:hint="eastAsia"/>
          <w:sz w:val="24"/>
          <w:highlight w:val="none"/>
        </w:rPr>
        <w:t>1、各类资质证书等</w:t>
      </w:r>
    </w:p>
    <w:p w14:paraId="1F3877FD">
      <w:pPr>
        <w:spacing w:line="360" w:lineRule="auto"/>
        <w:rPr>
          <w:sz w:val="24"/>
          <w:highlight w:val="none"/>
        </w:rPr>
      </w:pPr>
      <w:r>
        <w:rPr>
          <w:rFonts w:hint="eastAsia"/>
          <w:sz w:val="24"/>
          <w:highlight w:val="none"/>
        </w:rPr>
        <w:t>2、各类奖励及表彰证书等</w:t>
      </w:r>
    </w:p>
    <w:p w14:paraId="0067C883">
      <w:pPr>
        <w:spacing w:line="360" w:lineRule="auto"/>
        <w:rPr>
          <w:sz w:val="24"/>
          <w:highlight w:val="none"/>
        </w:rPr>
      </w:pPr>
      <w:r>
        <w:rPr>
          <w:rFonts w:hint="eastAsia"/>
          <w:sz w:val="24"/>
          <w:highlight w:val="none"/>
        </w:rPr>
        <w:t>3、文档信息管理：人员配备、制度程序、文档格式、文档编码、工程信息管理方案</w:t>
      </w:r>
      <w:r>
        <w:rPr>
          <w:sz w:val="24"/>
          <w:highlight w:val="none"/>
        </w:rPr>
        <w:br w:type="page"/>
      </w:r>
    </w:p>
    <w:p w14:paraId="13791198">
      <w:pPr>
        <w:pStyle w:val="4"/>
        <w:jc w:val="center"/>
        <w:rPr>
          <w:rFonts w:ascii="黑体" w:hAnsi="黑体"/>
          <w:b w:val="0"/>
          <w:bCs w:val="0"/>
          <w:highlight w:val="none"/>
        </w:rPr>
      </w:pPr>
      <w:r>
        <w:rPr>
          <w:rFonts w:hint="eastAsia" w:ascii="黑体" w:hAnsi="黑体"/>
          <w:b w:val="0"/>
          <w:bCs w:val="0"/>
          <w:highlight w:val="none"/>
        </w:rPr>
        <w:t>六、技术偏离表</w:t>
      </w:r>
    </w:p>
    <w:tbl>
      <w:tblPr>
        <w:tblStyle w:val="8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25"/>
        <w:gridCol w:w="3594"/>
      </w:tblGrid>
      <w:tr w14:paraId="7CC7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416CC03D">
            <w:pPr>
              <w:spacing w:line="360" w:lineRule="auto"/>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条款号</w:t>
            </w:r>
          </w:p>
        </w:tc>
        <w:tc>
          <w:tcPr>
            <w:tcW w:w="3725" w:type="dxa"/>
          </w:tcPr>
          <w:p w14:paraId="2C92FBCF">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偏离项原文</w:t>
            </w:r>
          </w:p>
        </w:tc>
        <w:tc>
          <w:tcPr>
            <w:tcW w:w="3594" w:type="dxa"/>
          </w:tcPr>
          <w:p w14:paraId="3EB9F08D">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投标人偏离内容</w:t>
            </w:r>
          </w:p>
        </w:tc>
      </w:tr>
      <w:tr w14:paraId="0C96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452AFF24">
            <w:pPr>
              <w:spacing w:line="360" w:lineRule="auto"/>
              <w:jc w:val="center"/>
              <w:rPr>
                <w:rFonts w:ascii="Calibri" w:hAnsi="Calibri" w:eastAsiaTheme="majorEastAsia"/>
                <w:b/>
                <w:bCs/>
                <w:kern w:val="0"/>
                <w:sz w:val="32"/>
                <w:szCs w:val="32"/>
                <w:highlight w:val="none"/>
              </w:rPr>
            </w:pPr>
          </w:p>
        </w:tc>
        <w:tc>
          <w:tcPr>
            <w:tcW w:w="3725" w:type="dxa"/>
          </w:tcPr>
          <w:p w14:paraId="6AEA3A46">
            <w:pPr>
              <w:spacing w:line="360" w:lineRule="auto"/>
              <w:jc w:val="center"/>
              <w:rPr>
                <w:rFonts w:ascii="Calibri" w:hAnsi="Calibri" w:eastAsiaTheme="majorEastAsia"/>
                <w:b/>
                <w:bCs/>
                <w:kern w:val="0"/>
                <w:sz w:val="32"/>
                <w:szCs w:val="32"/>
                <w:highlight w:val="none"/>
              </w:rPr>
            </w:pPr>
          </w:p>
        </w:tc>
        <w:tc>
          <w:tcPr>
            <w:tcW w:w="3594" w:type="dxa"/>
          </w:tcPr>
          <w:p w14:paraId="5D3AF609">
            <w:pPr>
              <w:spacing w:line="360" w:lineRule="auto"/>
              <w:jc w:val="center"/>
              <w:rPr>
                <w:rFonts w:ascii="Calibri" w:hAnsi="Calibri" w:eastAsiaTheme="majorEastAsia"/>
                <w:b/>
                <w:bCs/>
                <w:kern w:val="0"/>
                <w:sz w:val="32"/>
                <w:szCs w:val="32"/>
                <w:highlight w:val="none"/>
              </w:rPr>
            </w:pPr>
          </w:p>
        </w:tc>
      </w:tr>
      <w:tr w14:paraId="2C26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3A2C2E22">
            <w:pPr>
              <w:spacing w:line="360" w:lineRule="auto"/>
              <w:jc w:val="center"/>
              <w:rPr>
                <w:rFonts w:ascii="Calibri" w:hAnsi="Calibri" w:eastAsiaTheme="majorEastAsia"/>
                <w:b/>
                <w:bCs/>
                <w:kern w:val="0"/>
                <w:sz w:val="32"/>
                <w:szCs w:val="32"/>
                <w:highlight w:val="none"/>
              </w:rPr>
            </w:pPr>
          </w:p>
        </w:tc>
        <w:tc>
          <w:tcPr>
            <w:tcW w:w="3725" w:type="dxa"/>
          </w:tcPr>
          <w:p w14:paraId="4E3E7C1C">
            <w:pPr>
              <w:spacing w:line="360" w:lineRule="auto"/>
              <w:jc w:val="center"/>
              <w:rPr>
                <w:rFonts w:ascii="Calibri" w:hAnsi="Calibri" w:eastAsiaTheme="majorEastAsia"/>
                <w:b/>
                <w:bCs/>
                <w:kern w:val="0"/>
                <w:sz w:val="32"/>
                <w:szCs w:val="32"/>
                <w:highlight w:val="none"/>
              </w:rPr>
            </w:pPr>
          </w:p>
        </w:tc>
        <w:tc>
          <w:tcPr>
            <w:tcW w:w="3594" w:type="dxa"/>
          </w:tcPr>
          <w:p w14:paraId="37AE5ED9">
            <w:pPr>
              <w:spacing w:line="360" w:lineRule="auto"/>
              <w:jc w:val="center"/>
              <w:rPr>
                <w:rFonts w:ascii="Calibri" w:hAnsi="Calibri" w:eastAsiaTheme="majorEastAsia"/>
                <w:b/>
                <w:bCs/>
                <w:kern w:val="0"/>
                <w:sz w:val="32"/>
                <w:szCs w:val="32"/>
                <w:highlight w:val="none"/>
              </w:rPr>
            </w:pPr>
          </w:p>
        </w:tc>
      </w:tr>
      <w:tr w14:paraId="7DF3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7FE1E91B">
            <w:pPr>
              <w:spacing w:line="360" w:lineRule="auto"/>
              <w:jc w:val="center"/>
              <w:rPr>
                <w:rFonts w:ascii="Calibri" w:hAnsi="Calibri" w:eastAsiaTheme="majorEastAsia"/>
                <w:b/>
                <w:bCs/>
                <w:kern w:val="0"/>
                <w:sz w:val="32"/>
                <w:szCs w:val="32"/>
                <w:highlight w:val="none"/>
              </w:rPr>
            </w:pPr>
          </w:p>
        </w:tc>
        <w:tc>
          <w:tcPr>
            <w:tcW w:w="3725" w:type="dxa"/>
          </w:tcPr>
          <w:p w14:paraId="6EF3A3F6">
            <w:pPr>
              <w:spacing w:line="360" w:lineRule="auto"/>
              <w:jc w:val="center"/>
              <w:rPr>
                <w:rFonts w:ascii="Calibri" w:hAnsi="Calibri" w:eastAsiaTheme="majorEastAsia"/>
                <w:b/>
                <w:bCs/>
                <w:kern w:val="0"/>
                <w:sz w:val="32"/>
                <w:szCs w:val="32"/>
                <w:highlight w:val="none"/>
              </w:rPr>
            </w:pPr>
          </w:p>
        </w:tc>
        <w:tc>
          <w:tcPr>
            <w:tcW w:w="3594" w:type="dxa"/>
          </w:tcPr>
          <w:p w14:paraId="6C0DE15D">
            <w:pPr>
              <w:spacing w:line="360" w:lineRule="auto"/>
              <w:jc w:val="center"/>
              <w:rPr>
                <w:rFonts w:ascii="Calibri" w:hAnsi="Calibri" w:eastAsiaTheme="majorEastAsia"/>
                <w:b/>
                <w:bCs/>
                <w:kern w:val="0"/>
                <w:sz w:val="32"/>
                <w:szCs w:val="32"/>
                <w:highlight w:val="none"/>
              </w:rPr>
            </w:pPr>
          </w:p>
        </w:tc>
      </w:tr>
    </w:tbl>
    <w:p w14:paraId="167EB16E">
      <w:pPr>
        <w:spacing w:line="360" w:lineRule="auto"/>
        <w:rPr>
          <w:rFonts w:eastAsiaTheme="majorEastAsia"/>
          <w:bCs/>
          <w:sz w:val="24"/>
          <w:highlight w:val="none"/>
        </w:rPr>
      </w:pPr>
      <w:r>
        <w:rPr>
          <w:rFonts w:hint="eastAsia" w:eastAsiaTheme="majorEastAsia"/>
          <w:bCs/>
          <w:sz w:val="24"/>
          <w:highlight w:val="none"/>
        </w:rPr>
        <w:t>注：无偏离需在表中写“无”，投标文件本表中无内容的视为接受招标文件全部条款内容，无偏离。投标文件内容中阐述的偏离内容与本表不一致时以本表为准。如有偏离，招标人有权决定是否采纳投标人的偏离内容。</w:t>
      </w:r>
    </w:p>
    <w:sectPr>
      <w:pgSz w:w="11906" w:h="16838"/>
      <w:pgMar w:top="1440" w:right="1080" w:bottom="1440" w:left="1080"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 w:name="Arial Unicode MS">
    <w:altName w:val="宋体"/>
    <w:panose1 w:val="020B0604020202020204"/>
    <w:charset w:val="86"/>
    <w:family w:val="swiss"/>
    <w:pitch w:val="default"/>
    <w:sig w:usb0="00000000" w:usb1="00000000" w:usb2="0000003F" w:usb3="00000000" w:csb0="003F01FF" w:csb1="00000000"/>
  </w:font>
  <w:font w:name="华文楷体">
    <w:panose1 w:val="02010600040101010101"/>
    <w:charset w:val="86"/>
    <w:family w:val="auto"/>
    <w:pitch w:val="default"/>
    <w:sig w:usb0="00000287" w:usb1="080F0000" w:usb2="00000000" w:usb3="00000000" w:csb0="0004009F" w:csb1="DFD70000"/>
  </w:font>
  <w:font w:name="Georgia">
    <w:panose1 w:val="02040502050405020303"/>
    <w:charset w:val="00"/>
    <w:family w:val="roman"/>
    <w:pitch w:val="default"/>
    <w:sig w:usb0="00000287" w:usb1="00000000" w:usb2="00000000" w:usb3="00000000" w:csb0="2000009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ndara">
    <w:panose1 w:val="020E0502030303020204"/>
    <w:charset w:val="00"/>
    <w:family w:val="swiss"/>
    <w:pitch w:val="default"/>
    <w:sig w:usb0="A00002EF" w:usb1="4000A44B" w:usb2="00000000" w:usb3="00000000" w:csb0="2000019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TimesNewRomanPSMT">
    <w:altName w:val="Times New Roman"/>
    <w:panose1 w:val="00000000000000000000"/>
    <w:charset w:val="00"/>
    <w:family w:val="auto"/>
    <w:pitch w:val="default"/>
    <w:sig w:usb0="00000000" w:usb1="00000000" w:usb2="00000000" w:usb3="00000000" w:csb0="00040001" w:csb1="00000000"/>
  </w:font>
  <w:font w:name="宋?">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0434065"/>
      <w:docPartObj>
        <w:docPartGallery w:val="autotext"/>
      </w:docPartObj>
    </w:sdtPr>
    <w:sdtContent>
      <w:p w14:paraId="51CE8439">
        <w:pPr>
          <w:pStyle w:val="53"/>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3914376"/>
      <w:docPartObj>
        <w:docPartGallery w:val="autotext"/>
      </w:docPartObj>
    </w:sdtPr>
    <w:sdtContent>
      <w:p w14:paraId="1C8D8364">
        <w:pPr>
          <w:pStyle w:val="53"/>
          <w:jc w:val="center"/>
        </w:pPr>
        <w:r>
          <w:fldChar w:fldCharType="begin"/>
        </w:r>
        <w:r>
          <w:instrText xml:space="preserve">PAGE   \* MERGEFORMAT</w:instrText>
        </w:r>
        <w:r>
          <w:fldChar w:fldCharType="separate"/>
        </w:r>
        <w:r>
          <w:rPr>
            <w:lang w:val="zh-CN"/>
          </w:rPr>
          <w:t>1</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6874083"/>
      <w:docPartObj>
        <w:docPartGallery w:val="autotext"/>
      </w:docPartObj>
    </w:sdtPr>
    <w:sdtContent>
      <w:p w14:paraId="3FE4A93F">
        <w:pPr>
          <w:pStyle w:val="53"/>
          <w:jc w:val="center"/>
        </w:pPr>
        <w:r>
          <w:fldChar w:fldCharType="begin"/>
        </w:r>
        <w:r>
          <w:instrText xml:space="preserve">PAGE   \* MERGEFORMAT</w:instrText>
        </w:r>
        <w:r>
          <w:fldChar w:fldCharType="separate"/>
        </w:r>
        <w:r>
          <w:rPr>
            <w:lang w:val="zh-CN"/>
          </w:rPr>
          <w:t>121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571370"/>
    </w:sdtPr>
    <w:sdtContent>
      <w:p w14:paraId="3BF2A574">
        <w:pPr>
          <w:pStyle w:val="53"/>
          <w:jc w:val="center"/>
        </w:pPr>
        <w:r>
          <w:fldChar w:fldCharType="begin"/>
        </w:r>
        <w:r>
          <w:instrText xml:space="preserve"> PAGE   \* MERGEFORMAT </w:instrText>
        </w:r>
        <w:r>
          <w:fldChar w:fldCharType="separate"/>
        </w:r>
        <w:r>
          <w:rPr>
            <w:lang w:val="zh-CN"/>
          </w:rPr>
          <w:t>142</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A6876">
    <w:pPr>
      <w:pStyle w:val="55"/>
      <w:pBdr>
        <w:bottom w:val="none" w:color="auto" w:sz="0" w:space="0"/>
      </w:pBdr>
      <w:ind w:right="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529E0">
    <w:pPr>
      <w:pStyle w:val="55"/>
      <w:jc w:val="right"/>
      <w:rPr>
        <w:rFonts w:eastAsia="隶书"/>
        <w:b/>
        <w:sz w:val="24"/>
      </w:rPr>
    </w:pPr>
    <w:r>
      <w:rPr>
        <w:rFonts w:hint="eastAsia" w:eastAsia="隶书"/>
        <w:b/>
        <w:sz w:val="24"/>
      </w:rPr>
      <w:t>中国核电工程有限公司</w:t>
    </w:r>
  </w:p>
  <w:p w14:paraId="0651C83F">
    <w:pPr>
      <w:pStyle w:val="55"/>
      <w:jc w:val="right"/>
    </w:pPr>
    <w:r>
      <w:rPr>
        <w:b/>
      </w:rPr>
      <w:t>CHINA NUCLEAR POWER ENGINEERING C</w:t>
    </w:r>
    <w:r>
      <w:rPr>
        <w:rFonts w:hint="eastAsia"/>
        <w:b/>
      </w:rPr>
      <w:t>o.</w:t>
    </w:r>
    <w:r>
      <w:rPr>
        <w:b/>
      </w:rPr>
      <w:t>,</w:t>
    </w:r>
    <w:r>
      <w:rPr>
        <w:rFonts w:hint="eastAsia"/>
        <w:b/>
      </w:rPr>
      <w:t xml:space="preserve"> Ltd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F7BF6">
    <w:pPr>
      <w:pStyle w:val="55"/>
      <w:jc w:val="right"/>
      <w:rPr>
        <w:rFonts w:eastAsia="隶书"/>
        <w:b/>
        <w:sz w:val="24"/>
      </w:rPr>
    </w:pPr>
    <w:r>
      <w:rPr>
        <w:rFonts w:hint="eastAsia" w:eastAsia="隶书"/>
        <w:b/>
        <w:sz w:val="24"/>
      </w:rPr>
      <w:t>中国核电工程有限公司</w:t>
    </w:r>
  </w:p>
  <w:p w14:paraId="059B6612">
    <w:pPr>
      <w:pStyle w:val="55"/>
      <w:jc w:val="right"/>
    </w:pPr>
    <w:r>
      <w:rPr>
        <w:b/>
      </w:rPr>
      <w:t>CHINA NUCLEAR POWER ENGINEERING C</w:t>
    </w:r>
    <w:r>
      <w:rPr>
        <w:rFonts w:hint="eastAsia"/>
        <w:b/>
      </w:rPr>
      <w:t>o.</w:t>
    </w:r>
    <w:r>
      <w:rPr>
        <w:b/>
      </w:rPr>
      <w:t>,</w:t>
    </w:r>
    <w:r>
      <w:rPr>
        <w:rFonts w:hint="eastAsia"/>
        <w:b/>
      </w:rPr>
      <w:t xml:space="preserve"> Ltd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2D7E3">
    <w:pPr>
      <w:pStyle w:val="55"/>
      <w:jc w:val="right"/>
      <w:rPr>
        <w:rFonts w:eastAsia="隶书"/>
        <w:b/>
        <w:sz w:val="24"/>
      </w:rPr>
    </w:pPr>
    <w:r>
      <w:rPr>
        <w:rFonts w:hint="eastAsia" w:eastAsia="隶书"/>
        <w:b/>
        <w:sz w:val="24"/>
      </w:rPr>
      <w:t>中国核电工程有限公司</w:t>
    </w:r>
  </w:p>
  <w:p w14:paraId="3A88ADB6">
    <w:pPr>
      <w:pStyle w:val="55"/>
      <w:jc w:val="right"/>
    </w:pPr>
    <w:r>
      <w:rPr>
        <w:b/>
      </w:rPr>
      <w:t>CHINA NUCLEAR POWER ENGINEERING C</w:t>
    </w:r>
    <w:r>
      <w:rPr>
        <w:rFonts w:hint="eastAsia"/>
        <w:b/>
      </w:rPr>
      <w:t>o.</w:t>
    </w:r>
    <w:r>
      <w:rPr>
        <w:b/>
      </w:rPr>
      <w:t>,</w:t>
    </w:r>
    <w:r>
      <w:rPr>
        <w:rFonts w:hint="eastAsia"/>
        <w:b/>
      </w:rPr>
      <w:t xml:space="preserv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13DA0"/>
    <w:multiLevelType w:val="singleLevel"/>
    <w:tmpl w:val="A1013DA0"/>
    <w:lvl w:ilvl="0" w:tentative="0">
      <w:start w:val="1"/>
      <w:numFmt w:val="decimal"/>
      <w:suff w:val="nothing"/>
      <w:lvlText w:val="%1）"/>
      <w:lvlJc w:val="left"/>
    </w:lvl>
  </w:abstractNum>
  <w:abstractNum w:abstractNumId="1">
    <w:nsid w:val="FFFFFF7C"/>
    <w:multiLevelType w:val="singleLevel"/>
    <w:tmpl w:val="FFFFFF7C"/>
    <w:lvl w:ilvl="0" w:tentative="0">
      <w:start w:val="1"/>
      <w:numFmt w:val="decimal"/>
      <w:pStyle w:val="63"/>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45"/>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4"/>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22"/>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1">
    <w:nsid w:val="05C04410"/>
    <w:multiLevelType w:val="multilevel"/>
    <w:tmpl w:val="05C04410"/>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
    <w:nsid w:val="06BB8EF9"/>
    <w:multiLevelType w:val="singleLevel"/>
    <w:tmpl w:val="06BB8EF9"/>
    <w:lvl w:ilvl="0" w:tentative="0">
      <w:start w:val="1"/>
      <w:numFmt w:val="decimal"/>
      <w:suff w:val="nothing"/>
      <w:lvlText w:val="%1）"/>
      <w:lvlJc w:val="left"/>
    </w:lvl>
  </w:abstractNum>
  <w:abstractNum w:abstractNumId="13">
    <w:nsid w:val="0742299E"/>
    <w:multiLevelType w:val="multilevel"/>
    <w:tmpl w:val="0742299E"/>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
    <w:nsid w:val="07F16699"/>
    <w:multiLevelType w:val="multilevel"/>
    <w:tmpl w:val="07F1669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C5C688D"/>
    <w:multiLevelType w:val="multilevel"/>
    <w:tmpl w:val="0C5C688D"/>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
    <w:nsid w:val="0CEA21E3"/>
    <w:multiLevelType w:val="multilevel"/>
    <w:tmpl w:val="0CEA21E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DF235ED"/>
    <w:multiLevelType w:val="multilevel"/>
    <w:tmpl w:val="0DF235E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
    <w:nsid w:val="12300067"/>
    <w:multiLevelType w:val="multilevel"/>
    <w:tmpl w:val="12300067"/>
    <w:lvl w:ilvl="0" w:tentative="0">
      <w:start w:val="1"/>
      <w:numFmt w:val="decimal"/>
      <w:pStyle w:val="1193"/>
      <w:lvlText w:val="1.%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3E149BF"/>
    <w:multiLevelType w:val="multilevel"/>
    <w:tmpl w:val="13E149BF"/>
    <w:lvl w:ilvl="0" w:tentative="0">
      <w:start w:val="11"/>
      <w:numFmt w:val="decimal"/>
      <w:lvlText w:val="%1"/>
      <w:lvlJc w:val="left"/>
      <w:pPr>
        <w:ind w:left="360" w:hanging="360"/>
      </w:pPr>
      <w:rPr>
        <w:rFonts w:hint="default" w:hAnsi="宋体"/>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55470C1"/>
    <w:multiLevelType w:val="multilevel"/>
    <w:tmpl w:val="155470C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5AF0652"/>
    <w:multiLevelType w:val="singleLevel"/>
    <w:tmpl w:val="15AF0652"/>
    <w:lvl w:ilvl="0" w:tentative="0">
      <w:start w:val="1"/>
      <w:numFmt w:val="decimal"/>
      <w:suff w:val="nothing"/>
      <w:lvlText w:val="（%1）"/>
      <w:lvlJc w:val="left"/>
    </w:lvl>
  </w:abstractNum>
  <w:abstractNum w:abstractNumId="22">
    <w:nsid w:val="19D4227B"/>
    <w:multiLevelType w:val="multilevel"/>
    <w:tmpl w:val="19D4227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B314E70"/>
    <w:multiLevelType w:val="multilevel"/>
    <w:tmpl w:val="1B314E7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D230F17"/>
    <w:multiLevelType w:val="multilevel"/>
    <w:tmpl w:val="1D230F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E264978"/>
    <w:multiLevelType w:val="multilevel"/>
    <w:tmpl w:val="1E2649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0186BB6"/>
    <w:multiLevelType w:val="multilevel"/>
    <w:tmpl w:val="20186BB6"/>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7">
    <w:nsid w:val="217A0236"/>
    <w:multiLevelType w:val="multilevel"/>
    <w:tmpl w:val="217A0236"/>
    <w:lvl w:ilvl="0" w:tentative="0">
      <w:start w:val="1"/>
      <w:numFmt w:val="bullet"/>
      <w:pStyle w:val="202"/>
      <w:lvlText w:val=""/>
      <w:lvlJc w:val="left"/>
      <w:pPr>
        <w:tabs>
          <w:tab w:val="left" w:pos="1140"/>
        </w:tabs>
        <w:ind w:left="1140" w:hanging="420"/>
      </w:pPr>
      <w:rPr>
        <w:rFonts w:hint="default" w:ascii="Symbol" w:hAnsi="Symbol"/>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24FB6C89"/>
    <w:multiLevelType w:val="multilevel"/>
    <w:tmpl w:val="24FB6C89"/>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9">
    <w:nsid w:val="25990AE1"/>
    <w:multiLevelType w:val="multilevel"/>
    <w:tmpl w:val="25990AE1"/>
    <w:lvl w:ilvl="0" w:tentative="0">
      <w:start w:val="1"/>
      <w:numFmt w:val="bullet"/>
      <w:pStyle w:val="203"/>
      <w:lvlText w:val=""/>
      <w:lvlJc w:val="left"/>
      <w:pPr>
        <w:tabs>
          <w:tab w:val="left" w:pos="960"/>
        </w:tabs>
        <w:ind w:left="960" w:hanging="420"/>
      </w:pPr>
      <w:rPr>
        <w:rFonts w:hint="default" w:ascii="Wingdings" w:hAnsi="Wingdings"/>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abstractNum w:abstractNumId="30">
    <w:nsid w:val="29881315"/>
    <w:multiLevelType w:val="multilevel"/>
    <w:tmpl w:val="2988131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ABE0222"/>
    <w:multiLevelType w:val="multilevel"/>
    <w:tmpl w:val="2ABE022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AC037E9"/>
    <w:multiLevelType w:val="multilevel"/>
    <w:tmpl w:val="2AC037E9"/>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
    <w:nsid w:val="2B2D0B07"/>
    <w:multiLevelType w:val="multilevel"/>
    <w:tmpl w:val="2B2D0B07"/>
    <w:lvl w:ilvl="0" w:tentative="0">
      <w:start w:val="1"/>
      <w:numFmt w:val="decimal"/>
      <w:pStyle w:val="1321"/>
      <w:suff w:val="nothing"/>
      <w:lvlText w:val="（%1）"/>
      <w:lvlJc w:val="left"/>
      <w:pPr>
        <w:ind w:left="562" w:hanging="420"/>
      </w:pPr>
    </w:lvl>
    <w:lvl w:ilvl="1" w:tentative="0">
      <w:start w:val="1"/>
      <w:numFmt w:val="lowerLetter"/>
      <w:suff w:val="nothing"/>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2E5A5F0D"/>
    <w:multiLevelType w:val="multilevel"/>
    <w:tmpl w:val="2E5A5F0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5">
    <w:nsid w:val="30544541"/>
    <w:multiLevelType w:val="singleLevel"/>
    <w:tmpl w:val="30544541"/>
    <w:lvl w:ilvl="0" w:tentative="0">
      <w:start w:val="3"/>
      <w:numFmt w:val="decimal"/>
      <w:suff w:val="nothing"/>
      <w:lvlText w:val="%1、"/>
      <w:lvlJc w:val="left"/>
    </w:lvl>
  </w:abstractNum>
  <w:abstractNum w:abstractNumId="36">
    <w:nsid w:val="32B63A91"/>
    <w:multiLevelType w:val="multilevel"/>
    <w:tmpl w:val="32B63A91"/>
    <w:lvl w:ilvl="0" w:tentative="0">
      <w:start w:val="1"/>
      <w:numFmt w:val="decimal"/>
      <w:lvlText w:val="%1."/>
      <w:lvlJc w:val="left"/>
      <w:pPr>
        <w:tabs>
          <w:tab w:val="left" w:pos="420"/>
        </w:tabs>
        <w:ind w:left="420" w:hanging="420"/>
      </w:pPr>
      <w:rPr>
        <w:rFonts w:hint="default"/>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3306206C"/>
    <w:multiLevelType w:val="multilevel"/>
    <w:tmpl w:val="3306206C"/>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38">
    <w:nsid w:val="341F3745"/>
    <w:multiLevelType w:val="multilevel"/>
    <w:tmpl w:val="341F374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70D2DE8"/>
    <w:multiLevelType w:val="multilevel"/>
    <w:tmpl w:val="370D2DE8"/>
    <w:lvl w:ilvl="0" w:tentative="0">
      <w:start w:val="1"/>
      <w:numFmt w:val="chineseCountingThousand"/>
      <w:pStyle w:val="411"/>
      <w:lvlText w:val="第%1部分"/>
      <w:lvlJc w:val="center"/>
      <w:pPr>
        <w:tabs>
          <w:tab w:val="left" w:pos="0"/>
        </w:tabs>
        <w:ind w:left="0" w:firstLine="288"/>
      </w:pPr>
      <w:rPr>
        <w:rFonts w:hint="default" w:ascii="Arial" w:hAnsi="Arial" w:eastAsia="宋体"/>
        <w:b/>
        <w:i w:val="0"/>
        <w:color w:val="auto"/>
        <w:sz w:val="28"/>
        <w:szCs w:val="28"/>
        <w:u w:val="none"/>
      </w:rPr>
    </w:lvl>
    <w:lvl w:ilvl="1" w:tentative="0">
      <w:start w:val="1"/>
      <w:numFmt w:val="chineseCountingThousand"/>
      <w:lvlText w:val="第%2部分"/>
      <w:lvlJc w:val="left"/>
      <w:pPr>
        <w:tabs>
          <w:tab w:val="left" w:pos="4058"/>
        </w:tabs>
        <w:ind w:left="2978" w:firstLine="0"/>
      </w:pPr>
      <w:rPr>
        <w:rFonts w:hint="default" w:ascii="Arial" w:hAnsi="Arial" w:eastAsia="宋体"/>
        <w:b/>
        <w:bCs w:val="0"/>
        <w:i w:val="0"/>
        <w:color w:val="auto"/>
        <w:sz w:val="24"/>
        <w:szCs w:val="28"/>
        <w:u w:val="none"/>
      </w:rPr>
    </w:lvl>
    <w:lvl w:ilvl="2" w:tentative="0">
      <w:start w:val="1"/>
      <w:numFmt w:val="decimal"/>
      <w:lvlText w:val="%3、"/>
      <w:lvlJc w:val="left"/>
      <w:pPr>
        <w:tabs>
          <w:tab w:val="left" w:pos="1494"/>
        </w:tabs>
        <w:ind w:left="1134" w:firstLine="0"/>
      </w:pPr>
      <w:rPr>
        <w:rFonts w:hint="default" w:ascii="Arial" w:hAnsi="Arial" w:eastAsia="宋体"/>
        <w:b/>
        <w:i w:val="0"/>
        <w:color w:val="auto"/>
        <w:sz w:val="21"/>
        <w:szCs w:val="24"/>
        <w:u w:val="none"/>
      </w:rPr>
    </w:lvl>
    <w:lvl w:ilvl="3" w:tentative="0">
      <w:start w:val="1"/>
      <w:numFmt w:val="decimal"/>
      <w:lvlText w:val="1.%4"/>
      <w:lvlJc w:val="left"/>
      <w:pPr>
        <w:tabs>
          <w:tab w:val="left" w:pos="864"/>
        </w:tabs>
        <w:ind w:left="864" w:hanging="864"/>
      </w:pPr>
      <w:rPr>
        <w:rFonts w:hint="default" w:ascii="Arial Narrow" w:hAnsi="Arial Narrow" w:eastAsia="宋体"/>
        <w:b/>
        <w:i w:val="0"/>
        <w:color w:val="auto"/>
        <w:sz w:val="21"/>
        <w:szCs w:val="21"/>
        <w:u w:val="none"/>
      </w:rPr>
    </w:lvl>
    <w:lvl w:ilvl="4" w:tentative="0">
      <w:start w:val="1"/>
      <w:numFmt w:val="lowerLetter"/>
      <w:lvlText w:val="%5）"/>
      <w:lvlJc w:val="left"/>
      <w:pPr>
        <w:tabs>
          <w:tab w:val="left" w:pos="1008"/>
        </w:tabs>
        <w:ind w:left="1008" w:hanging="1008"/>
      </w:pPr>
      <w:rPr>
        <w:rFonts w:hint="eastAsia"/>
        <w:sz w:val="24"/>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0">
    <w:nsid w:val="37E87137"/>
    <w:multiLevelType w:val="multilevel"/>
    <w:tmpl w:val="37E87137"/>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
    <w:nsid w:val="394311BF"/>
    <w:multiLevelType w:val="multilevel"/>
    <w:tmpl w:val="394311BF"/>
    <w:lvl w:ilvl="0" w:tentative="0">
      <w:start w:val="1"/>
      <w:numFmt w:val="japaneseCounting"/>
      <w:lvlText w:val="第%1章"/>
      <w:lvlJc w:val="left"/>
      <w:pPr>
        <w:ind w:left="1440" w:hanging="1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9484005"/>
    <w:multiLevelType w:val="multilevel"/>
    <w:tmpl w:val="39484005"/>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
    <w:nsid w:val="39D31D87"/>
    <w:multiLevelType w:val="multilevel"/>
    <w:tmpl w:val="39D31D87"/>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4">
    <w:nsid w:val="3A6577C4"/>
    <w:multiLevelType w:val="multilevel"/>
    <w:tmpl w:val="3A6577C4"/>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
    <w:nsid w:val="3B817C1A"/>
    <w:multiLevelType w:val="multilevel"/>
    <w:tmpl w:val="3B817C1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3BA86174"/>
    <w:multiLevelType w:val="multilevel"/>
    <w:tmpl w:val="3BA8617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7">
    <w:nsid w:val="3BAA2DA7"/>
    <w:multiLevelType w:val="multilevel"/>
    <w:tmpl w:val="3BAA2DA7"/>
    <w:lvl w:ilvl="0" w:tentative="0">
      <w:start w:val="1"/>
      <w:numFmt w:val="decimal"/>
      <w:pStyle w:val="198"/>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3BF158E7"/>
    <w:multiLevelType w:val="multilevel"/>
    <w:tmpl w:val="3BF158E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9">
    <w:nsid w:val="3D3266DA"/>
    <w:multiLevelType w:val="multilevel"/>
    <w:tmpl w:val="3D3266D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
    <w:nsid w:val="3D576E7A"/>
    <w:multiLevelType w:val="multilevel"/>
    <w:tmpl w:val="3D576E7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1">
    <w:nsid w:val="3F126941"/>
    <w:multiLevelType w:val="multilevel"/>
    <w:tmpl w:val="3F12694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2">
    <w:nsid w:val="407E65F9"/>
    <w:multiLevelType w:val="multilevel"/>
    <w:tmpl w:val="407E65F9"/>
    <w:lvl w:ilvl="0" w:tentative="0">
      <w:start w:val="1"/>
      <w:numFmt w:val="none"/>
      <w:pStyle w:val="333"/>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43362761"/>
    <w:multiLevelType w:val="multilevel"/>
    <w:tmpl w:val="43362761"/>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4">
    <w:nsid w:val="437A5877"/>
    <w:multiLevelType w:val="multilevel"/>
    <w:tmpl w:val="437A5877"/>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5">
    <w:nsid w:val="468E06B9"/>
    <w:multiLevelType w:val="multilevel"/>
    <w:tmpl w:val="468E06B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6A8583C"/>
    <w:multiLevelType w:val="multilevel"/>
    <w:tmpl w:val="46A8583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496E4D7B"/>
    <w:multiLevelType w:val="multilevel"/>
    <w:tmpl w:val="496E4D7B"/>
    <w:lvl w:ilvl="0" w:tentative="0">
      <w:start w:val="1"/>
      <w:numFmt w:val="none"/>
      <w:pStyle w:val="371"/>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8">
    <w:nsid w:val="4AFD206F"/>
    <w:multiLevelType w:val="multilevel"/>
    <w:tmpl w:val="4AFD206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
    <w:nsid w:val="4BDD13A5"/>
    <w:multiLevelType w:val="multilevel"/>
    <w:tmpl w:val="4BDD13A5"/>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
    <w:nsid w:val="4C6752D4"/>
    <w:multiLevelType w:val="multilevel"/>
    <w:tmpl w:val="4C6752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4F2C0658"/>
    <w:multiLevelType w:val="multilevel"/>
    <w:tmpl w:val="4F2C065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4F623377"/>
    <w:multiLevelType w:val="multilevel"/>
    <w:tmpl w:val="4F62337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3">
    <w:nsid w:val="4F704496"/>
    <w:multiLevelType w:val="multilevel"/>
    <w:tmpl w:val="4F704496"/>
    <w:lvl w:ilvl="0" w:tentative="0">
      <w:start w:val="1"/>
      <w:numFmt w:val="decimal"/>
      <w:lvlText w:val="%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4F8275D4"/>
    <w:multiLevelType w:val="multilevel"/>
    <w:tmpl w:val="4F8275D4"/>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5">
    <w:nsid w:val="55404FAA"/>
    <w:multiLevelType w:val="multilevel"/>
    <w:tmpl w:val="55404FA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6">
    <w:nsid w:val="557C2AF5"/>
    <w:multiLevelType w:val="multilevel"/>
    <w:tmpl w:val="557C2AF5"/>
    <w:lvl w:ilvl="0" w:tentative="0">
      <w:start w:val="1"/>
      <w:numFmt w:val="decimal"/>
      <w:pStyle w:val="368"/>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7">
    <w:nsid w:val="5599070D"/>
    <w:multiLevelType w:val="multilevel"/>
    <w:tmpl w:val="5599070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56693A57"/>
    <w:multiLevelType w:val="multilevel"/>
    <w:tmpl w:val="56693A57"/>
    <w:lvl w:ilvl="0" w:tentative="0">
      <w:start w:val="1"/>
      <w:numFmt w:val="decimal"/>
      <w:lvlText w:val="第%1条  "/>
      <w:lvlJc w:val="left"/>
      <w:pPr>
        <w:ind w:left="42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9">
    <w:nsid w:val="58A905A0"/>
    <w:multiLevelType w:val="multilevel"/>
    <w:tmpl w:val="58A905A0"/>
    <w:lvl w:ilvl="0" w:tentative="0">
      <w:start w:val="1"/>
      <w:numFmt w:val="decimal"/>
      <w:suff w:val="space"/>
      <w:lvlText w:val="%1"/>
      <w:lvlJc w:val="left"/>
      <w:pPr>
        <w:ind w:left="142" w:firstLine="0"/>
      </w:pPr>
      <w:rPr>
        <w:rFonts w:hint="eastAsia"/>
        <w:sz w:val="24"/>
        <w:szCs w:val="24"/>
      </w:rPr>
    </w:lvl>
    <w:lvl w:ilvl="1" w:tentative="0">
      <w:start w:val="1"/>
      <w:numFmt w:val="decimal"/>
      <w:suff w:val="space"/>
      <w:lvlText w:val="%1.%2"/>
      <w:lvlJc w:val="left"/>
      <w:pPr>
        <w:ind w:left="1276" w:hanging="425"/>
      </w:pPr>
      <w:rPr>
        <w:rFonts w:hint="eastAsia"/>
        <w:b w:val="0"/>
        <w:sz w:val="24"/>
        <w:szCs w:val="24"/>
      </w:rPr>
    </w:lvl>
    <w:lvl w:ilvl="2" w:tentative="0">
      <w:start w:val="1"/>
      <w:numFmt w:val="decimal"/>
      <w:suff w:val="space"/>
      <w:lvlText w:val="%1.%2.%3"/>
      <w:lvlJc w:val="left"/>
      <w:pPr>
        <w:ind w:left="851" w:hanging="425"/>
      </w:pPr>
      <w:rPr>
        <w:rFonts w:hint="eastAsia"/>
        <w:b w:val="0"/>
        <w:bCs w:val="0"/>
      </w:rPr>
    </w:lvl>
    <w:lvl w:ilvl="3" w:tentative="0">
      <w:start w:val="1"/>
      <w:numFmt w:val="decimal"/>
      <w:pStyle w:val="115"/>
      <w:suff w:val="space"/>
      <w:lvlText w:val="%1.%2.%3.%4"/>
      <w:lvlJc w:val="left"/>
      <w:pPr>
        <w:ind w:left="567"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70">
    <w:nsid w:val="59282316"/>
    <w:multiLevelType w:val="multilevel"/>
    <w:tmpl w:val="59282316"/>
    <w:lvl w:ilvl="0" w:tentative="0">
      <w:start w:val="1"/>
      <w:numFmt w:val="decimal"/>
      <w:pStyle w:val="105"/>
      <w:suff w:val="space"/>
      <w:lvlText w:val="%1."/>
      <w:lvlJc w:val="left"/>
      <w:pPr>
        <w:ind w:left="0" w:firstLine="0"/>
      </w:pPr>
      <w:rPr>
        <w:rFonts w:hint="default" w:ascii="Calibri" w:hAnsi="Calibri" w:eastAsia="宋体" w:cstheme="minorHAnsi"/>
        <w:b/>
        <w:i w:val="0"/>
        <w:color w:val="auto"/>
        <w:sz w:val="24"/>
        <w:szCs w:val="28"/>
      </w:rPr>
    </w:lvl>
    <w:lvl w:ilvl="1" w:tentative="0">
      <w:start w:val="1"/>
      <w:numFmt w:val="decimal"/>
      <w:isLgl/>
      <w:suff w:val="space"/>
      <w:lvlText w:val="%1.%2"/>
      <w:lvlJc w:val="left"/>
      <w:pPr>
        <w:ind w:left="0" w:firstLine="0"/>
      </w:pPr>
      <w:rPr>
        <w:rFonts w:hint="default" w:ascii="Calibri" w:hAnsi="Calibri"/>
        <w:b/>
        <w:i w:val="0"/>
        <w:color w:val="auto"/>
        <w:sz w:val="24"/>
        <w:szCs w:val="24"/>
      </w:rPr>
    </w:lvl>
    <w:lvl w:ilvl="2" w:tentative="0">
      <w:start w:val="1"/>
      <w:numFmt w:val="decimal"/>
      <w:isLgl/>
      <w:suff w:val="space"/>
      <w:lvlText w:val="%1.%2.%3"/>
      <w:lvlJc w:val="left"/>
      <w:pPr>
        <w:ind w:left="0" w:firstLine="0"/>
      </w:pPr>
      <w:rPr>
        <w:rFonts w:hint="default" w:ascii="Calibri" w:hAnsi="Calibri"/>
        <w:b w:val="0"/>
        <w:i w:val="0"/>
        <w:sz w:val="24"/>
        <w:szCs w:val="24"/>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71">
    <w:nsid w:val="5A275754"/>
    <w:multiLevelType w:val="multilevel"/>
    <w:tmpl w:val="5A27575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2">
    <w:nsid w:val="5A721E5F"/>
    <w:multiLevelType w:val="multilevel"/>
    <w:tmpl w:val="5A721E5F"/>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5B493DEB"/>
    <w:multiLevelType w:val="multilevel"/>
    <w:tmpl w:val="5B493DE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5CAA32DA"/>
    <w:multiLevelType w:val="multilevel"/>
    <w:tmpl w:val="5CAA32DA"/>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5">
    <w:nsid w:val="5D247480"/>
    <w:multiLevelType w:val="multilevel"/>
    <w:tmpl w:val="5D2474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5DF079FF"/>
    <w:multiLevelType w:val="multilevel"/>
    <w:tmpl w:val="5DF079F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3C67971"/>
    <w:multiLevelType w:val="multilevel"/>
    <w:tmpl w:val="63C6797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8">
    <w:nsid w:val="64002B78"/>
    <w:multiLevelType w:val="multilevel"/>
    <w:tmpl w:val="64002B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646260FA"/>
    <w:multiLevelType w:val="multilevel"/>
    <w:tmpl w:val="646260FA"/>
    <w:lvl w:ilvl="0" w:tentative="0">
      <w:start w:val="1"/>
      <w:numFmt w:val="decimal"/>
      <w:pStyle w:val="36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0">
    <w:nsid w:val="655714F4"/>
    <w:multiLevelType w:val="multilevel"/>
    <w:tmpl w:val="655714F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1">
    <w:nsid w:val="657D3FBC"/>
    <w:multiLevelType w:val="multilevel"/>
    <w:tmpl w:val="657D3FBC"/>
    <w:lvl w:ilvl="0" w:tentative="0">
      <w:start w:val="1"/>
      <w:numFmt w:val="upperLetter"/>
      <w:pStyle w:val="318"/>
      <w:suff w:val="nothing"/>
      <w:lvlText w:val="附 录 %1"/>
      <w:lvlJc w:val="left"/>
      <w:pPr>
        <w:ind w:left="0" w:firstLine="0"/>
      </w:pPr>
      <w:rPr>
        <w:rFonts w:hint="eastAsia" w:ascii="黑体" w:hAnsi="Times New Roman" w:eastAsia="黑体"/>
        <w:b w:val="0"/>
        <w:i w:val="0"/>
        <w:sz w:val="21"/>
      </w:rPr>
    </w:lvl>
    <w:lvl w:ilvl="1" w:tentative="0">
      <w:start w:val="1"/>
      <w:numFmt w:val="decimal"/>
      <w:pStyle w:val="32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321"/>
      <w:suff w:val="nothing"/>
      <w:lvlText w:val="%1.%2.%3　"/>
      <w:lvlJc w:val="left"/>
      <w:pPr>
        <w:ind w:left="0" w:firstLine="0"/>
      </w:pPr>
      <w:rPr>
        <w:rFonts w:hint="eastAsia" w:ascii="黑体" w:hAnsi="Times New Roman" w:eastAsia="黑体"/>
        <w:b w:val="0"/>
        <w:i w:val="0"/>
        <w:sz w:val="21"/>
      </w:rPr>
    </w:lvl>
    <w:lvl w:ilvl="3" w:tentative="0">
      <w:start w:val="1"/>
      <w:numFmt w:val="decimal"/>
      <w:pStyle w:val="322"/>
      <w:suff w:val="nothing"/>
      <w:lvlText w:val="%1.%2.%3.%4　"/>
      <w:lvlJc w:val="left"/>
      <w:pPr>
        <w:ind w:left="0" w:firstLine="0"/>
      </w:pPr>
      <w:rPr>
        <w:rFonts w:hint="eastAsia" w:ascii="黑体" w:hAnsi="Times New Roman" w:eastAsia="黑体"/>
        <w:b w:val="0"/>
        <w:i w:val="0"/>
        <w:sz w:val="21"/>
      </w:rPr>
    </w:lvl>
    <w:lvl w:ilvl="4" w:tentative="0">
      <w:start w:val="1"/>
      <w:numFmt w:val="decimal"/>
      <w:pStyle w:val="323"/>
      <w:suff w:val="nothing"/>
      <w:lvlText w:val="%1.%2.%3.%4.%5　"/>
      <w:lvlJc w:val="left"/>
      <w:pPr>
        <w:ind w:left="0" w:firstLine="0"/>
      </w:pPr>
      <w:rPr>
        <w:rFonts w:hint="eastAsia" w:ascii="黑体" w:hAnsi="Times New Roman" w:eastAsia="黑体"/>
        <w:b w:val="0"/>
        <w:i w:val="0"/>
        <w:sz w:val="21"/>
      </w:rPr>
    </w:lvl>
    <w:lvl w:ilvl="5" w:tentative="0">
      <w:start w:val="1"/>
      <w:numFmt w:val="decimal"/>
      <w:pStyle w:val="324"/>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2">
    <w:nsid w:val="687D505B"/>
    <w:multiLevelType w:val="multilevel"/>
    <w:tmpl w:val="687D505B"/>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3">
    <w:nsid w:val="6C5E1C90"/>
    <w:multiLevelType w:val="multilevel"/>
    <w:tmpl w:val="6C5E1C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6CEA2025"/>
    <w:multiLevelType w:val="multilevel"/>
    <w:tmpl w:val="6CEA2025"/>
    <w:lvl w:ilvl="0" w:tentative="0">
      <w:start w:val="1"/>
      <w:numFmt w:val="none"/>
      <w:pStyle w:val="803"/>
      <w:suff w:val="nothing"/>
      <w:lvlText w:val="%1"/>
      <w:lvlJc w:val="left"/>
      <w:pPr>
        <w:ind w:left="0" w:firstLine="0"/>
      </w:pPr>
      <w:rPr>
        <w:rFonts w:hint="default" w:ascii="Times New Roman" w:hAnsi="Times New Roman"/>
        <w:b/>
        <w:i w:val="0"/>
        <w:sz w:val="21"/>
      </w:rPr>
    </w:lvl>
    <w:lvl w:ilvl="1" w:tentative="0">
      <w:start w:val="1"/>
      <w:numFmt w:val="decimal"/>
      <w:pStyle w:val="103"/>
      <w:suff w:val="nothing"/>
      <w:lvlText w:val="%1%2　"/>
      <w:lvlJc w:val="left"/>
      <w:pPr>
        <w:ind w:left="0" w:firstLine="0"/>
      </w:pPr>
      <w:rPr>
        <w:rFonts w:hint="eastAsia" w:ascii="黑体" w:hAnsi="Times New Roman" w:eastAsia="黑体"/>
        <w:b w:val="0"/>
        <w:i w:val="0"/>
        <w:sz w:val="21"/>
      </w:rPr>
    </w:lvl>
    <w:lvl w:ilvl="2" w:tentative="0">
      <w:start w:val="1"/>
      <w:numFmt w:val="decimal"/>
      <w:pStyle w:val="102"/>
      <w:suff w:val="nothing"/>
      <w:lvlText w:val="%1%2.%3　"/>
      <w:lvlJc w:val="left"/>
      <w:pPr>
        <w:ind w:left="0" w:firstLine="0"/>
      </w:pPr>
      <w:rPr>
        <w:rFonts w:hint="eastAsia" w:ascii="黑体" w:hAnsi="Times New Roman" w:eastAsia="黑体"/>
        <w:b w:val="0"/>
        <w:i w:val="0"/>
        <w:sz w:val="21"/>
      </w:rPr>
    </w:lvl>
    <w:lvl w:ilvl="3" w:tentative="0">
      <w:start w:val="1"/>
      <w:numFmt w:val="decimal"/>
      <w:pStyle w:val="101"/>
      <w:suff w:val="nothing"/>
      <w:lvlText w:val="%1%2.%3.%4　"/>
      <w:lvlJc w:val="left"/>
      <w:pPr>
        <w:ind w:left="0" w:firstLine="0"/>
      </w:pPr>
      <w:rPr>
        <w:rFonts w:hint="eastAsia" w:ascii="黑体" w:hAnsi="Times New Roman" w:eastAsia="黑体"/>
        <w:b w:val="0"/>
        <w:i w:val="0"/>
        <w:sz w:val="21"/>
      </w:rPr>
    </w:lvl>
    <w:lvl w:ilvl="4" w:tentative="0">
      <w:start w:val="1"/>
      <w:numFmt w:val="decimal"/>
      <w:pStyle w:val="100"/>
      <w:suff w:val="nothing"/>
      <w:lvlText w:val="%1%2.%3.%4.%5　"/>
      <w:lvlJc w:val="left"/>
      <w:pPr>
        <w:ind w:left="0" w:firstLine="0"/>
      </w:pPr>
      <w:rPr>
        <w:rFonts w:hint="eastAsia" w:ascii="黑体" w:hAnsi="Times New Roman" w:eastAsia="黑体"/>
        <w:b w:val="0"/>
        <w:i w:val="0"/>
        <w:sz w:val="21"/>
      </w:rPr>
    </w:lvl>
    <w:lvl w:ilvl="5" w:tentative="0">
      <w:start w:val="1"/>
      <w:numFmt w:val="decimal"/>
      <w:pStyle w:val="99"/>
      <w:suff w:val="nothing"/>
      <w:lvlText w:val="%1%2.%3.%4.%5.%6　"/>
      <w:lvlJc w:val="left"/>
      <w:pPr>
        <w:ind w:left="0" w:firstLine="0"/>
      </w:pPr>
      <w:rPr>
        <w:rFonts w:hint="eastAsia" w:ascii="黑体" w:hAnsi="Times New Roman" w:eastAsia="黑体"/>
        <w:b w:val="0"/>
        <w:i w:val="0"/>
        <w:sz w:val="21"/>
      </w:rPr>
    </w:lvl>
    <w:lvl w:ilvl="6" w:tentative="0">
      <w:start w:val="1"/>
      <w:numFmt w:val="decimal"/>
      <w:pStyle w:val="9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5">
    <w:nsid w:val="6DBF04F4"/>
    <w:multiLevelType w:val="multilevel"/>
    <w:tmpl w:val="6DBF04F4"/>
    <w:lvl w:ilvl="0" w:tentative="0">
      <w:start w:val="1"/>
      <w:numFmt w:val="none"/>
      <w:pStyle w:val="369"/>
      <w:lvlText w:val="%1注："/>
      <w:lvlJc w:val="left"/>
      <w:pPr>
        <w:tabs>
          <w:tab w:val="left" w:pos="1140"/>
        </w:tabs>
        <w:ind w:left="0" w:firstLine="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6E045509"/>
    <w:multiLevelType w:val="multilevel"/>
    <w:tmpl w:val="6E045509"/>
    <w:lvl w:ilvl="0" w:tentative="0">
      <w:start w:val="1"/>
      <w:numFmt w:val="decimal"/>
      <w:lvlText w:val="%1."/>
      <w:lvlJc w:val="left"/>
      <w:pPr>
        <w:ind w:left="420" w:hanging="420"/>
      </w:pPr>
    </w:lvl>
    <w:lvl w:ilvl="1" w:tentative="0">
      <w:start w:val="1"/>
      <w:numFmt w:val="decimal"/>
      <w:lvlText w:val="%2)"/>
      <w:lvlJc w:val="left"/>
      <w:pPr>
        <w:ind w:left="840" w:hanging="420"/>
      </w:pPr>
      <w:rPr>
        <w:rFonts w:hint="default" w:cs="Times New Roman"/>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6E0E6539"/>
    <w:multiLevelType w:val="multilevel"/>
    <w:tmpl w:val="6E0E6539"/>
    <w:lvl w:ilvl="0" w:tentative="0">
      <w:start w:val="1"/>
      <w:numFmt w:val="decimal"/>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88">
    <w:nsid w:val="6F28333D"/>
    <w:multiLevelType w:val="multilevel"/>
    <w:tmpl w:val="6F28333D"/>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9">
    <w:nsid w:val="6FE15EDB"/>
    <w:multiLevelType w:val="multilevel"/>
    <w:tmpl w:val="6FE15EDB"/>
    <w:lvl w:ilvl="0" w:tentative="0">
      <w:start w:val="1"/>
      <w:numFmt w:val="decimal"/>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90">
    <w:nsid w:val="6FEC6E75"/>
    <w:multiLevelType w:val="multilevel"/>
    <w:tmpl w:val="6FEC6E75"/>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1">
    <w:nsid w:val="71FD36B4"/>
    <w:multiLevelType w:val="multilevel"/>
    <w:tmpl w:val="71FD36B4"/>
    <w:lvl w:ilvl="0" w:tentative="0">
      <w:start w:val="1"/>
      <w:numFmt w:val="decimal"/>
      <w:pStyle w:val="178"/>
      <w:lvlText w:val="%1、"/>
      <w:lvlJc w:val="left"/>
      <w:pPr>
        <w:tabs>
          <w:tab w:val="left" w:pos="600"/>
        </w:tabs>
        <w:ind w:left="600" w:hanging="420"/>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2">
    <w:nsid w:val="724761A1"/>
    <w:multiLevelType w:val="multilevel"/>
    <w:tmpl w:val="724761A1"/>
    <w:lvl w:ilvl="0" w:tentative="0">
      <w:start w:val="1"/>
      <w:numFmt w:val="decimal"/>
      <w:suff w:val="space"/>
      <w:lvlText w:val="%1."/>
      <w:lvlJc w:val="left"/>
      <w:pPr>
        <w:ind w:left="0" w:firstLine="0"/>
      </w:pPr>
      <w:rPr>
        <w:rFonts w:hint="default" w:ascii="Calibri" w:hAnsi="Calibri" w:cs="Times New Roman"/>
        <w:b/>
        <w:bCs w:val="0"/>
        <w:i w:val="0"/>
        <w:iCs w:val="0"/>
        <w:caps w:val="0"/>
        <w:smallCaps w:val="0"/>
        <w:strike w:val="0"/>
        <w:dstrike w:val="0"/>
        <w:vanish w:val="0"/>
        <w:spacing w:val="0"/>
        <w:kern w:val="0"/>
        <w:position w:val="0"/>
        <w:sz w:val="24"/>
        <w:szCs w:val="24"/>
        <w:u w:val="none"/>
        <w:vertAlign w:val="baseline"/>
      </w:rPr>
    </w:lvl>
    <w:lvl w:ilvl="1" w:tentative="0">
      <w:start w:val="1"/>
      <w:numFmt w:val="decimal"/>
      <w:isLgl/>
      <w:suff w:val="space"/>
      <w:lvlText w:val="%1.%2"/>
      <w:lvlJc w:val="left"/>
      <w:pPr>
        <w:ind w:left="0" w:firstLine="0"/>
      </w:pPr>
      <w:rPr>
        <w:rFonts w:hint="default" w:ascii="Calibri" w:hAnsi="Calibri" w:cs="Times New Roman"/>
        <w:b/>
        <w:bCs w:val="0"/>
        <w:i w:val="0"/>
        <w:iCs w:val="0"/>
        <w:caps w:val="0"/>
        <w:smallCaps w:val="0"/>
        <w:strike w:val="0"/>
        <w:dstrike w:val="0"/>
        <w:vanish w:val="0"/>
        <w:spacing w:val="0"/>
        <w:kern w:val="0"/>
        <w:position w:val="0"/>
        <w:sz w:val="24"/>
        <w:u w:val="none"/>
        <w:vertAlign w:val="baseline"/>
      </w:rPr>
    </w:lvl>
    <w:lvl w:ilvl="2" w:tentative="0">
      <w:start w:val="1"/>
      <w:numFmt w:val="decimal"/>
      <w:isLgl/>
      <w:suff w:val="space"/>
      <w:lvlText w:val="%1.%2.%3"/>
      <w:lvlJc w:val="left"/>
      <w:pPr>
        <w:ind w:left="3969" w:firstLine="0"/>
      </w:pPr>
      <w:rPr>
        <w:rFonts w:hint="default" w:ascii="Calibri" w:hAnsi="Calibri" w:cstheme="minorHAnsi"/>
        <w:b w:val="0"/>
        <w:bCs w:val="0"/>
        <w:i w:val="0"/>
        <w:iCs w:val="0"/>
        <w:caps w:val="0"/>
        <w:smallCaps w:val="0"/>
        <w:strike w:val="0"/>
        <w:dstrike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lang w:eastAsia="zh-CN"/>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93">
    <w:nsid w:val="72643D2F"/>
    <w:multiLevelType w:val="multilevel"/>
    <w:tmpl w:val="72643D2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4">
    <w:nsid w:val="765E370C"/>
    <w:multiLevelType w:val="multilevel"/>
    <w:tmpl w:val="765E370C"/>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5">
    <w:nsid w:val="76933334"/>
    <w:multiLevelType w:val="multilevel"/>
    <w:tmpl w:val="76933334"/>
    <w:lvl w:ilvl="0" w:tentative="0">
      <w:start w:val="1"/>
      <w:numFmt w:val="none"/>
      <w:pStyle w:val="33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77043697"/>
    <w:multiLevelType w:val="multilevel"/>
    <w:tmpl w:val="7704369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7">
    <w:nsid w:val="77763FFD"/>
    <w:multiLevelType w:val="multilevel"/>
    <w:tmpl w:val="77763FF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8">
    <w:nsid w:val="787F0050"/>
    <w:multiLevelType w:val="multilevel"/>
    <w:tmpl w:val="787F0050"/>
    <w:lvl w:ilvl="0" w:tentative="0">
      <w:start w:val="1"/>
      <w:numFmt w:val="decimal"/>
      <w:suff w:val="space"/>
      <w:lvlText w:val="%1."/>
      <w:lvlJc w:val="left"/>
      <w:pPr>
        <w:ind w:left="0" w:firstLine="0"/>
      </w:pPr>
      <w:rPr>
        <w:rFonts w:hint="default" w:ascii="Calibri" w:hAnsi="Calibri" w:cs="Times New Roman"/>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tentative="0">
      <w:start w:val="1"/>
      <w:numFmt w:val="decimal"/>
      <w:pStyle w:val="104"/>
      <w:isLgl/>
      <w:suff w:val="space"/>
      <w:lvlText w:val="%1.%2"/>
      <w:lvlJc w:val="left"/>
      <w:pPr>
        <w:ind w:left="0" w:firstLine="0"/>
      </w:pPr>
      <w:rPr>
        <w:rFonts w:hint="default" w:ascii="Calibri" w:hAnsi="Calibri" w:cs="Times New Roman"/>
        <w:b/>
        <w:bCs w:val="0"/>
        <w:i w:val="0"/>
        <w:iCs w:val="0"/>
        <w:caps w:val="0"/>
        <w:smallCaps w:val="0"/>
        <w:strike w:val="0"/>
        <w:dstrike w:val="0"/>
        <w:outline w:val="0"/>
        <w:shadow w:val="0"/>
        <w:emboss w:val="0"/>
        <w:imprint w:val="0"/>
        <w:vanish w:val="0"/>
        <w:spacing w:val="0"/>
        <w:kern w:val="0"/>
        <w:position w:val="0"/>
        <w:sz w:val="24"/>
        <w:u w:val="none"/>
        <w:vertAlign w:val="baseline"/>
      </w:rPr>
    </w:lvl>
    <w:lvl w:ilvl="2" w:tentative="0">
      <w:start w:val="1"/>
      <w:numFmt w:val="decimal"/>
      <w:isLgl/>
      <w:suff w:val="space"/>
      <w:lvlText w:val="%1.%2.%3"/>
      <w:lvlJc w:val="left"/>
      <w:pPr>
        <w:ind w:left="0" w:firstLine="0"/>
      </w:pPr>
      <w:rPr>
        <w:rFonts w:hint="default" w:ascii="Calibri" w:hAnsi="Calibri" w:cstheme="minorHAnsi"/>
        <w:b/>
        <w:bCs w:val="0"/>
        <w:i w:val="0"/>
        <w:iCs w:val="0"/>
        <w:caps w:val="0"/>
        <w:smallCaps w:val="0"/>
        <w:strike w:val="0"/>
        <w:dstrike w:val="0"/>
        <w:outline w:val="0"/>
        <w:shadow w:val="0"/>
        <w:emboss w:val="0"/>
        <w:imprint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99">
    <w:nsid w:val="7AAB4C40"/>
    <w:multiLevelType w:val="multilevel"/>
    <w:tmpl w:val="7AAB4C40"/>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0">
    <w:nsid w:val="7AD47B91"/>
    <w:multiLevelType w:val="multilevel"/>
    <w:tmpl w:val="7AD47B9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1">
    <w:nsid w:val="7CF5EC21"/>
    <w:multiLevelType w:val="multilevel"/>
    <w:tmpl w:val="7CF5EC21"/>
    <w:lvl w:ilvl="0" w:tentative="0">
      <w:start w:val="1"/>
      <w:numFmt w:val="decimal"/>
      <w:suff w:val="space"/>
      <w:lvlText w:val="%1."/>
      <w:lvlJc w:val="left"/>
      <w:pPr>
        <w:ind w:left="0" w:firstLine="0"/>
      </w:pPr>
      <w:rPr>
        <w:rFonts w:hint="default" w:ascii="Calibri" w:hAnsi="Calibri" w:cs="宋体"/>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tentative="0">
      <w:start w:val="1"/>
      <w:numFmt w:val="decimal"/>
      <w:isLgl/>
      <w:suff w:val="space"/>
      <w:lvlText w:val="%1.%2"/>
      <w:lvlJc w:val="left"/>
      <w:pPr>
        <w:ind w:left="0" w:firstLine="0"/>
      </w:pPr>
      <w:rPr>
        <w:rFonts w:hint="default" w:ascii="Calibri" w:hAnsi="Calibri" w:cs="宋体"/>
        <w:b/>
        <w:bCs w:val="0"/>
        <w:i w:val="0"/>
        <w:iCs w:val="0"/>
        <w:caps w:val="0"/>
        <w:smallCaps w:val="0"/>
        <w:strike w:val="0"/>
        <w:dstrike w:val="0"/>
        <w:outline w:val="0"/>
        <w:shadow w:val="0"/>
        <w:emboss w:val="0"/>
        <w:imprint w:val="0"/>
        <w:vanish w:val="0"/>
        <w:spacing w:val="0"/>
        <w:kern w:val="0"/>
        <w:position w:val="0"/>
        <w:sz w:val="24"/>
        <w:u w:val="none"/>
        <w:vertAlign w:val="baseline"/>
      </w:rPr>
    </w:lvl>
    <w:lvl w:ilvl="2" w:tentative="0">
      <w:start w:val="1"/>
      <w:numFmt w:val="decimal"/>
      <w:pStyle w:val="109"/>
      <w:isLgl/>
      <w:suff w:val="space"/>
      <w:lvlText w:val="%1.%2.%3"/>
      <w:lvlJc w:val="left"/>
      <w:pPr>
        <w:ind w:left="0" w:firstLine="0"/>
      </w:pPr>
      <w:rPr>
        <w:rFonts w:hint="default" w:ascii="Calibri" w:hAnsi="Calibri" w:cstheme="minorHAnsi"/>
        <w:b/>
        <w:bCs w:val="0"/>
        <w:i w:val="0"/>
        <w:iCs w:val="0"/>
        <w:caps w:val="0"/>
        <w:smallCaps w:val="0"/>
        <w:strike w:val="0"/>
        <w:dstrike w:val="0"/>
        <w:outline w:val="0"/>
        <w:shadow w:val="0"/>
        <w:emboss w:val="0"/>
        <w:imprint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102">
    <w:nsid w:val="7D101576"/>
    <w:multiLevelType w:val="multilevel"/>
    <w:tmpl w:val="7D101576"/>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3">
    <w:nsid w:val="7DA32093"/>
    <w:multiLevelType w:val="multilevel"/>
    <w:tmpl w:val="7DA32093"/>
    <w:lvl w:ilvl="0" w:tentative="0">
      <w:start w:val="1"/>
      <w:numFmt w:val="none"/>
      <w:pStyle w:val="352"/>
      <w:lvlText w:val="%1示例："/>
      <w:lvlJc w:val="left"/>
      <w:pPr>
        <w:tabs>
          <w:tab w:val="left" w:pos="1095"/>
        </w:tabs>
        <w:ind w:left="-505" w:firstLine="88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4">
    <w:nsid w:val="7F5E092F"/>
    <w:multiLevelType w:val="multilevel"/>
    <w:tmpl w:val="7F5E092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84"/>
  </w:num>
  <w:num w:numId="12">
    <w:abstractNumId w:val="98"/>
  </w:num>
  <w:num w:numId="13">
    <w:abstractNumId w:val="70"/>
  </w:num>
  <w:num w:numId="14">
    <w:abstractNumId w:val="101"/>
  </w:num>
  <w:num w:numId="15">
    <w:abstractNumId w:val="69"/>
  </w:num>
  <w:num w:numId="16">
    <w:abstractNumId w:val="91"/>
  </w:num>
  <w:num w:numId="17">
    <w:abstractNumId w:val="47"/>
  </w:num>
  <w:num w:numId="18">
    <w:abstractNumId w:val="27"/>
  </w:num>
  <w:num w:numId="19">
    <w:abstractNumId w:val="29"/>
  </w:num>
  <w:num w:numId="20">
    <w:abstractNumId w:val="81"/>
  </w:num>
  <w:num w:numId="21">
    <w:abstractNumId w:val="95"/>
  </w:num>
  <w:num w:numId="22">
    <w:abstractNumId w:val="52"/>
  </w:num>
  <w:num w:numId="23">
    <w:abstractNumId w:val="103"/>
  </w:num>
  <w:num w:numId="24">
    <w:abstractNumId w:val="79"/>
  </w:num>
  <w:num w:numId="25">
    <w:abstractNumId w:val="66"/>
  </w:num>
  <w:num w:numId="26">
    <w:abstractNumId w:val="85"/>
  </w:num>
  <w:num w:numId="27">
    <w:abstractNumId w:val="57"/>
  </w:num>
  <w:num w:numId="28">
    <w:abstractNumId w:val="39"/>
  </w:num>
  <w:num w:numId="29">
    <w:abstractNumId w:val="18"/>
  </w:num>
  <w:num w:numId="30">
    <w:abstractNumId w:val="33"/>
  </w:num>
  <w:num w:numId="31">
    <w:abstractNumId w:val="41"/>
  </w:num>
  <w:num w:numId="3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92"/>
  </w:num>
  <w:num w:numId="35">
    <w:abstractNumId w:val="75"/>
  </w:num>
  <w:num w:numId="36">
    <w:abstractNumId w:val="12"/>
  </w:num>
  <w:num w:numId="37">
    <w:abstractNumId w:val="35"/>
  </w:num>
  <w:num w:numId="3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6"/>
  </w:num>
  <w:num w:numId="4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7"/>
  </w:num>
  <w:num w:numId="85">
    <w:abstractNumId w:val="23"/>
  </w:num>
  <w:num w:numId="86">
    <w:abstractNumId w:val="30"/>
  </w:num>
  <w:num w:numId="87">
    <w:abstractNumId w:val="76"/>
  </w:num>
  <w:num w:numId="88">
    <w:abstractNumId w:val="22"/>
  </w:num>
  <w:num w:numId="89">
    <w:abstractNumId w:val="56"/>
  </w:num>
  <w:num w:numId="90">
    <w:abstractNumId w:val="16"/>
  </w:num>
  <w:num w:numId="91">
    <w:abstractNumId w:val="31"/>
  </w:num>
  <w:num w:numId="92">
    <w:abstractNumId w:val="63"/>
  </w:num>
  <w:num w:numId="93">
    <w:abstractNumId w:val="61"/>
  </w:num>
  <w:num w:numId="94">
    <w:abstractNumId w:val="25"/>
  </w:num>
  <w:num w:numId="95">
    <w:abstractNumId w:val="60"/>
  </w:num>
  <w:num w:numId="96">
    <w:abstractNumId w:val="55"/>
  </w:num>
  <w:num w:numId="97">
    <w:abstractNumId w:val="73"/>
  </w:num>
  <w:num w:numId="98">
    <w:abstractNumId w:val="38"/>
  </w:num>
  <w:num w:numId="99">
    <w:abstractNumId w:val="72"/>
  </w:num>
  <w:num w:numId="100">
    <w:abstractNumId w:val="19"/>
  </w:num>
  <w:num w:numId="101">
    <w:abstractNumId w:val="14"/>
  </w:num>
  <w:num w:numId="102">
    <w:abstractNumId w:val="78"/>
  </w:num>
  <w:num w:numId="103">
    <w:abstractNumId w:val="20"/>
  </w:num>
  <w:num w:numId="104">
    <w:abstractNumId w:val="45"/>
  </w:num>
  <w:num w:numId="105">
    <w:abstractNumId w:val="83"/>
  </w:num>
  <w:num w:numId="106">
    <w:abstractNumId w:val="36"/>
  </w:num>
  <w:num w:numId="1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HorizontalSpacing w:val="105"/>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2D8"/>
    <w:rsid w:val="00000270"/>
    <w:rsid w:val="0000170E"/>
    <w:rsid w:val="000034D4"/>
    <w:rsid w:val="00004FA8"/>
    <w:rsid w:val="00005136"/>
    <w:rsid w:val="0000649A"/>
    <w:rsid w:val="00007AC5"/>
    <w:rsid w:val="00007BA0"/>
    <w:rsid w:val="00011FE5"/>
    <w:rsid w:val="00012862"/>
    <w:rsid w:val="000128F1"/>
    <w:rsid w:val="00012960"/>
    <w:rsid w:val="00012D40"/>
    <w:rsid w:val="00016F4C"/>
    <w:rsid w:val="00022E23"/>
    <w:rsid w:val="00026D93"/>
    <w:rsid w:val="000326FA"/>
    <w:rsid w:val="00032B6C"/>
    <w:rsid w:val="00033D7E"/>
    <w:rsid w:val="00034405"/>
    <w:rsid w:val="00040BD2"/>
    <w:rsid w:val="0004247F"/>
    <w:rsid w:val="000426EC"/>
    <w:rsid w:val="000432C1"/>
    <w:rsid w:val="00057249"/>
    <w:rsid w:val="000609EE"/>
    <w:rsid w:val="000627B1"/>
    <w:rsid w:val="00063F95"/>
    <w:rsid w:val="000663B4"/>
    <w:rsid w:val="00067CBE"/>
    <w:rsid w:val="000706EB"/>
    <w:rsid w:val="00070BCD"/>
    <w:rsid w:val="00072E80"/>
    <w:rsid w:val="000735D7"/>
    <w:rsid w:val="00076D41"/>
    <w:rsid w:val="000777FF"/>
    <w:rsid w:val="00077FF9"/>
    <w:rsid w:val="00080787"/>
    <w:rsid w:val="0008158E"/>
    <w:rsid w:val="00085452"/>
    <w:rsid w:val="00087F86"/>
    <w:rsid w:val="000904EE"/>
    <w:rsid w:val="000A349C"/>
    <w:rsid w:val="000A54AE"/>
    <w:rsid w:val="000B0168"/>
    <w:rsid w:val="000B0626"/>
    <w:rsid w:val="000B082F"/>
    <w:rsid w:val="000B34B3"/>
    <w:rsid w:val="000B6B17"/>
    <w:rsid w:val="000B7E02"/>
    <w:rsid w:val="000C03E3"/>
    <w:rsid w:val="000C13D0"/>
    <w:rsid w:val="000C220F"/>
    <w:rsid w:val="000C6602"/>
    <w:rsid w:val="000D2988"/>
    <w:rsid w:val="000D5611"/>
    <w:rsid w:val="000D71B6"/>
    <w:rsid w:val="000E26BF"/>
    <w:rsid w:val="000E2858"/>
    <w:rsid w:val="000E28D4"/>
    <w:rsid w:val="000E384F"/>
    <w:rsid w:val="000E4CC6"/>
    <w:rsid w:val="000E50D7"/>
    <w:rsid w:val="000E7CF6"/>
    <w:rsid w:val="000F30F2"/>
    <w:rsid w:val="000F3314"/>
    <w:rsid w:val="000F3796"/>
    <w:rsid w:val="000F7A8D"/>
    <w:rsid w:val="00107269"/>
    <w:rsid w:val="001075AE"/>
    <w:rsid w:val="00107BE9"/>
    <w:rsid w:val="00111941"/>
    <w:rsid w:val="00112187"/>
    <w:rsid w:val="0011376C"/>
    <w:rsid w:val="0011434A"/>
    <w:rsid w:val="00120BB4"/>
    <w:rsid w:val="0012222F"/>
    <w:rsid w:val="00122418"/>
    <w:rsid w:val="00125229"/>
    <w:rsid w:val="00131EC3"/>
    <w:rsid w:val="00136232"/>
    <w:rsid w:val="0014492D"/>
    <w:rsid w:val="00146BC2"/>
    <w:rsid w:val="0015011D"/>
    <w:rsid w:val="001501B4"/>
    <w:rsid w:val="001521D1"/>
    <w:rsid w:val="001524CD"/>
    <w:rsid w:val="001566C2"/>
    <w:rsid w:val="00157C4E"/>
    <w:rsid w:val="001606FD"/>
    <w:rsid w:val="001607B2"/>
    <w:rsid w:val="00161E2C"/>
    <w:rsid w:val="00163297"/>
    <w:rsid w:val="00164863"/>
    <w:rsid w:val="00172ED0"/>
    <w:rsid w:val="001752A2"/>
    <w:rsid w:val="00176660"/>
    <w:rsid w:val="0018113D"/>
    <w:rsid w:val="001819E9"/>
    <w:rsid w:val="00183293"/>
    <w:rsid w:val="00184A10"/>
    <w:rsid w:val="001860A8"/>
    <w:rsid w:val="001902F8"/>
    <w:rsid w:val="001907D0"/>
    <w:rsid w:val="00195922"/>
    <w:rsid w:val="00196D48"/>
    <w:rsid w:val="001A22DB"/>
    <w:rsid w:val="001A2987"/>
    <w:rsid w:val="001A361A"/>
    <w:rsid w:val="001A3E31"/>
    <w:rsid w:val="001A52CB"/>
    <w:rsid w:val="001A72BE"/>
    <w:rsid w:val="001C0C71"/>
    <w:rsid w:val="001C2DDA"/>
    <w:rsid w:val="001C3070"/>
    <w:rsid w:val="001D0095"/>
    <w:rsid w:val="001D15C3"/>
    <w:rsid w:val="001D27D0"/>
    <w:rsid w:val="001D3316"/>
    <w:rsid w:val="001D333B"/>
    <w:rsid w:val="001D3489"/>
    <w:rsid w:val="001D5292"/>
    <w:rsid w:val="001D6788"/>
    <w:rsid w:val="001E113D"/>
    <w:rsid w:val="001E2BDB"/>
    <w:rsid w:val="001E3261"/>
    <w:rsid w:val="001E7747"/>
    <w:rsid w:val="001F0D3B"/>
    <w:rsid w:val="001F111C"/>
    <w:rsid w:val="001F2EC1"/>
    <w:rsid w:val="001F4175"/>
    <w:rsid w:val="001F41C1"/>
    <w:rsid w:val="001F4BBE"/>
    <w:rsid w:val="001F5D74"/>
    <w:rsid w:val="0020068F"/>
    <w:rsid w:val="00203247"/>
    <w:rsid w:val="0020734D"/>
    <w:rsid w:val="00210126"/>
    <w:rsid w:val="002113E5"/>
    <w:rsid w:val="00212415"/>
    <w:rsid w:val="00217D12"/>
    <w:rsid w:val="00221642"/>
    <w:rsid w:val="00223056"/>
    <w:rsid w:val="00223F36"/>
    <w:rsid w:val="002264A5"/>
    <w:rsid w:val="002269E1"/>
    <w:rsid w:val="00227453"/>
    <w:rsid w:val="002301DF"/>
    <w:rsid w:val="00232FE8"/>
    <w:rsid w:val="002344D4"/>
    <w:rsid w:val="0023545B"/>
    <w:rsid w:val="00236434"/>
    <w:rsid w:val="00236A84"/>
    <w:rsid w:val="0024199C"/>
    <w:rsid w:val="002421C9"/>
    <w:rsid w:val="00244345"/>
    <w:rsid w:val="002467EE"/>
    <w:rsid w:val="00247797"/>
    <w:rsid w:val="002505D1"/>
    <w:rsid w:val="00252027"/>
    <w:rsid w:val="002531AD"/>
    <w:rsid w:val="00254FB7"/>
    <w:rsid w:val="002550D9"/>
    <w:rsid w:val="0025536D"/>
    <w:rsid w:val="00260DA6"/>
    <w:rsid w:val="00267013"/>
    <w:rsid w:val="002738C9"/>
    <w:rsid w:val="002740CB"/>
    <w:rsid w:val="0027558F"/>
    <w:rsid w:val="00275967"/>
    <w:rsid w:val="00277C70"/>
    <w:rsid w:val="00282B1B"/>
    <w:rsid w:val="002843C8"/>
    <w:rsid w:val="00284C77"/>
    <w:rsid w:val="0028765C"/>
    <w:rsid w:val="00287B95"/>
    <w:rsid w:val="00290118"/>
    <w:rsid w:val="00291256"/>
    <w:rsid w:val="00292AD2"/>
    <w:rsid w:val="002943B6"/>
    <w:rsid w:val="00294673"/>
    <w:rsid w:val="00294E6E"/>
    <w:rsid w:val="00295C44"/>
    <w:rsid w:val="00295F08"/>
    <w:rsid w:val="002A02B0"/>
    <w:rsid w:val="002A0A2E"/>
    <w:rsid w:val="002A2225"/>
    <w:rsid w:val="002A319F"/>
    <w:rsid w:val="002B6160"/>
    <w:rsid w:val="002B6ED4"/>
    <w:rsid w:val="002C15F4"/>
    <w:rsid w:val="002C1DE3"/>
    <w:rsid w:val="002C3CA9"/>
    <w:rsid w:val="002C3DE8"/>
    <w:rsid w:val="002C6D17"/>
    <w:rsid w:val="002D07A8"/>
    <w:rsid w:val="002D1111"/>
    <w:rsid w:val="002D2E84"/>
    <w:rsid w:val="002D6D61"/>
    <w:rsid w:val="002D6F6A"/>
    <w:rsid w:val="002E7E44"/>
    <w:rsid w:val="002F179E"/>
    <w:rsid w:val="002F35BF"/>
    <w:rsid w:val="002F429A"/>
    <w:rsid w:val="002F5D69"/>
    <w:rsid w:val="002F6C44"/>
    <w:rsid w:val="00300121"/>
    <w:rsid w:val="0030084D"/>
    <w:rsid w:val="00302578"/>
    <w:rsid w:val="003049F5"/>
    <w:rsid w:val="00305151"/>
    <w:rsid w:val="00307528"/>
    <w:rsid w:val="00307DBA"/>
    <w:rsid w:val="00317987"/>
    <w:rsid w:val="003202A8"/>
    <w:rsid w:val="00321FB0"/>
    <w:rsid w:val="00322FB0"/>
    <w:rsid w:val="003245B8"/>
    <w:rsid w:val="00324733"/>
    <w:rsid w:val="00325663"/>
    <w:rsid w:val="0032744C"/>
    <w:rsid w:val="00327BAC"/>
    <w:rsid w:val="0033093A"/>
    <w:rsid w:val="003333F8"/>
    <w:rsid w:val="003351C5"/>
    <w:rsid w:val="00336233"/>
    <w:rsid w:val="0033635E"/>
    <w:rsid w:val="00337361"/>
    <w:rsid w:val="00340D94"/>
    <w:rsid w:val="00341746"/>
    <w:rsid w:val="00341937"/>
    <w:rsid w:val="00343D3A"/>
    <w:rsid w:val="0034494C"/>
    <w:rsid w:val="00347386"/>
    <w:rsid w:val="00351773"/>
    <w:rsid w:val="00352617"/>
    <w:rsid w:val="00353071"/>
    <w:rsid w:val="00354D98"/>
    <w:rsid w:val="0035691F"/>
    <w:rsid w:val="00361391"/>
    <w:rsid w:val="00361562"/>
    <w:rsid w:val="0036210D"/>
    <w:rsid w:val="00366C26"/>
    <w:rsid w:val="003676B5"/>
    <w:rsid w:val="00367BBC"/>
    <w:rsid w:val="00370126"/>
    <w:rsid w:val="00372292"/>
    <w:rsid w:val="00373720"/>
    <w:rsid w:val="00377878"/>
    <w:rsid w:val="00380DE9"/>
    <w:rsid w:val="003822AA"/>
    <w:rsid w:val="00382ED3"/>
    <w:rsid w:val="00384FE8"/>
    <w:rsid w:val="00385C15"/>
    <w:rsid w:val="00386536"/>
    <w:rsid w:val="00394290"/>
    <w:rsid w:val="0039584B"/>
    <w:rsid w:val="003967DE"/>
    <w:rsid w:val="00396B0C"/>
    <w:rsid w:val="0039714E"/>
    <w:rsid w:val="003A09C3"/>
    <w:rsid w:val="003A0FD7"/>
    <w:rsid w:val="003A2DE0"/>
    <w:rsid w:val="003A365F"/>
    <w:rsid w:val="003B0576"/>
    <w:rsid w:val="003B1AE8"/>
    <w:rsid w:val="003B34C5"/>
    <w:rsid w:val="003B3AC1"/>
    <w:rsid w:val="003B6CAA"/>
    <w:rsid w:val="003B71EA"/>
    <w:rsid w:val="003C0733"/>
    <w:rsid w:val="003C0BB6"/>
    <w:rsid w:val="003C2D7D"/>
    <w:rsid w:val="003C3CD3"/>
    <w:rsid w:val="003C53EE"/>
    <w:rsid w:val="003D08A4"/>
    <w:rsid w:val="003D1F22"/>
    <w:rsid w:val="003D24A8"/>
    <w:rsid w:val="003D45A3"/>
    <w:rsid w:val="003D4779"/>
    <w:rsid w:val="003D5446"/>
    <w:rsid w:val="003D5F28"/>
    <w:rsid w:val="003D67B4"/>
    <w:rsid w:val="003E1D78"/>
    <w:rsid w:val="003E37D2"/>
    <w:rsid w:val="003E3F06"/>
    <w:rsid w:val="003E4EC2"/>
    <w:rsid w:val="003E7277"/>
    <w:rsid w:val="003F287D"/>
    <w:rsid w:val="003F2F10"/>
    <w:rsid w:val="003F48A0"/>
    <w:rsid w:val="00403558"/>
    <w:rsid w:val="004036D5"/>
    <w:rsid w:val="0040631D"/>
    <w:rsid w:val="0041258C"/>
    <w:rsid w:val="00413B33"/>
    <w:rsid w:val="0041636D"/>
    <w:rsid w:val="004163F0"/>
    <w:rsid w:val="0041756E"/>
    <w:rsid w:val="004203DF"/>
    <w:rsid w:val="00423EB8"/>
    <w:rsid w:val="004265FF"/>
    <w:rsid w:val="00427116"/>
    <w:rsid w:val="00427127"/>
    <w:rsid w:val="004278A4"/>
    <w:rsid w:val="00427E56"/>
    <w:rsid w:val="004302C8"/>
    <w:rsid w:val="00430664"/>
    <w:rsid w:val="00432DBF"/>
    <w:rsid w:val="004360D4"/>
    <w:rsid w:val="0043614C"/>
    <w:rsid w:val="00437073"/>
    <w:rsid w:val="004430B3"/>
    <w:rsid w:val="0044336A"/>
    <w:rsid w:val="00444BBB"/>
    <w:rsid w:val="00450323"/>
    <w:rsid w:val="00450A26"/>
    <w:rsid w:val="00451105"/>
    <w:rsid w:val="00454833"/>
    <w:rsid w:val="0046397F"/>
    <w:rsid w:val="00471E4A"/>
    <w:rsid w:val="00472755"/>
    <w:rsid w:val="0047332A"/>
    <w:rsid w:val="0047386F"/>
    <w:rsid w:val="004745B7"/>
    <w:rsid w:val="004800FE"/>
    <w:rsid w:val="00480AA5"/>
    <w:rsid w:val="0048169B"/>
    <w:rsid w:val="00481A5F"/>
    <w:rsid w:val="0048373B"/>
    <w:rsid w:val="0048665C"/>
    <w:rsid w:val="00493F26"/>
    <w:rsid w:val="004A2FF1"/>
    <w:rsid w:val="004A39E5"/>
    <w:rsid w:val="004A434C"/>
    <w:rsid w:val="004A686D"/>
    <w:rsid w:val="004B1DCF"/>
    <w:rsid w:val="004B5F46"/>
    <w:rsid w:val="004B652B"/>
    <w:rsid w:val="004B6AE4"/>
    <w:rsid w:val="004C026D"/>
    <w:rsid w:val="004C03E4"/>
    <w:rsid w:val="004C601C"/>
    <w:rsid w:val="004C6807"/>
    <w:rsid w:val="004C6C67"/>
    <w:rsid w:val="004C7450"/>
    <w:rsid w:val="004D0084"/>
    <w:rsid w:val="004D0C6F"/>
    <w:rsid w:val="004D1BE1"/>
    <w:rsid w:val="004D38F3"/>
    <w:rsid w:val="004D5345"/>
    <w:rsid w:val="004D6AD2"/>
    <w:rsid w:val="004D7AB3"/>
    <w:rsid w:val="004E32F1"/>
    <w:rsid w:val="004E6E4A"/>
    <w:rsid w:val="004E70EB"/>
    <w:rsid w:val="004F41C6"/>
    <w:rsid w:val="00503F11"/>
    <w:rsid w:val="005055D4"/>
    <w:rsid w:val="00511E5D"/>
    <w:rsid w:val="0051238C"/>
    <w:rsid w:val="00513A07"/>
    <w:rsid w:val="00515D77"/>
    <w:rsid w:val="00516494"/>
    <w:rsid w:val="005175C6"/>
    <w:rsid w:val="00517BB2"/>
    <w:rsid w:val="00517E5B"/>
    <w:rsid w:val="00521062"/>
    <w:rsid w:val="005255C1"/>
    <w:rsid w:val="00526E10"/>
    <w:rsid w:val="00527F10"/>
    <w:rsid w:val="00531A86"/>
    <w:rsid w:val="00537B08"/>
    <w:rsid w:val="00541CB5"/>
    <w:rsid w:val="00541D20"/>
    <w:rsid w:val="0054289E"/>
    <w:rsid w:val="00544139"/>
    <w:rsid w:val="00544390"/>
    <w:rsid w:val="005448A1"/>
    <w:rsid w:val="005540E6"/>
    <w:rsid w:val="00557ACE"/>
    <w:rsid w:val="00557FB3"/>
    <w:rsid w:val="005669FB"/>
    <w:rsid w:val="0057001A"/>
    <w:rsid w:val="00572E2E"/>
    <w:rsid w:val="00575B53"/>
    <w:rsid w:val="0058176C"/>
    <w:rsid w:val="005822F1"/>
    <w:rsid w:val="005832BB"/>
    <w:rsid w:val="005852DC"/>
    <w:rsid w:val="00585A45"/>
    <w:rsid w:val="005863D7"/>
    <w:rsid w:val="00591B38"/>
    <w:rsid w:val="00592CE3"/>
    <w:rsid w:val="005969B6"/>
    <w:rsid w:val="0059797F"/>
    <w:rsid w:val="005A2832"/>
    <w:rsid w:val="005A2F00"/>
    <w:rsid w:val="005A516D"/>
    <w:rsid w:val="005A5B6F"/>
    <w:rsid w:val="005B0E34"/>
    <w:rsid w:val="005B550E"/>
    <w:rsid w:val="005B63EA"/>
    <w:rsid w:val="005C01B5"/>
    <w:rsid w:val="005C68AB"/>
    <w:rsid w:val="005C6D8E"/>
    <w:rsid w:val="005C77BA"/>
    <w:rsid w:val="005C7FEC"/>
    <w:rsid w:val="005D1D3B"/>
    <w:rsid w:val="005D260C"/>
    <w:rsid w:val="005D3F91"/>
    <w:rsid w:val="005D548E"/>
    <w:rsid w:val="005D5A90"/>
    <w:rsid w:val="005D7430"/>
    <w:rsid w:val="005E292D"/>
    <w:rsid w:val="005E5C18"/>
    <w:rsid w:val="005E650A"/>
    <w:rsid w:val="005F16E1"/>
    <w:rsid w:val="005F21E7"/>
    <w:rsid w:val="005F487D"/>
    <w:rsid w:val="005F7B83"/>
    <w:rsid w:val="00605FEE"/>
    <w:rsid w:val="006069D3"/>
    <w:rsid w:val="00607AFB"/>
    <w:rsid w:val="00613E4F"/>
    <w:rsid w:val="00615373"/>
    <w:rsid w:val="0062066F"/>
    <w:rsid w:val="00626AC7"/>
    <w:rsid w:val="006272E1"/>
    <w:rsid w:val="006317AA"/>
    <w:rsid w:val="00631A95"/>
    <w:rsid w:val="006341A7"/>
    <w:rsid w:val="006343DD"/>
    <w:rsid w:val="0063688F"/>
    <w:rsid w:val="00650C03"/>
    <w:rsid w:val="0065230A"/>
    <w:rsid w:val="006543A9"/>
    <w:rsid w:val="0065651D"/>
    <w:rsid w:val="00661BC7"/>
    <w:rsid w:val="00662437"/>
    <w:rsid w:val="00664E03"/>
    <w:rsid w:val="00671148"/>
    <w:rsid w:val="006713C2"/>
    <w:rsid w:val="00674539"/>
    <w:rsid w:val="00677766"/>
    <w:rsid w:val="006809AE"/>
    <w:rsid w:val="00682CE8"/>
    <w:rsid w:val="0068410E"/>
    <w:rsid w:val="00686451"/>
    <w:rsid w:val="00691DCB"/>
    <w:rsid w:val="00692E0F"/>
    <w:rsid w:val="006A1FF9"/>
    <w:rsid w:val="006A2EFA"/>
    <w:rsid w:val="006A3599"/>
    <w:rsid w:val="006A472C"/>
    <w:rsid w:val="006A63FE"/>
    <w:rsid w:val="006A6A16"/>
    <w:rsid w:val="006A71D6"/>
    <w:rsid w:val="006B0C0F"/>
    <w:rsid w:val="006B4138"/>
    <w:rsid w:val="006B4C8E"/>
    <w:rsid w:val="006B5825"/>
    <w:rsid w:val="006C2E48"/>
    <w:rsid w:val="006C32BD"/>
    <w:rsid w:val="006C4640"/>
    <w:rsid w:val="006C595E"/>
    <w:rsid w:val="006C6600"/>
    <w:rsid w:val="006C6869"/>
    <w:rsid w:val="006D1B27"/>
    <w:rsid w:val="006D5962"/>
    <w:rsid w:val="006E0AD4"/>
    <w:rsid w:val="006E6F53"/>
    <w:rsid w:val="006F3DCE"/>
    <w:rsid w:val="00707D24"/>
    <w:rsid w:val="00710AE6"/>
    <w:rsid w:val="007111D3"/>
    <w:rsid w:val="007111E8"/>
    <w:rsid w:val="0071177D"/>
    <w:rsid w:val="00717338"/>
    <w:rsid w:val="007202A0"/>
    <w:rsid w:val="00720BA7"/>
    <w:rsid w:val="00724DEB"/>
    <w:rsid w:val="007251E3"/>
    <w:rsid w:val="0072639E"/>
    <w:rsid w:val="0073028E"/>
    <w:rsid w:val="00730AA5"/>
    <w:rsid w:val="007312B8"/>
    <w:rsid w:val="00734289"/>
    <w:rsid w:val="00737BE8"/>
    <w:rsid w:val="00740F0E"/>
    <w:rsid w:val="00744522"/>
    <w:rsid w:val="00750A62"/>
    <w:rsid w:val="007646AC"/>
    <w:rsid w:val="00767645"/>
    <w:rsid w:val="0077537C"/>
    <w:rsid w:val="00775912"/>
    <w:rsid w:val="00775EEF"/>
    <w:rsid w:val="00777206"/>
    <w:rsid w:val="0077789F"/>
    <w:rsid w:val="007832B9"/>
    <w:rsid w:val="00783DE0"/>
    <w:rsid w:val="007841C8"/>
    <w:rsid w:val="007841D9"/>
    <w:rsid w:val="00784D53"/>
    <w:rsid w:val="0078500D"/>
    <w:rsid w:val="00786AE4"/>
    <w:rsid w:val="00787D7E"/>
    <w:rsid w:val="007904D1"/>
    <w:rsid w:val="00793FD3"/>
    <w:rsid w:val="00794402"/>
    <w:rsid w:val="0079473B"/>
    <w:rsid w:val="00794A36"/>
    <w:rsid w:val="00795CEC"/>
    <w:rsid w:val="00795FFA"/>
    <w:rsid w:val="007976E1"/>
    <w:rsid w:val="007A2047"/>
    <w:rsid w:val="007A21C3"/>
    <w:rsid w:val="007A4AAA"/>
    <w:rsid w:val="007A67A5"/>
    <w:rsid w:val="007A7970"/>
    <w:rsid w:val="007B0EDD"/>
    <w:rsid w:val="007B4C4A"/>
    <w:rsid w:val="007B5612"/>
    <w:rsid w:val="007B605B"/>
    <w:rsid w:val="007C25B1"/>
    <w:rsid w:val="007C3086"/>
    <w:rsid w:val="007C4197"/>
    <w:rsid w:val="007C4832"/>
    <w:rsid w:val="007C5359"/>
    <w:rsid w:val="007C5691"/>
    <w:rsid w:val="007C6533"/>
    <w:rsid w:val="007D4CFD"/>
    <w:rsid w:val="007E264A"/>
    <w:rsid w:val="007E3847"/>
    <w:rsid w:val="007E608B"/>
    <w:rsid w:val="007E6C70"/>
    <w:rsid w:val="007F0481"/>
    <w:rsid w:val="00801E31"/>
    <w:rsid w:val="00802E90"/>
    <w:rsid w:val="00805187"/>
    <w:rsid w:val="0080586D"/>
    <w:rsid w:val="00805CBF"/>
    <w:rsid w:val="0080644D"/>
    <w:rsid w:val="00811E67"/>
    <w:rsid w:val="00816879"/>
    <w:rsid w:val="00817E58"/>
    <w:rsid w:val="00820D7A"/>
    <w:rsid w:val="00823254"/>
    <w:rsid w:val="00824EA5"/>
    <w:rsid w:val="00826DBA"/>
    <w:rsid w:val="00832F17"/>
    <w:rsid w:val="00833E59"/>
    <w:rsid w:val="00833F5B"/>
    <w:rsid w:val="00834F22"/>
    <w:rsid w:val="00841029"/>
    <w:rsid w:val="008413D4"/>
    <w:rsid w:val="00842BD6"/>
    <w:rsid w:val="008436DF"/>
    <w:rsid w:val="00843FC0"/>
    <w:rsid w:val="00845A98"/>
    <w:rsid w:val="00850755"/>
    <w:rsid w:val="0085244F"/>
    <w:rsid w:val="008527AE"/>
    <w:rsid w:val="00862557"/>
    <w:rsid w:val="0086548F"/>
    <w:rsid w:val="008703AE"/>
    <w:rsid w:val="00882D80"/>
    <w:rsid w:val="00882FD3"/>
    <w:rsid w:val="008833D9"/>
    <w:rsid w:val="00884543"/>
    <w:rsid w:val="0088552F"/>
    <w:rsid w:val="0089025F"/>
    <w:rsid w:val="00891862"/>
    <w:rsid w:val="00893142"/>
    <w:rsid w:val="0089610A"/>
    <w:rsid w:val="008972FC"/>
    <w:rsid w:val="008A1ABC"/>
    <w:rsid w:val="008A3C21"/>
    <w:rsid w:val="008A45F6"/>
    <w:rsid w:val="008A4A69"/>
    <w:rsid w:val="008A5E53"/>
    <w:rsid w:val="008B35F3"/>
    <w:rsid w:val="008B3B42"/>
    <w:rsid w:val="008B42EA"/>
    <w:rsid w:val="008B4737"/>
    <w:rsid w:val="008B4A29"/>
    <w:rsid w:val="008B5E02"/>
    <w:rsid w:val="008B5E8D"/>
    <w:rsid w:val="008B7D38"/>
    <w:rsid w:val="008C0307"/>
    <w:rsid w:val="008C2FD8"/>
    <w:rsid w:val="008C36B7"/>
    <w:rsid w:val="008C40EF"/>
    <w:rsid w:val="008C5AE5"/>
    <w:rsid w:val="008D0778"/>
    <w:rsid w:val="008D4CD2"/>
    <w:rsid w:val="008D56C8"/>
    <w:rsid w:val="008D5A0D"/>
    <w:rsid w:val="008D7BF9"/>
    <w:rsid w:val="008E3814"/>
    <w:rsid w:val="008E393E"/>
    <w:rsid w:val="008E57CE"/>
    <w:rsid w:val="008E6BD4"/>
    <w:rsid w:val="008F08CC"/>
    <w:rsid w:val="008F0E50"/>
    <w:rsid w:val="008F423D"/>
    <w:rsid w:val="008F64F3"/>
    <w:rsid w:val="008F712A"/>
    <w:rsid w:val="008F72EC"/>
    <w:rsid w:val="00901733"/>
    <w:rsid w:val="00901E80"/>
    <w:rsid w:val="009078C1"/>
    <w:rsid w:val="00910BB1"/>
    <w:rsid w:val="0091196C"/>
    <w:rsid w:val="0091733D"/>
    <w:rsid w:val="009174AC"/>
    <w:rsid w:val="009211AC"/>
    <w:rsid w:val="00922B2C"/>
    <w:rsid w:val="00922D35"/>
    <w:rsid w:val="0092339E"/>
    <w:rsid w:val="009233A1"/>
    <w:rsid w:val="00924CD0"/>
    <w:rsid w:val="009258B9"/>
    <w:rsid w:val="00925CD7"/>
    <w:rsid w:val="00927CF4"/>
    <w:rsid w:val="00934D0C"/>
    <w:rsid w:val="00935164"/>
    <w:rsid w:val="00937895"/>
    <w:rsid w:val="009459E4"/>
    <w:rsid w:val="0094731C"/>
    <w:rsid w:val="00952368"/>
    <w:rsid w:val="00956799"/>
    <w:rsid w:val="00956BB3"/>
    <w:rsid w:val="00957129"/>
    <w:rsid w:val="00960074"/>
    <w:rsid w:val="009607D5"/>
    <w:rsid w:val="0096758B"/>
    <w:rsid w:val="00970808"/>
    <w:rsid w:val="00972559"/>
    <w:rsid w:val="00973A43"/>
    <w:rsid w:val="00973D73"/>
    <w:rsid w:val="0097570E"/>
    <w:rsid w:val="00976CE6"/>
    <w:rsid w:val="0097707F"/>
    <w:rsid w:val="009779C7"/>
    <w:rsid w:val="00980B80"/>
    <w:rsid w:val="00981284"/>
    <w:rsid w:val="00982491"/>
    <w:rsid w:val="00986A77"/>
    <w:rsid w:val="00991721"/>
    <w:rsid w:val="00993246"/>
    <w:rsid w:val="0099334C"/>
    <w:rsid w:val="009A47F3"/>
    <w:rsid w:val="009A48D9"/>
    <w:rsid w:val="009A4D34"/>
    <w:rsid w:val="009A5AD6"/>
    <w:rsid w:val="009A5F2B"/>
    <w:rsid w:val="009A5F5B"/>
    <w:rsid w:val="009B1AFC"/>
    <w:rsid w:val="009B28AD"/>
    <w:rsid w:val="009B42F0"/>
    <w:rsid w:val="009B4969"/>
    <w:rsid w:val="009B567B"/>
    <w:rsid w:val="009B69A6"/>
    <w:rsid w:val="009C5633"/>
    <w:rsid w:val="009C66B8"/>
    <w:rsid w:val="009C7CBC"/>
    <w:rsid w:val="009C7F01"/>
    <w:rsid w:val="009D4CD6"/>
    <w:rsid w:val="009D4FC1"/>
    <w:rsid w:val="009D562E"/>
    <w:rsid w:val="009D6517"/>
    <w:rsid w:val="009D6D26"/>
    <w:rsid w:val="009D7B53"/>
    <w:rsid w:val="009D7F8A"/>
    <w:rsid w:val="009E2026"/>
    <w:rsid w:val="009E223C"/>
    <w:rsid w:val="009E347D"/>
    <w:rsid w:val="009E4480"/>
    <w:rsid w:val="009E5BEB"/>
    <w:rsid w:val="009E782F"/>
    <w:rsid w:val="009F054B"/>
    <w:rsid w:val="009F1388"/>
    <w:rsid w:val="009F4225"/>
    <w:rsid w:val="009F4C3E"/>
    <w:rsid w:val="009F7D7C"/>
    <w:rsid w:val="00A00522"/>
    <w:rsid w:val="00A00F5F"/>
    <w:rsid w:val="00A10F16"/>
    <w:rsid w:val="00A1271A"/>
    <w:rsid w:val="00A17B68"/>
    <w:rsid w:val="00A23798"/>
    <w:rsid w:val="00A30421"/>
    <w:rsid w:val="00A30B6A"/>
    <w:rsid w:val="00A311EE"/>
    <w:rsid w:val="00A31239"/>
    <w:rsid w:val="00A32976"/>
    <w:rsid w:val="00A3738A"/>
    <w:rsid w:val="00A419A3"/>
    <w:rsid w:val="00A420CD"/>
    <w:rsid w:val="00A434CE"/>
    <w:rsid w:val="00A46F99"/>
    <w:rsid w:val="00A477B1"/>
    <w:rsid w:val="00A5314F"/>
    <w:rsid w:val="00A6247C"/>
    <w:rsid w:val="00A63DCB"/>
    <w:rsid w:val="00A65834"/>
    <w:rsid w:val="00A665E3"/>
    <w:rsid w:val="00A70163"/>
    <w:rsid w:val="00A705F5"/>
    <w:rsid w:val="00A73302"/>
    <w:rsid w:val="00A75C59"/>
    <w:rsid w:val="00A7690B"/>
    <w:rsid w:val="00A76C83"/>
    <w:rsid w:val="00A77119"/>
    <w:rsid w:val="00A80ADF"/>
    <w:rsid w:val="00A80EF0"/>
    <w:rsid w:val="00A81E8A"/>
    <w:rsid w:val="00A854BC"/>
    <w:rsid w:val="00A85BB7"/>
    <w:rsid w:val="00A87C99"/>
    <w:rsid w:val="00A92A2A"/>
    <w:rsid w:val="00A93AAF"/>
    <w:rsid w:val="00AA0808"/>
    <w:rsid w:val="00AA0A37"/>
    <w:rsid w:val="00AA158F"/>
    <w:rsid w:val="00AA491C"/>
    <w:rsid w:val="00AB1794"/>
    <w:rsid w:val="00AB3539"/>
    <w:rsid w:val="00AB7D10"/>
    <w:rsid w:val="00AC0708"/>
    <w:rsid w:val="00AC483B"/>
    <w:rsid w:val="00AC54D9"/>
    <w:rsid w:val="00AC589F"/>
    <w:rsid w:val="00AC5B20"/>
    <w:rsid w:val="00AC7DED"/>
    <w:rsid w:val="00AD0EE6"/>
    <w:rsid w:val="00AD14F6"/>
    <w:rsid w:val="00AD1A10"/>
    <w:rsid w:val="00AD1EE8"/>
    <w:rsid w:val="00AD2DA2"/>
    <w:rsid w:val="00AD4D90"/>
    <w:rsid w:val="00AD7F14"/>
    <w:rsid w:val="00AE018F"/>
    <w:rsid w:val="00AE1ABB"/>
    <w:rsid w:val="00AE2CFC"/>
    <w:rsid w:val="00AE53D7"/>
    <w:rsid w:val="00AE64F4"/>
    <w:rsid w:val="00AF06F7"/>
    <w:rsid w:val="00AF0F94"/>
    <w:rsid w:val="00AF1EF9"/>
    <w:rsid w:val="00AF3A05"/>
    <w:rsid w:val="00B03EE3"/>
    <w:rsid w:val="00B06311"/>
    <w:rsid w:val="00B0656A"/>
    <w:rsid w:val="00B074E2"/>
    <w:rsid w:val="00B106D4"/>
    <w:rsid w:val="00B1755D"/>
    <w:rsid w:val="00B202E1"/>
    <w:rsid w:val="00B2098C"/>
    <w:rsid w:val="00B22320"/>
    <w:rsid w:val="00B237E4"/>
    <w:rsid w:val="00B259E1"/>
    <w:rsid w:val="00B31A0E"/>
    <w:rsid w:val="00B31FB8"/>
    <w:rsid w:val="00B348EA"/>
    <w:rsid w:val="00B36DEA"/>
    <w:rsid w:val="00B401F8"/>
    <w:rsid w:val="00B41B02"/>
    <w:rsid w:val="00B443BF"/>
    <w:rsid w:val="00B443C6"/>
    <w:rsid w:val="00B47D5C"/>
    <w:rsid w:val="00B5244F"/>
    <w:rsid w:val="00B52CA2"/>
    <w:rsid w:val="00B57BD5"/>
    <w:rsid w:val="00B6028D"/>
    <w:rsid w:val="00B709C8"/>
    <w:rsid w:val="00B723B0"/>
    <w:rsid w:val="00B74247"/>
    <w:rsid w:val="00B75AC1"/>
    <w:rsid w:val="00B75D85"/>
    <w:rsid w:val="00B77AB8"/>
    <w:rsid w:val="00B80D7E"/>
    <w:rsid w:val="00B81EB3"/>
    <w:rsid w:val="00B839AA"/>
    <w:rsid w:val="00B8742A"/>
    <w:rsid w:val="00B90CBE"/>
    <w:rsid w:val="00B92EA4"/>
    <w:rsid w:val="00B93E40"/>
    <w:rsid w:val="00B9402C"/>
    <w:rsid w:val="00BA0123"/>
    <w:rsid w:val="00BA15AF"/>
    <w:rsid w:val="00BA362F"/>
    <w:rsid w:val="00BB75D5"/>
    <w:rsid w:val="00BC0889"/>
    <w:rsid w:val="00BD064E"/>
    <w:rsid w:val="00BD3E1B"/>
    <w:rsid w:val="00BE1341"/>
    <w:rsid w:val="00BE2BF9"/>
    <w:rsid w:val="00BE3779"/>
    <w:rsid w:val="00BE4627"/>
    <w:rsid w:val="00BE636B"/>
    <w:rsid w:val="00BE6797"/>
    <w:rsid w:val="00BF0CD6"/>
    <w:rsid w:val="00BF1B66"/>
    <w:rsid w:val="00BF496D"/>
    <w:rsid w:val="00BF70EB"/>
    <w:rsid w:val="00C0012F"/>
    <w:rsid w:val="00C012E3"/>
    <w:rsid w:val="00C03921"/>
    <w:rsid w:val="00C05AD4"/>
    <w:rsid w:val="00C076EB"/>
    <w:rsid w:val="00C13743"/>
    <w:rsid w:val="00C13B39"/>
    <w:rsid w:val="00C21374"/>
    <w:rsid w:val="00C21FCB"/>
    <w:rsid w:val="00C25D0A"/>
    <w:rsid w:val="00C30FB5"/>
    <w:rsid w:val="00C326CB"/>
    <w:rsid w:val="00C32E2B"/>
    <w:rsid w:val="00C33867"/>
    <w:rsid w:val="00C3424A"/>
    <w:rsid w:val="00C35E2F"/>
    <w:rsid w:val="00C37459"/>
    <w:rsid w:val="00C41EE8"/>
    <w:rsid w:val="00C42CC9"/>
    <w:rsid w:val="00C438AE"/>
    <w:rsid w:val="00C4500E"/>
    <w:rsid w:val="00C45145"/>
    <w:rsid w:val="00C461D7"/>
    <w:rsid w:val="00C512FB"/>
    <w:rsid w:val="00C513A1"/>
    <w:rsid w:val="00C525B6"/>
    <w:rsid w:val="00C52766"/>
    <w:rsid w:val="00C5386D"/>
    <w:rsid w:val="00C6413E"/>
    <w:rsid w:val="00C65E63"/>
    <w:rsid w:val="00C6713E"/>
    <w:rsid w:val="00C676E1"/>
    <w:rsid w:val="00C70B19"/>
    <w:rsid w:val="00C71EE1"/>
    <w:rsid w:val="00C77571"/>
    <w:rsid w:val="00C77A21"/>
    <w:rsid w:val="00C83036"/>
    <w:rsid w:val="00C834D7"/>
    <w:rsid w:val="00C86952"/>
    <w:rsid w:val="00C87A06"/>
    <w:rsid w:val="00C93E63"/>
    <w:rsid w:val="00C94A0F"/>
    <w:rsid w:val="00C95328"/>
    <w:rsid w:val="00C96251"/>
    <w:rsid w:val="00CB14F3"/>
    <w:rsid w:val="00CB5C0E"/>
    <w:rsid w:val="00CB6D57"/>
    <w:rsid w:val="00CC1199"/>
    <w:rsid w:val="00CC2CAB"/>
    <w:rsid w:val="00CD0777"/>
    <w:rsid w:val="00CD2FE5"/>
    <w:rsid w:val="00CD32AC"/>
    <w:rsid w:val="00CD3767"/>
    <w:rsid w:val="00CD7BED"/>
    <w:rsid w:val="00CE49A1"/>
    <w:rsid w:val="00CE7008"/>
    <w:rsid w:val="00CE72D8"/>
    <w:rsid w:val="00CE764A"/>
    <w:rsid w:val="00CF06C4"/>
    <w:rsid w:val="00CF2968"/>
    <w:rsid w:val="00CF4A58"/>
    <w:rsid w:val="00CF56DA"/>
    <w:rsid w:val="00CF61B6"/>
    <w:rsid w:val="00CF6566"/>
    <w:rsid w:val="00CF7089"/>
    <w:rsid w:val="00CF7427"/>
    <w:rsid w:val="00D02212"/>
    <w:rsid w:val="00D06229"/>
    <w:rsid w:val="00D07C34"/>
    <w:rsid w:val="00D13891"/>
    <w:rsid w:val="00D157C0"/>
    <w:rsid w:val="00D16EAC"/>
    <w:rsid w:val="00D206C9"/>
    <w:rsid w:val="00D24640"/>
    <w:rsid w:val="00D24BC2"/>
    <w:rsid w:val="00D364B1"/>
    <w:rsid w:val="00D37ADC"/>
    <w:rsid w:val="00D408EA"/>
    <w:rsid w:val="00D41B85"/>
    <w:rsid w:val="00D4274A"/>
    <w:rsid w:val="00D45893"/>
    <w:rsid w:val="00D46F63"/>
    <w:rsid w:val="00D5171E"/>
    <w:rsid w:val="00D5403C"/>
    <w:rsid w:val="00D550F6"/>
    <w:rsid w:val="00D552BA"/>
    <w:rsid w:val="00D56068"/>
    <w:rsid w:val="00D63C13"/>
    <w:rsid w:val="00D63FC2"/>
    <w:rsid w:val="00D65076"/>
    <w:rsid w:val="00D74FB1"/>
    <w:rsid w:val="00D77B82"/>
    <w:rsid w:val="00D83288"/>
    <w:rsid w:val="00D84663"/>
    <w:rsid w:val="00D856B8"/>
    <w:rsid w:val="00D93C8F"/>
    <w:rsid w:val="00D93D8E"/>
    <w:rsid w:val="00D93EF4"/>
    <w:rsid w:val="00D97052"/>
    <w:rsid w:val="00DA070C"/>
    <w:rsid w:val="00DA1F05"/>
    <w:rsid w:val="00DA32CD"/>
    <w:rsid w:val="00DB51B6"/>
    <w:rsid w:val="00DB5E3F"/>
    <w:rsid w:val="00DB627F"/>
    <w:rsid w:val="00DC16A1"/>
    <w:rsid w:val="00DC22DD"/>
    <w:rsid w:val="00DC2675"/>
    <w:rsid w:val="00DC30CA"/>
    <w:rsid w:val="00DC4C0B"/>
    <w:rsid w:val="00DD047E"/>
    <w:rsid w:val="00DD2C75"/>
    <w:rsid w:val="00DD3001"/>
    <w:rsid w:val="00DE6517"/>
    <w:rsid w:val="00DF1734"/>
    <w:rsid w:val="00DF4FEE"/>
    <w:rsid w:val="00DF6675"/>
    <w:rsid w:val="00E04F75"/>
    <w:rsid w:val="00E121EF"/>
    <w:rsid w:val="00E139E9"/>
    <w:rsid w:val="00E15DC2"/>
    <w:rsid w:val="00E163A9"/>
    <w:rsid w:val="00E16F81"/>
    <w:rsid w:val="00E22FBF"/>
    <w:rsid w:val="00E23DCE"/>
    <w:rsid w:val="00E249C5"/>
    <w:rsid w:val="00E24BFD"/>
    <w:rsid w:val="00E30114"/>
    <w:rsid w:val="00E30EA5"/>
    <w:rsid w:val="00E31D3D"/>
    <w:rsid w:val="00E3368C"/>
    <w:rsid w:val="00E36535"/>
    <w:rsid w:val="00E41048"/>
    <w:rsid w:val="00E42FFE"/>
    <w:rsid w:val="00E4371F"/>
    <w:rsid w:val="00E44CA1"/>
    <w:rsid w:val="00E465D2"/>
    <w:rsid w:val="00E47117"/>
    <w:rsid w:val="00E51D75"/>
    <w:rsid w:val="00E5467C"/>
    <w:rsid w:val="00E56FE5"/>
    <w:rsid w:val="00E61287"/>
    <w:rsid w:val="00E63300"/>
    <w:rsid w:val="00E64AEC"/>
    <w:rsid w:val="00E6709D"/>
    <w:rsid w:val="00E701DA"/>
    <w:rsid w:val="00E73B1A"/>
    <w:rsid w:val="00E76057"/>
    <w:rsid w:val="00E77E91"/>
    <w:rsid w:val="00E809EB"/>
    <w:rsid w:val="00E8725C"/>
    <w:rsid w:val="00E900F4"/>
    <w:rsid w:val="00E95F99"/>
    <w:rsid w:val="00E97477"/>
    <w:rsid w:val="00EA1D81"/>
    <w:rsid w:val="00EA3016"/>
    <w:rsid w:val="00EA317B"/>
    <w:rsid w:val="00EA6126"/>
    <w:rsid w:val="00EB19B8"/>
    <w:rsid w:val="00EB4072"/>
    <w:rsid w:val="00EB536D"/>
    <w:rsid w:val="00EB58CD"/>
    <w:rsid w:val="00EC22BD"/>
    <w:rsid w:val="00EC3716"/>
    <w:rsid w:val="00EC4C14"/>
    <w:rsid w:val="00EC7CF1"/>
    <w:rsid w:val="00ED24C9"/>
    <w:rsid w:val="00ED3187"/>
    <w:rsid w:val="00ED6185"/>
    <w:rsid w:val="00ED61E4"/>
    <w:rsid w:val="00ED76B6"/>
    <w:rsid w:val="00EE297E"/>
    <w:rsid w:val="00EE4BF8"/>
    <w:rsid w:val="00EE5498"/>
    <w:rsid w:val="00EE7E59"/>
    <w:rsid w:val="00EF04E5"/>
    <w:rsid w:val="00EF1154"/>
    <w:rsid w:val="00EF2E34"/>
    <w:rsid w:val="00EF466E"/>
    <w:rsid w:val="00EF53A5"/>
    <w:rsid w:val="00EF70F9"/>
    <w:rsid w:val="00EF78D4"/>
    <w:rsid w:val="00F002AC"/>
    <w:rsid w:val="00F01B87"/>
    <w:rsid w:val="00F04AF6"/>
    <w:rsid w:val="00F1232C"/>
    <w:rsid w:val="00F15E7D"/>
    <w:rsid w:val="00F17D61"/>
    <w:rsid w:val="00F20ABB"/>
    <w:rsid w:val="00F2176E"/>
    <w:rsid w:val="00F21B51"/>
    <w:rsid w:val="00F221D4"/>
    <w:rsid w:val="00F26D92"/>
    <w:rsid w:val="00F32670"/>
    <w:rsid w:val="00F34029"/>
    <w:rsid w:val="00F43BCD"/>
    <w:rsid w:val="00F44B60"/>
    <w:rsid w:val="00F45276"/>
    <w:rsid w:val="00F457D0"/>
    <w:rsid w:val="00F524F6"/>
    <w:rsid w:val="00F53FF7"/>
    <w:rsid w:val="00F56246"/>
    <w:rsid w:val="00F56F4E"/>
    <w:rsid w:val="00F5748C"/>
    <w:rsid w:val="00F57B1C"/>
    <w:rsid w:val="00F64235"/>
    <w:rsid w:val="00F669A6"/>
    <w:rsid w:val="00F70578"/>
    <w:rsid w:val="00F71BE3"/>
    <w:rsid w:val="00F731A7"/>
    <w:rsid w:val="00F7538E"/>
    <w:rsid w:val="00F76559"/>
    <w:rsid w:val="00F80746"/>
    <w:rsid w:val="00F81B59"/>
    <w:rsid w:val="00F87C07"/>
    <w:rsid w:val="00F87F99"/>
    <w:rsid w:val="00F91454"/>
    <w:rsid w:val="00F920C9"/>
    <w:rsid w:val="00F93453"/>
    <w:rsid w:val="00F975EB"/>
    <w:rsid w:val="00F97C84"/>
    <w:rsid w:val="00FA3F42"/>
    <w:rsid w:val="00FA599B"/>
    <w:rsid w:val="00FA6DC8"/>
    <w:rsid w:val="00FB31D1"/>
    <w:rsid w:val="00FB52B3"/>
    <w:rsid w:val="00FC100D"/>
    <w:rsid w:val="00FC216E"/>
    <w:rsid w:val="00FC32E3"/>
    <w:rsid w:val="00FC3898"/>
    <w:rsid w:val="00FC4A98"/>
    <w:rsid w:val="00FC4CFE"/>
    <w:rsid w:val="00FC6AF8"/>
    <w:rsid w:val="00FC7B8C"/>
    <w:rsid w:val="00FD02BA"/>
    <w:rsid w:val="00FD0466"/>
    <w:rsid w:val="00FD0ED1"/>
    <w:rsid w:val="00FD2E58"/>
    <w:rsid w:val="00FD3C7F"/>
    <w:rsid w:val="00FD4709"/>
    <w:rsid w:val="00FD50F5"/>
    <w:rsid w:val="00FD71C9"/>
    <w:rsid w:val="00FD71F1"/>
    <w:rsid w:val="00FE0D82"/>
    <w:rsid w:val="00FE31CC"/>
    <w:rsid w:val="00FE3836"/>
    <w:rsid w:val="00FE3A1A"/>
    <w:rsid w:val="00FE6E88"/>
    <w:rsid w:val="00FF2ABF"/>
    <w:rsid w:val="00FF2D83"/>
    <w:rsid w:val="00FF4CFA"/>
    <w:rsid w:val="00FF7FCB"/>
    <w:rsid w:val="023E370E"/>
    <w:rsid w:val="026B12BA"/>
    <w:rsid w:val="02DD21F9"/>
    <w:rsid w:val="030536FB"/>
    <w:rsid w:val="0403636D"/>
    <w:rsid w:val="05AC1948"/>
    <w:rsid w:val="06301A71"/>
    <w:rsid w:val="08A621EE"/>
    <w:rsid w:val="092B5F96"/>
    <w:rsid w:val="0A5E5393"/>
    <w:rsid w:val="0CA15B2D"/>
    <w:rsid w:val="0CE60E18"/>
    <w:rsid w:val="0DA61547"/>
    <w:rsid w:val="0E213963"/>
    <w:rsid w:val="0E493340"/>
    <w:rsid w:val="0F67694E"/>
    <w:rsid w:val="10BF0ED1"/>
    <w:rsid w:val="10F346B8"/>
    <w:rsid w:val="11EA7057"/>
    <w:rsid w:val="123A7992"/>
    <w:rsid w:val="12886441"/>
    <w:rsid w:val="1347483B"/>
    <w:rsid w:val="13AB3A3F"/>
    <w:rsid w:val="13F474B5"/>
    <w:rsid w:val="14B949F3"/>
    <w:rsid w:val="14CA201E"/>
    <w:rsid w:val="186F7052"/>
    <w:rsid w:val="18DB4889"/>
    <w:rsid w:val="19CA7C60"/>
    <w:rsid w:val="19D96F98"/>
    <w:rsid w:val="1B562ACD"/>
    <w:rsid w:val="1C600BED"/>
    <w:rsid w:val="1CCC482E"/>
    <w:rsid w:val="1E1A27E4"/>
    <w:rsid w:val="1F8D6E7F"/>
    <w:rsid w:val="20AE40BB"/>
    <w:rsid w:val="21D7362A"/>
    <w:rsid w:val="2206096F"/>
    <w:rsid w:val="26ED5986"/>
    <w:rsid w:val="27623172"/>
    <w:rsid w:val="28C257B3"/>
    <w:rsid w:val="29652F79"/>
    <w:rsid w:val="30352458"/>
    <w:rsid w:val="303C35C6"/>
    <w:rsid w:val="30EF7AA8"/>
    <w:rsid w:val="32E92231"/>
    <w:rsid w:val="34114A16"/>
    <w:rsid w:val="3A6B3312"/>
    <w:rsid w:val="3BE3249B"/>
    <w:rsid w:val="3CE21CB3"/>
    <w:rsid w:val="3D6B6E74"/>
    <w:rsid w:val="3FE24C5D"/>
    <w:rsid w:val="410D1152"/>
    <w:rsid w:val="41E6211B"/>
    <w:rsid w:val="46B0459F"/>
    <w:rsid w:val="479062B9"/>
    <w:rsid w:val="493A06EF"/>
    <w:rsid w:val="4A660B9C"/>
    <w:rsid w:val="4D791505"/>
    <w:rsid w:val="4EF34216"/>
    <w:rsid w:val="4F1A6D51"/>
    <w:rsid w:val="506D5E80"/>
    <w:rsid w:val="51D53335"/>
    <w:rsid w:val="54B45E74"/>
    <w:rsid w:val="54C05942"/>
    <w:rsid w:val="550F1136"/>
    <w:rsid w:val="558F1AEB"/>
    <w:rsid w:val="5690017C"/>
    <w:rsid w:val="56B27D48"/>
    <w:rsid w:val="5C9D1469"/>
    <w:rsid w:val="5CC579DF"/>
    <w:rsid w:val="5CE943C9"/>
    <w:rsid w:val="5D986A97"/>
    <w:rsid w:val="5F514A99"/>
    <w:rsid w:val="601C57A4"/>
    <w:rsid w:val="63363C38"/>
    <w:rsid w:val="65754BEE"/>
    <w:rsid w:val="658B6E30"/>
    <w:rsid w:val="67230DC3"/>
    <w:rsid w:val="676456DA"/>
    <w:rsid w:val="67ED9B33"/>
    <w:rsid w:val="68207C6D"/>
    <w:rsid w:val="68220CE6"/>
    <w:rsid w:val="68784853"/>
    <w:rsid w:val="688C67E5"/>
    <w:rsid w:val="699C42CE"/>
    <w:rsid w:val="69BC403B"/>
    <w:rsid w:val="6A422823"/>
    <w:rsid w:val="6B0A4DEF"/>
    <w:rsid w:val="6B637D5F"/>
    <w:rsid w:val="6BCE7E80"/>
    <w:rsid w:val="6ED01D59"/>
    <w:rsid w:val="6F8927B5"/>
    <w:rsid w:val="7110372C"/>
    <w:rsid w:val="7389316D"/>
    <w:rsid w:val="742303A6"/>
    <w:rsid w:val="742C37FB"/>
    <w:rsid w:val="77321A52"/>
    <w:rsid w:val="7C0D2D9E"/>
    <w:rsid w:val="7DE94351"/>
    <w:rsid w:val="7F3E1EFB"/>
    <w:rsid w:val="93387481"/>
    <w:rsid w:val="FFCA6561"/>
    <w:rsid w:val="FFFE7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qFormat="1"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14"/>
    <w:qFormat/>
    <w:uiPriority w:val="0"/>
    <w:pPr>
      <w:keepNext/>
      <w:keepLines/>
      <w:spacing w:before="340" w:after="330" w:line="576" w:lineRule="auto"/>
      <w:outlineLvl w:val="0"/>
    </w:pPr>
    <w:rPr>
      <w:b/>
      <w:bCs/>
      <w:kern w:val="44"/>
      <w:sz w:val="44"/>
      <w:szCs w:val="44"/>
    </w:rPr>
  </w:style>
  <w:style w:type="paragraph" w:styleId="4">
    <w:name w:val="heading 2"/>
    <w:basedOn w:val="1"/>
    <w:next w:val="1"/>
    <w:link w:val="113"/>
    <w:qFormat/>
    <w:uiPriority w:val="0"/>
    <w:pPr>
      <w:keepNext/>
      <w:keepLines/>
      <w:spacing w:before="260" w:after="260" w:line="415" w:lineRule="auto"/>
      <w:outlineLvl w:val="1"/>
    </w:pPr>
    <w:rPr>
      <w:rFonts w:ascii="Arial" w:hAnsi="Arial" w:eastAsia="黑体"/>
      <w:b/>
      <w:bCs/>
      <w:sz w:val="32"/>
      <w:szCs w:val="32"/>
    </w:rPr>
  </w:style>
  <w:style w:type="paragraph" w:styleId="5">
    <w:name w:val="heading 3"/>
    <w:basedOn w:val="1"/>
    <w:next w:val="1"/>
    <w:link w:val="123"/>
    <w:qFormat/>
    <w:uiPriority w:val="0"/>
    <w:pPr>
      <w:keepNext/>
      <w:keepLines/>
      <w:spacing w:before="260" w:after="260" w:line="415" w:lineRule="auto"/>
      <w:outlineLvl w:val="2"/>
    </w:pPr>
    <w:rPr>
      <w:b/>
      <w:bCs/>
      <w:sz w:val="32"/>
      <w:szCs w:val="32"/>
    </w:rPr>
  </w:style>
  <w:style w:type="paragraph" w:styleId="6">
    <w:name w:val="heading 4"/>
    <w:basedOn w:val="1"/>
    <w:next w:val="1"/>
    <w:link w:val="127"/>
    <w:qFormat/>
    <w:uiPriority w:val="0"/>
    <w:pPr>
      <w:keepNext/>
      <w:keepLines/>
      <w:spacing w:before="280" w:after="290" w:line="374" w:lineRule="auto"/>
      <w:outlineLvl w:val="3"/>
    </w:pPr>
    <w:rPr>
      <w:rFonts w:ascii="Arial" w:hAnsi="Arial" w:eastAsia="黑体"/>
      <w:b/>
      <w:bCs/>
      <w:sz w:val="28"/>
      <w:szCs w:val="28"/>
    </w:rPr>
  </w:style>
  <w:style w:type="paragraph" w:styleId="7">
    <w:name w:val="heading 5"/>
    <w:basedOn w:val="1"/>
    <w:next w:val="8"/>
    <w:link w:val="128"/>
    <w:unhideWhenUsed/>
    <w:qFormat/>
    <w:uiPriority w:val="0"/>
    <w:pPr>
      <w:keepNext/>
      <w:keepLines/>
      <w:spacing w:before="280" w:after="290" w:line="376" w:lineRule="auto"/>
      <w:outlineLvl w:val="4"/>
    </w:pPr>
    <w:rPr>
      <w:rFonts w:ascii="Calibri" w:hAnsi="Calibri"/>
      <w:b/>
      <w:bCs/>
      <w:kern w:val="0"/>
      <w:sz w:val="28"/>
      <w:szCs w:val="28"/>
    </w:rPr>
  </w:style>
  <w:style w:type="paragraph" w:styleId="11">
    <w:name w:val="heading 6"/>
    <w:basedOn w:val="1"/>
    <w:next w:val="1"/>
    <w:link w:val="129"/>
    <w:qFormat/>
    <w:uiPriority w:val="0"/>
    <w:pPr>
      <w:keepNext/>
      <w:keepLines/>
      <w:widowControl/>
      <w:tabs>
        <w:tab w:val="left" w:pos="1440"/>
      </w:tabs>
      <w:spacing w:before="240" w:after="64" w:line="319" w:lineRule="auto"/>
      <w:ind w:left="1152" w:hanging="1152"/>
      <w:jc w:val="left"/>
      <w:outlineLvl w:val="5"/>
    </w:pPr>
    <w:rPr>
      <w:rFonts w:ascii="Arial" w:hAnsi="Arial" w:eastAsia="黑体"/>
      <w:b/>
      <w:bCs/>
      <w:kern w:val="0"/>
      <w:sz w:val="24"/>
    </w:rPr>
  </w:style>
  <w:style w:type="paragraph" w:styleId="12">
    <w:name w:val="heading 7"/>
    <w:basedOn w:val="1"/>
    <w:next w:val="1"/>
    <w:link w:val="130"/>
    <w:qFormat/>
    <w:uiPriority w:val="0"/>
    <w:pPr>
      <w:keepNext/>
      <w:keepLines/>
      <w:widowControl/>
      <w:tabs>
        <w:tab w:val="left" w:pos="2520"/>
      </w:tabs>
      <w:spacing w:before="240" w:after="64" w:line="319" w:lineRule="auto"/>
      <w:ind w:left="1296" w:hanging="1296"/>
      <w:jc w:val="left"/>
      <w:outlineLvl w:val="6"/>
    </w:pPr>
    <w:rPr>
      <w:b/>
      <w:bCs/>
      <w:kern w:val="0"/>
      <w:sz w:val="24"/>
    </w:rPr>
  </w:style>
  <w:style w:type="paragraph" w:styleId="13">
    <w:name w:val="heading 8"/>
    <w:basedOn w:val="1"/>
    <w:next w:val="1"/>
    <w:link w:val="131"/>
    <w:qFormat/>
    <w:uiPriority w:val="0"/>
    <w:pPr>
      <w:keepNext/>
      <w:keepLines/>
      <w:widowControl/>
      <w:tabs>
        <w:tab w:val="left" w:pos="1440"/>
      </w:tabs>
      <w:spacing w:before="240" w:after="64" w:line="319" w:lineRule="auto"/>
      <w:ind w:left="1440" w:hanging="1440"/>
      <w:jc w:val="left"/>
      <w:outlineLvl w:val="7"/>
    </w:pPr>
    <w:rPr>
      <w:rFonts w:ascii="Arial" w:hAnsi="Arial" w:eastAsia="黑体"/>
      <w:kern w:val="0"/>
      <w:sz w:val="24"/>
    </w:rPr>
  </w:style>
  <w:style w:type="paragraph" w:styleId="14">
    <w:name w:val="heading 9"/>
    <w:basedOn w:val="1"/>
    <w:next w:val="1"/>
    <w:link w:val="132"/>
    <w:qFormat/>
    <w:uiPriority w:val="0"/>
    <w:pPr>
      <w:keepNext/>
      <w:keepLines/>
      <w:widowControl/>
      <w:tabs>
        <w:tab w:val="left" w:pos="1584"/>
      </w:tabs>
      <w:spacing w:before="240" w:after="64" w:line="319" w:lineRule="auto"/>
      <w:ind w:left="1584" w:hanging="1584"/>
      <w:jc w:val="left"/>
      <w:outlineLvl w:val="8"/>
    </w:pPr>
    <w:rPr>
      <w:rFonts w:ascii="Arial" w:hAnsi="Arial" w:eastAsia="黑体"/>
      <w:kern w:val="0"/>
      <w:szCs w:val="21"/>
    </w:rPr>
  </w:style>
  <w:style w:type="character" w:default="1" w:styleId="88">
    <w:name w:val="Default Paragraph Font"/>
    <w:semiHidden/>
    <w:unhideWhenUsed/>
    <w:qFormat/>
    <w:uiPriority w:val="1"/>
  </w:style>
  <w:style w:type="table" w:default="1" w:styleId="85">
    <w:name w:val="Normal Table"/>
    <w:semiHidden/>
    <w:unhideWhenUsed/>
    <w:qFormat/>
    <w:uiPriority w:val="99"/>
    <w:tblPr>
      <w:tblCellMar>
        <w:top w:w="0" w:type="dxa"/>
        <w:left w:w="108" w:type="dxa"/>
        <w:bottom w:w="0" w:type="dxa"/>
        <w:right w:w="108" w:type="dxa"/>
      </w:tblCellMar>
    </w:tblPr>
  </w:style>
  <w:style w:type="paragraph" w:styleId="2">
    <w:name w:val="macro"/>
    <w:link w:val="39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line="360" w:lineRule="auto"/>
      <w:ind w:firstLine="200" w:firstLineChars="200"/>
      <w:jc w:val="both"/>
      <w:textAlignment w:val="baseline"/>
    </w:pPr>
    <w:rPr>
      <w:rFonts w:ascii="Courier New" w:hAnsi="Courier New" w:eastAsia="宋体" w:cs="Times New Roman"/>
      <w:sz w:val="24"/>
      <w:szCs w:val="22"/>
      <w:lang w:val="en-US" w:eastAsia="zh-CN" w:bidi="ar-SA"/>
    </w:rPr>
  </w:style>
  <w:style w:type="paragraph" w:styleId="8">
    <w:name w:val="Normal Indent"/>
    <w:basedOn w:val="1"/>
    <w:next w:val="9"/>
    <w:link w:val="802"/>
    <w:qFormat/>
    <w:uiPriority w:val="0"/>
    <w:pPr>
      <w:ind w:firstLine="420" w:firstLineChars="200"/>
    </w:pPr>
  </w:style>
  <w:style w:type="paragraph" w:styleId="9">
    <w:name w:val="Body Text"/>
    <w:basedOn w:val="1"/>
    <w:next w:val="10"/>
    <w:link w:val="254"/>
    <w:qFormat/>
    <w:uiPriority w:val="0"/>
    <w:pPr>
      <w:spacing w:after="120"/>
    </w:pPr>
  </w:style>
  <w:style w:type="paragraph" w:styleId="10">
    <w:name w:val="Plain Text"/>
    <w:basedOn w:val="1"/>
    <w:link w:val="159"/>
    <w:qFormat/>
    <w:uiPriority w:val="0"/>
    <w:rPr>
      <w:rFonts w:ascii="Courier New" w:hAnsi="Courier New"/>
      <w:szCs w:val="20"/>
    </w:rPr>
  </w:style>
  <w:style w:type="paragraph" w:styleId="15">
    <w:name w:val="List 3"/>
    <w:basedOn w:val="1"/>
    <w:qFormat/>
    <w:uiPriority w:val="0"/>
    <w:pPr>
      <w:adjustRightInd w:val="0"/>
      <w:spacing w:line="312" w:lineRule="atLeast"/>
      <w:ind w:left="1260" w:hanging="420"/>
      <w:textAlignment w:val="baseline"/>
    </w:pPr>
    <w:rPr>
      <w:kern w:val="0"/>
      <w:szCs w:val="20"/>
    </w:rPr>
  </w:style>
  <w:style w:type="paragraph" w:styleId="16">
    <w:name w:val="toc 7"/>
    <w:basedOn w:val="1"/>
    <w:next w:val="1"/>
    <w:qFormat/>
    <w:uiPriority w:val="39"/>
    <w:pPr>
      <w:ind w:left="1260"/>
      <w:jc w:val="left"/>
    </w:pPr>
    <w:rPr>
      <w:sz w:val="18"/>
      <w:szCs w:val="18"/>
    </w:rPr>
  </w:style>
  <w:style w:type="paragraph" w:styleId="17">
    <w:name w:val="List Number 2"/>
    <w:basedOn w:val="1"/>
    <w:qFormat/>
    <w:uiPriority w:val="0"/>
    <w:pPr>
      <w:numPr>
        <w:ilvl w:val="0"/>
        <w:numId w:val="1"/>
      </w:numPr>
      <w:adjustRightInd w:val="0"/>
      <w:spacing w:line="312" w:lineRule="atLeast"/>
      <w:ind w:left="0" w:leftChars="0" w:firstLine="0" w:firstLineChars="0"/>
      <w:textAlignment w:val="baseline"/>
    </w:pPr>
    <w:rPr>
      <w:kern w:val="0"/>
      <w:szCs w:val="20"/>
    </w:rPr>
  </w:style>
  <w:style w:type="paragraph" w:styleId="18">
    <w:name w:val="table of authorities"/>
    <w:basedOn w:val="1"/>
    <w:next w:val="1"/>
    <w:qFormat/>
    <w:uiPriority w:val="0"/>
    <w:pPr>
      <w:adjustRightInd w:val="0"/>
      <w:spacing w:line="312" w:lineRule="atLeast"/>
      <w:ind w:left="420" w:firstLine="200" w:firstLineChars="200"/>
      <w:textAlignment w:val="baseline"/>
    </w:pPr>
    <w:rPr>
      <w:kern w:val="0"/>
      <w:szCs w:val="20"/>
    </w:rPr>
  </w:style>
  <w:style w:type="paragraph" w:styleId="19">
    <w:name w:val="Note Heading"/>
    <w:basedOn w:val="1"/>
    <w:next w:val="1"/>
    <w:link w:val="168"/>
    <w:qFormat/>
    <w:uiPriority w:val="0"/>
    <w:pPr>
      <w:adjustRightInd w:val="0"/>
      <w:spacing w:line="312" w:lineRule="atLeast"/>
      <w:jc w:val="center"/>
      <w:textAlignment w:val="baseline"/>
    </w:pPr>
    <w:rPr>
      <w:kern w:val="0"/>
      <w:szCs w:val="20"/>
    </w:rPr>
  </w:style>
  <w:style w:type="paragraph" w:styleId="20">
    <w:name w:val="List Bullet 4"/>
    <w:basedOn w:val="1"/>
    <w:qFormat/>
    <w:uiPriority w:val="0"/>
    <w:pPr>
      <w:numPr>
        <w:ilvl w:val="0"/>
        <w:numId w:val="2"/>
      </w:numPr>
      <w:adjustRightInd w:val="0"/>
      <w:spacing w:line="312" w:lineRule="atLeast"/>
      <w:ind w:left="0" w:leftChars="0" w:firstLine="0" w:firstLineChars="0"/>
      <w:textAlignment w:val="baseline"/>
    </w:pPr>
    <w:rPr>
      <w:kern w:val="0"/>
      <w:szCs w:val="20"/>
    </w:rPr>
  </w:style>
  <w:style w:type="paragraph" w:styleId="21">
    <w:name w:val="index 8"/>
    <w:basedOn w:val="1"/>
    <w:next w:val="1"/>
    <w:qFormat/>
    <w:uiPriority w:val="0"/>
    <w:pPr>
      <w:adjustRightInd w:val="0"/>
      <w:spacing w:line="312" w:lineRule="atLeast"/>
      <w:ind w:left="2940" w:firstLine="200" w:firstLineChars="200"/>
      <w:textAlignment w:val="baseline"/>
    </w:pPr>
    <w:rPr>
      <w:kern w:val="0"/>
      <w:szCs w:val="20"/>
    </w:rPr>
  </w:style>
  <w:style w:type="paragraph" w:styleId="22">
    <w:name w:val="List Number"/>
    <w:basedOn w:val="1"/>
    <w:qFormat/>
    <w:uiPriority w:val="0"/>
    <w:pPr>
      <w:numPr>
        <w:ilvl w:val="0"/>
        <w:numId w:val="3"/>
      </w:numPr>
      <w:adjustRightInd w:val="0"/>
      <w:spacing w:line="312" w:lineRule="atLeast"/>
      <w:ind w:firstLine="0" w:firstLineChars="0"/>
      <w:textAlignment w:val="baseline"/>
    </w:pPr>
    <w:rPr>
      <w:kern w:val="0"/>
      <w:szCs w:val="20"/>
    </w:rPr>
  </w:style>
  <w:style w:type="paragraph" w:styleId="23">
    <w:name w:val="caption"/>
    <w:basedOn w:val="1"/>
    <w:next w:val="1"/>
    <w:unhideWhenUsed/>
    <w:qFormat/>
    <w:uiPriority w:val="0"/>
    <w:rPr>
      <w:rFonts w:ascii="Cambria" w:hAnsi="Cambria" w:eastAsia="黑体"/>
      <w:sz w:val="20"/>
      <w:szCs w:val="20"/>
    </w:rPr>
  </w:style>
  <w:style w:type="paragraph" w:styleId="24">
    <w:name w:val="index 5"/>
    <w:basedOn w:val="1"/>
    <w:next w:val="1"/>
    <w:qFormat/>
    <w:uiPriority w:val="0"/>
    <w:pPr>
      <w:adjustRightInd w:val="0"/>
      <w:spacing w:line="312" w:lineRule="atLeast"/>
      <w:ind w:left="1680" w:firstLine="200" w:firstLineChars="200"/>
      <w:textAlignment w:val="baseline"/>
    </w:pPr>
    <w:rPr>
      <w:kern w:val="0"/>
      <w:szCs w:val="20"/>
    </w:rPr>
  </w:style>
  <w:style w:type="paragraph" w:styleId="25">
    <w:name w:val="List Bullet"/>
    <w:basedOn w:val="1"/>
    <w:qFormat/>
    <w:uiPriority w:val="0"/>
    <w:pPr>
      <w:numPr>
        <w:ilvl w:val="0"/>
        <w:numId w:val="4"/>
      </w:numPr>
      <w:adjustRightInd w:val="0"/>
      <w:spacing w:line="312" w:lineRule="atLeast"/>
      <w:ind w:firstLine="0" w:firstLineChars="0"/>
      <w:textAlignment w:val="baseline"/>
    </w:pPr>
    <w:rPr>
      <w:kern w:val="0"/>
      <w:szCs w:val="20"/>
    </w:rPr>
  </w:style>
  <w:style w:type="paragraph" w:styleId="26">
    <w:name w:val="envelope address"/>
    <w:basedOn w:val="1"/>
    <w:qFormat/>
    <w:uiPriority w:val="0"/>
    <w:pPr>
      <w:framePr w:w="7920" w:h="1980" w:hRule="exact" w:hSpace="180" w:wrap="around" w:vAnchor="margin" w:hAnchor="page" w:xAlign="center" w:yAlign="bottom"/>
      <w:adjustRightInd w:val="0"/>
      <w:snapToGrid w:val="0"/>
      <w:spacing w:line="312" w:lineRule="atLeast"/>
      <w:ind w:left="2880"/>
      <w:textAlignment w:val="baseline"/>
    </w:pPr>
    <w:rPr>
      <w:rFonts w:ascii="Arial" w:hAnsi="Arial"/>
      <w:kern w:val="0"/>
      <w:sz w:val="24"/>
      <w:szCs w:val="20"/>
    </w:rPr>
  </w:style>
  <w:style w:type="paragraph" w:styleId="27">
    <w:name w:val="Document Map"/>
    <w:basedOn w:val="1"/>
    <w:link w:val="148"/>
    <w:qFormat/>
    <w:uiPriority w:val="0"/>
    <w:pPr>
      <w:shd w:val="clear" w:color="auto" w:fill="000080"/>
    </w:pPr>
  </w:style>
  <w:style w:type="paragraph" w:styleId="28">
    <w:name w:val="toa heading"/>
    <w:basedOn w:val="1"/>
    <w:next w:val="1"/>
    <w:qFormat/>
    <w:uiPriority w:val="0"/>
    <w:pPr>
      <w:adjustRightInd w:val="0"/>
      <w:spacing w:before="120" w:line="312" w:lineRule="atLeast"/>
      <w:ind w:firstLine="200" w:firstLineChars="200"/>
      <w:textAlignment w:val="baseline"/>
    </w:pPr>
    <w:rPr>
      <w:rFonts w:ascii="Arial" w:hAnsi="Arial"/>
      <w:kern w:val="0"/>
      <w:sz w:val="24"/>
      <w:szCs w:val="20"/>
    </w:rPr>
  </w:style>
  <w:style w:type="paragraph" w:styleId="29">
    <w:name w:val="annotation text"/>
    <w:basedOn w:val="1"/>
    <w:link w:val="149"/>
    <w:unhideWhenUsed/>
    <w:qFormat/>
    <w:uiPriority w:val="99"/>
    <w:pPr>
      <w:jc w:val="left"/>
    </w:pPr>
  </w:style>
  <w:style w:type="paragraph" w:styleId="30">
    <w:name w:val="index 6"/>
    <w:basedOn w:val="1"/>
    <w:next w:val="1"/>
    <w:qFormat/>
    <w:uiPriority w:val="0"/>
    <w:pPr>
      <w:adjustRightInd w:val="0"/>
      <w:spacing w:line="312" w:lineRule="atLeast"/>
      <w:ind w:left="2100" w:firstLine="200" w:firstLineChars="200"/>
      <w:textAlignment w:val="baseline"/>
    </w:pPr>
    <w:rPr>
      <w:kern w:val="0"/>
      <w:szCs w:val="20"/>
    </w:rPr>
  </w:style>
  <w:style w:type="paragraph" w:styleId="31">
    <w:name w:val="Salutation"/>
    <w:basedOn w:val="1"/>
    <w:next w:val="1"/>
    <w:link w:val="210"/>
    <w:qFormat/>
    <w:uiPriority w:val="0"/>
    <w:rPr>
      <w:rFonts w:ascii="Calibri" w:hAnsi="Calibri"/>
    </w:rPr>
  </w:style>
  <w:style w:type="paragraph" w:styleId="32">
    <w:name w:val="Body Text 3"/>
    <w:basedOn w:val="1"/>
    <w:link w:val="157"/>
    <w:qFormat/>
    <w:uiPriority w:val="0"/>
    <w:rPr>
      <w:rFonts w:ascii="宋体"/>
      <w:sz w:val="24"/>
      <w:szCs w:val="20"/>
    </w:rPr>
  </w:style>
  <w:style w:type="paragraph" w:styleId="33">
    <w:name w:val="Closing"/>
    <w:basedOn w:val="1"/>
    <w:next w:val="1"/>
    <w:link w:val="186"/>
    <w:qFormat/>
    <w:uiPriority w:val="0"/>
    <w:pPr>
      <w:adjustRightInd w:val="0"/>
      <w:spacing w:line="312" w:lineRule="atLeast"/>
      <w:ind w:left="4320"/>
      <w:textAlignment w:val="baseline"/>
    </w:pPr>
    <w:rPr>
      <w:kern w:val="0"/>
      <w:szCs w:val="20"/>
    </w:rPr>
  </w:style>
  <w:style w:type="paragraph" w:styleId="34">
    <w:name w:val="List Bullet 3"/>
    <w:basedOn w:val="1"/>
    <w:qFormat/>
    <w:uiPriority w:val="0"/>
    <w:pPr>
      <w:numPr>
        <w:ilvl w:val="0"/>
        <w:numId w:val="5"/>
      </w:numPr>
      <w:adjustRightInd w:val="0"/>
      <w:spacing w:line="312" w:lineRule="atLeast"/>
      <w:ind w:left="0" w:leftChars="0" w:firstLine="0" w:firstLineChars="0"/>
      <w:textAlignment w:val="baseline"/>
    </w:pPr>
    <w:rPr>
      <w:kern w:val="0"/>
      <w:szCs w:val="20"/>
    </w:rPr>
  </w:style>
  <w:style w:type="paragraph" w:styleId="35">
    <w:name w:val="Body Text Indent"/>
    <w:basedOn w:val="1"/>
    <w:link w:val="153"/>
    <w:qFormat/>
    <w:uiPriority w:val="0"/>
    <w:pPr>
      <w:spacing w:after="120"/>
      <w:ind w:left="420" w:leftChars="200"/>
    </w:pPr>
  </w:style>
  <w:style w:type="paragraph" w:styleId="36">
    <w:name w:val="List Number 3"/>
    <w:basedOn w:val="1"/>
    <w:qFormat/>
    <w:uiPriority w:val="0"/>
    <w:pPr>
      <w:numPr>
        <w:ilvl w:val="0"/>
        <w:numId w:val="6"/>
      </w:numPr>
      <w:adjustRightInd w:val="0"/>
      <w:spacing w:line="312" w:lineRule="atLeast"/>
      <w:ind w:left="0" w:leftChars="0" w:firstLine="0" w:firstLineChars="0"/>
      <w:textAlignment w:val="baseline"/>
    </w:pPr>
    <w:rPr>
      <w:kern w:val="0"/>
      <w:szCs w:val="20"/>
    </w:rPr>
  </w:style>
  <w:style w:type="paragraph" w:styleId="37">
    <w:name w:val="List 2"/>
    <w:basedOn w:val="1"/>
    <w:qFormat/>
    <w:uiPriority w:val="0"/>
    <w:pPr>
      <w:adjustRightInd w:val="0"/>
      <w:spacing w:line="312" w:lineRule="atLeast"/>
      <w:ind w:left="840" w:hanging="420"/>
      <w:textAlignment w:val="baseline"/>
    </w:pPr>
    <w:rPr>
      <w:kern w:val="0"/>
      <w:szCs w:val="20"/>
    </w:rPr>
  </w:style>
  <w:style w:type="paragraph" w:styleId="38">
    <w:name w:val="List Continue"/>
    <w:basedOn w:val="1"/>
    <w:qFormat/>
    <w:uiPriority w:val="0"/>
    <w:pPr>
      <w:adjustRightInd w:val="0"/>
      <w:spacing w:after="120" w:line="312" w:lineRule="atLeast"/>
      <w:ind w:left="420"/>
      <w:textAlignment w:val="baseline"/>
    </w:pPr>
    <w:rPr>
      <w:kern w:val="0"/>
      <w:szCs w:val="20"/>
    </w:rPr>
  </w:style>
  <w:style w:type="paragraph" w:styleId="39">
    <w:name w:val="Block Text"/>
    <w:basedOn w:val="1"/>
    <w:qFormat/>
    <w:uiPriority w:val="0"/>
    <w:pPr>
      <w:adjustRightInd w:val="0"/>
      <w:spacing w:after="120" w:line="312" w:lineRule="atLeast"/>
      <w:ind w:left="1440" w:right="1440"/>
      <w:textAlignment w:val="baseline"/>
    </w:pPr>
    <w:rPr>
      <w:kern w:val="0"/>
      <w:szCs w:val="20"/>
    </w:rPr>
  </w:style>
  <w:style w:type="paragraph" w:styleId="40">
    <w:name w:val="List Bullet 2"/>
    <w:basedOn w:val="1"/>
    <w:qFormat/>
    <w:uiPriority w:val="0"/>
    <w:pPr>
      <w:numPr>
        <w:ilvl w:val="0"/>
        <w:numId w:val="7"/>
      </w:numPr>
      <w:adjustRightInd w:val="0"/>
      <w:spacing w:line="312" w:lineRule="atLeast"/>
      <w:ind w:left="0" w:leftChars="0" w:firstLine="0" w:firstLineChars="0"/>
      <w:textAlignment w:val="baseline"/>
    </w:pPr>
    <w:rPr>
      <w:kern w:val="0"/>
      <w:szCs w:val="20"/>
    </w:rPr>
  </w:style>
  <w:style w:type="paragraph" w:styleId="41">
    <w:name w:val="index 4"/>
    <w:basedOn w:val="1"/>
    <w:next w:val="1"/>
    <w:qFormat/>
    <w:uiPriority w:val="0"/>
    <w:pPr>
      <w:adjustRightInd w:val="0"/>
      <w:spacing w:line="312" w:lineRule="atLeast"/>
      <w:ind w:left="1260" w:firstLine="200" w:firstLineChars="200"/>
      <w:textAlignment w:val="baseline"/>
    </w:pPr>
    <w:rPr>
      <w:kern w:val="0"/>
      <w:szCs w:val="20"/>
    </w:rPr>
  </w:style>
  <w:style w:type="paragraph" w:styleId="42">
    <w:name w:val="toc 5"/>
    <w:basedOn w:val="1"/>
    <w:next w:val="1"/>
    <w:qFormat/>
    <w:uiPriority w:val="39"/>
    <w:pPr>
      <w:ind w:left="840"/>
      <w:jc w:val="left"/>
    </w:pPr>
    <w:rPr>
      <w:sz w:val="18"/>
      <w:szCs w:val="18"/>
    </w:rPr>
  </w:style>
  <w:style w:type="paragraph" w:styleId="43">
    <w:name w:val="toc 3"/>
    <w:basedOn w:val="1"/>
    <w:next w:val="1"/>
    <w:qFormat/>
    <w:uiPriority w:val="39"/>
    <w:pPr>
      <w:ind w:left="420"/>
      <w:jc w:val="left"/>
    </w:pPr>
    <w:rPr>
      <w:i/>
      <w:iCs/>
      <w:sz w:val="20"/>
      <w:szCs w:val="20"/>
    </w:rPr>
  </w:style>
  <w:style w:type="paragraph" w:styleId="44">
    <w:name w:val="List Bullet 5"/>
    <w:basedOn w:val="1"/>
    <w:qFormat/>
    <w:uiPriority w:val="0"/>
    <w:pPr>
      <w:numPr>
        <w:ilvl w:val="0"/>
        <w:numId w:val="8"/>
      </w:numPr>
      <w:adjustRightInd w:val="0"/>
      <w:spacing w:line="312" w:lineRule="atLeast"/>
      <w:ind w:left="0" w:leftChars="0" w:firstLine="0" w:firstLineChars="0"/>
      <w:textAlignment w:val="baseline"/>
    </w:pPr>
    <w:rPr>
      <w:kern w:val="0"/>
      <w:szCs w:val="20"/>
    </w:rPr>
  </w:style>
  <w:style w:type="paragraph" w:styleId="45">
    <w:name w:val="List Number 4"/>
    <w:basedOn w:val="1"/>
    <w:qFormat/>
    <w:uiPriority w:val="0"/>
    <w:pPr>
      <w:numPr>
        <w:ilvl w:val="0"/>
        <w:numId w:val="9"/>
      </w:numPr>
      <w:adjustRightInd w:val="0"/>
      <w:spacing w:line="312" w:lineRule="atLeast"/>
      <w:ind w:left="0" w:leftChars="0" w:firstLine="0" w:firstLineChars="0"/>
      <w:textAlignment w:val="baseline"/>
    </w:pPr>
    <w:rPr>
      <w:kern w:val="0"/>
      <w:szCs w:val="20"/>
    </w:rPr>
  </w:style>
  <w:style w:type="paragraph" w:styleId="46">
    <w:name w:val="toc 8"/>
    <w:basedOn w:val="1"/>
    <w:next w:val="1"/>
    <w:qFormat/>
    <w:uiPriority w:val="39"/>
    <w:pPr>
      <w:ind w:left="1470"/>
      <w:jc w:val="left"/>
    </w:pPr>
    <w:rPr>
      <w:sz w:val="18"/>
      <w:szCs w:val="18"/>
    </w:rPr>
  </w:style>
  <w:style w:type="paragraph" w:styleId="47">
    <w:name w:val="index 3"/>
    <w:basedOn w:val="1"/>
    <w:next w:val="1"/>
    <w:qFormat/>
    <w:uiPriority w:val="0"/>
    <w:pPr>
      <w:adjustRightInd w:val="0"/>
      <w:spacing w:line="312" w:lineRule="atLeast"/>
      <w:ind w:left="840" w:firstLine="200" w:firstLineChars="200"/>
      <w:textAlignment w:val="baseline"/>
    </w:pPr>
    <w:rPr>
      <w:kern w:val="0"/>
      <w:szCs w:val="20"/>
    </w:rPr>
  </w:style>
  <w:style w:type="paragraph" w:styleId="48">
    <w:name w:val="Date"/>
    <w:basedOn w:val="1"/>
    <w:next w:val="1"/>
    <w:link w:val="142"/>
    <w:qFormat/>
    <w:uiPriority w:val="0"/>
    <w:rPr>
      <w:sz w:val="24"/>
      <w:szCs w:val="20"/>
    </w:rPr>
  </w:style>
  <w:style w:type="paragraph" w:styleId="49">
    <w:name w:val="Body Text Indent 2"/>
    <w:basedOn w:val="1"/>
    <w:link w:val="166"/>
    <w:qFormat/>
    <w:uiPriority w:val="0"/>
    <w:pPr>
      <w:spacing w:line="360" w:lineRule="auto"/>
      <w:ind w:left="420" w:leftChars="200"/>
    </w:pPr>
  </w:style>
  <w:style w:type="paragraph" w:styleId="50">
    <w:name w:val="endnote text"/>
    <w:basedOn w:val="1"/>
    <w:link w:val="385"/>
    <w:unhideWhenUsed/>
    <w:qFormat/>
    <w:uiPriority w:val="0"/>
    <w:pPr>
      <w:snapToGrid w:val="0"/>
      <w:jc w:val="left"/>
    </w:pPr>
  </w:style>
  <w:style w:type="paragraph" w:styleId="51">
    <w:name w:val="List Continue 5"/>
    <w:basedOn w:val="1"/>
    <w:qFormat/>
    <w:uiPriority w:val="0"/>
    <w:pPr>
      <w:adjustRightInd w:val="0"/>
      <w:spacing w:after="120" w:line="312" w:lineRule="atLeast"/>
      <w:ind w:left="2100"/>
      <w:textAlignment w:val="baseline"/>
    </w:pPr>
    <w:rPr>
      <w:kern w:val="0"/>
      <w:szCs w:val="20"/>
    </w:rPr>
  </w:style>
  <w:style w:type="paragraph" w:styleId="52">
    <w:name w:val="Balloon Text"/>
    <w:basedOn w:val="1"/>
    <w:link w:val="155"/>
    <w:qFormat/>
    <w:uiPriority w:val="0"/>
    <w:rPr>
      <w:sz w:val="18"/>
      <w:szCs w:val="18"/>
    </w:rPr>
  </w:style>
  <w:style w:type="paragraph" w:styleId="53">
    <w:name w:val="footer"/>
    <w:basedOn w:val="1"/>
    <w:link w:val="126"/>
    <w:unhideWhenUsed/>
    <w:qFormat/>
    <w:uiPriority w:val="99"/>
    <w:pPr>
      <w:tabs>
        <w:tab w:val="center" w:pos="4153"/>
        <w:tab w:val="right" w:pos="8306"/>
      </w:tabs>
      <w:snapToGrid w:val="0"/>
      <w:jc w:val="left"/>
    </w:pPr>
    <w:rPr>
      <w:sz w:val="18"/>
      <w:szCs w:val="18"/>
    </w:rPr>
  </w:style>
  <w:style w:type="paragraph" w:styleId="54">
    <w:name w:val="envelope return"/>
    <w:basedOn w:val="1"/>
    <w:qFormat/>
    <w:uiPriority w:val="0"/>
    <w:pPr>
      <w:adjustRightInd w:val="0"/>
      <w:snapToGrid w:val="0"/>
      <w:spacing w:line="312" w:lineRule="atLeast"/>
      <w:textAlignment w:val="baseline"/>
    </w:pPr>
    <w:rPr>
      <w:rFonts w:ascii="Arial" w:hAnsi="Arial"/>
      <w:kern w:val="0"/>
      <w:szCs w:val="20"/>
    </w:rPr>
  </w:style>
  <w:style w:type="paragraph" w:styleId="55">
    <w:name w:val="header"/>
    <w:basedOn w:val="1"/>
    <w:link w:val="125"/>
    <w:unhideWhenUsed/>
    <w:qFormat/>
    <w:uiPriority w:val="99"/>
    <w:pPr>
      <w:pBdr>
        <w:bottom w:val="single" w:color="auto" w:sz="6" w:space="1"/>
      </w:pBdr>
      <w:tabs>
        <w:tab w:val="center" w:pos="4153"/>
        <w:tab w:val="right" w:pos="8306"/>
      </w:tabs>
      <w:snapToGrid w:val="0"/>
      <w:jc w:val="center"/>
    </w:pPr>
    <w:rPr>
      <w:sz w:val="18"/>
      <w:szCs w:val="18"/>
    </w:rPr>
  </w:style>
  <w:style w:type="paragraph" w:styleId="56">
    <w:name w:val="Signature"/>
    <w:basedOn w:val="1"/>
    <w:link w:val="250"/>
    <w:qFormat/>
    <w:uiPriority w:val="0"/>
    <w:pPr>
      <w:adjustRightInd w:val="0"/>
      <w:spacing w:line="312" w:lineRule="atLeast"/>
      <w:ind w:left="4320"/>
      <w:textAlignment w:val="baseline"/>
    </w:pPr>
    <w:rPr>
      <w:kern w:val="0"/>
      <w:szCs w:val="20"/>
    </w:rPr>
  </w:style>
  <w:style w:type="paragraph" w:styleId="57">
    <w:name w:val="toc 1"/>
    <w:basedOn w:val="1"/>
    <w:next w:val="1"/>
    <w:qFormat/>
    <w:uiPriority w:val="39"/>
    <w:pPr>
      <w:spacing w:before="120" w:after="120"/>
      <w:jc w:val="left"/>
    </w:pPr>
    <w:rPr>
      <w:b/>
      <w:bCs/>
      <w:caps/>
      <w:sz w:val="20"/>
      <w:szCs w:val="20"/>
    </w:rPr>
  </w:style>
  <w:style w:type="paragraph" w:styleId="58">
    <w:name w:val="List Continue 4"/>
    <w:basedOn w:val="1"/>
    <w:qFormat/>
    <w:uiPriority w:val="0"/>
    <w:pPr>
      <w:adjustRightInd w:val="0"/>
      <w:spacing w:after="120" w:line="312" w:lineRule="atLeast"/>
      <w:ind w:left="1680"/>
      <w:textAlignment w:val="baseline"/>
    </w:pPr>
    <w:rPr>
      <w:kern w:val="0"/>
      <w:szCs w:val="20"/>
    </w:rPr>
  </w:style>
  <w:style w:type="paragraph" w:styleId="59">
    <w:name w:val="toc 4"/>
    <w:basedOn w:val="1"/>
    <w:next w:val="1"/>
    <w:qFormat/>
    <w:uiPriority w:val="39"/>
    <w:pPr>
      <w:ind w:left="630"/>
      <w:jc w:val="left"/>
    </w:pPr>
    <w:rPr>
      <w:sz w:val="18"/>
      <w:szCs w:val="18"/>
    </w:rPr>
  </w:style>
  <w:style w:type="paragraph" w:styleId="60">
    <w:name w:val="index heading"/>
    <w:basedOn w:val="1"/>
    <w:next w:val="61"/>
    <w:qFormat/>
    <w:uiPriority w:val="0"/>
    <w:pPr>
      <w:adjustRightInd w:val="0"/>
      <w:spacing w:line="312" w:lineRule="atLeast"/>
      <w:ind w:firstLine="200" w:firstLineChars="200"/>
      <w:textAlignment w:val="baseline"/>
    </w:pPr>
    <w:rPr>
      <w:rFonts w:ascii="Arial" w:hAnsi="Arial"/>
      <w:b/>
      <w:kern w:val="0"/>
      <w:szCs w:val="20"/>
    </w:rPr>
  </w:style>
  <w:style w:type="paragraph" w:styleId="61">
    <w:name w:val="index 1"/>
    <w:basedOn w:val="1"/>
    <w:next w:val="1"/>
    <w:qFormat/>
    <w:uiPriority w:val="0"/>
    <w:pPr>
      <w:spacing w:line="220" w:lineRule="exact"/>
      <w:jc w:val="center"/>
    </w:pPr>
    <w:rPr>
      <w:rFonts w:ascii="仿宋_GB2312" w:hAnsi="Calibri" w:eastAsia="仿宋_GB2312"/>
      <w:szCs w:val="21"/>
    </w:rPr>
  </w:style>
  <w:style w:type="paragraph" w:styleId="62">
    <w:name w:val="Subtitle"/>
    <w:basedOn w:val="1"/>
    <w:link w:val="251"/>
    <w:qFormat/>
    <w:uiPriority w:val="0"/>
    <w:pPr>
      <w:spacing w:before="240" w:after="60" w:line="312" w:lineRule="auto"/>
      <w:jc w:val="center"/>
      <w:outlineLvl w:val="1"/>
    </w:pPr>
    <w:rPr>
      <w:rFonts w:ascii="Cambria" w:hAnsi="Cambria"/>
      <w:b/>
      <w:bCs/>
      <w:kern w:val="28"/>
      <w:sz w:val="32"/>
      <w:szCs w:val="32"/>
    </w:rPr>
  </w:style>
  <w:style w:type="paragraph" w:styleId="63">
    <w:name w:val="List Number 5"/>
    <w:basedOn w:val="1"/>
    <w:qFormat/>
    <w:uiPriority w:val="0"/>
    <w:pPr>
      <w:numPr>
        <w:ilvl w:val="0"/>
        <w:numId w:val="10"/>
      </w:numPr>
      <w:adjustRightInd w:val="0"/>
      <w:spacing w:line="312" w:lineRule="atLeast"/>
      <w:ind w:left="0" w:leftChars="0" w:firstLine="0" w:firstLineChars="0"/>
      <w:textAlignment w:val="baseline"/>
    </w:pPr>
    <w:rPr>
      <w:kern w:val="0"/>
      <w:szCs w:val="20"/>
    </w:rPr>
  </w:style>
  <w:style w:type="paragraph" w:styleId="64">
    <w:name w:val="List"/>
    <w:basedOn w:val="1"/>
    <w:next w:val="1"/>
    <w:qFormat/>
    <w:uiPriority w:val="0"/>
    <w:pPr>
      <w:keepNext/>
      <w:adjustRightInd w:val="0"/>
      <w:spacing w:beforeLines="30" w:after="100" w:afterAutospacing="1"/>
      <w:jc w:val="center"/>
      <w:textAlignment w:val="baseline"/>
    </w:pPr>
    <w:rPr>
      <w:rFonts w:ascii="Calibri" w:hAnsi="Calibri"/>
      <w:kern w:val="0"/>
      <w:sz w:val="24"/>
      <w:szCs w:val="20"/>
    </w:rPr>
  </w:style>
  <w:style w:type="paragraph" w:styleId="65">
    <w:name w:val="footnote text"/>
    <w:basedOn w:val="1"/>
    <w:link w:val="156"/>
    <w:qFormat/>
    <w:uiPriority w:val="0"/>
    <w:rPr>
      <w:sz w:val="20"/>
      <w:szCs w:val="20"/>
    </w:rPr>
  </w:style>
  <w:style w:type="paragraph" w:styleId="66">
    <w:name w:val="toc 6"/>
    <w:basedOn w:val="1"/>
    <w:next w:val="1"/>
    <w:qFormat/>
    <w:uiPriority w:val="39"/>
    <w:pPr>
      <w:ind w:left="1050"/>
      <w:jc w:val="left"/>
    </w:pPr>
    <w:rPr>
      <w:sz w:val="18"/>
      <w:szCs w:val="18"/>
    </w:rPr>
  </w:style>
  <w:style w:type="paragraph" w:styleId="67">
    <w:name w:val="List 5"/>
    <w:basedOn w:val="1"/>
    <w:qFormat/>
    <w:uiPriority w:val="0"/>
    <w:pPr>
      <w:adjustRightInd w:val="0"/>
      <w:spacing w:line="312" w:lineRule="atLeast"/>
      <w:ind w:left="2100" w:hanging="420"/>
      <w:textAlignment w:val="baseline"/>
    </w:pPr>
    <w:rPr>
      <w:kern w:val="0"/>
      <w:szCs w:val="20"/>
    </w:rPr>
  </w:style>
  <w:style w:type="paragraph" w:styleId="68">
    <w:name w:val="Body Text Indent 3"/>
    <w:basedOn w:val="1"/>
    <w:link w:val="141"/>
    <w:qFormat/>
    <w:uiPriority w:val="0"/>
    <w:pPr>
      <w:spacing w:after="120"/>
      <w:ind w:left="420" w:leftChars="200"/>
    </w:pPr>
    <w:rPr>
      <w:sz w:val="16"/>
      <w:szCs w:val="16"/>
    </w:rPr>
  </w:style>
  <w:style w:type="paragraph" w:styleId="69">
    <w:name w:val="index 7"/>
    <w:basedOn w:val="1"/>
    <w:next w:val="1"/>
    <w:qFormat/>
    <w:uiPriority w:val="0"/>
    <w:pPr>
      <w:adjustRightInd w:val="0"/>
      <w:spacing w:line="312" w:lineRule="atLeast"/>
      <w:ind w:left="2520" w:firstLine="200" w:firstLineChars="200"/>
      <w:textAlignment w:val="baseline"/>
    </w:pPr>
    <w:rPr>
      <w:kern w:val="0"/>
      <w:szCs w:val="20"/>
    </w:rPr>
  </w:style>
  <w:style w:type="paragraph" w:styleId="70">
    <w:name w:val="index 9"/>
    <w:basedOn w:val="1"/>
    <w:next w:val="1"/>
    <w:qFormat/>
    <w:uiPriority w:val="0"/>
    <w:pPr>
      <w:adjustRightInd w:val="0"/>
      <w:spacing w:line="312" w:lineRule="atLeast"/>
      <w:ind w:left="3360" w:firstLine="200" w:firstLineChars="200"/>
      <w:textAlignment w:val="baseline"/>
    </w:pPr>
    <w:rPr>
      <w:kern w:val="0"/>
      <w:szCs w:val="20"/>
    </w:rPr>
  </w:style>
  <w:style w:type="paragraph" w:styleId="71">
    <w:name w:val="table of figures"/>
    <w:basedOn w:val="1"/>
    <w:next w:val="1"/>
    <w:qFormat/>
    <w:uiPriority w:val="0"/>
    <w:pPr>
      <w:ind w:left="200" w:leftChars="200" w:hanging="200" w:hangingChars="200"/>
    </w:pPr>
  </w:style>
  <w:style w:type="paragraph" w:styleId="72">
    <w:name w:val="toc 2"/>
    <w:basedOn w:val="1"/>
    <w:next w:val="1"/>
    <w:qFormat/>
    <w:uiPriority w:val="39"/>
    <w:pPr>
      <w:ind w:left="210"/>
      <w:jc w:val="left"/>
    </w:pPr>
    <w:rPr>
      <w:smallCaps/>
      <w:sz w:val="20"/>
      <w:szCs w:val="20"/>
    </w:rPr>
  </w:style>
  <w:style w:type="paragraph" w:styleId="73">
    <w:name w:val="toc 9"/>
    <w:basedOn w:val="1"/>
    <w:next w:val="1"/>
    <w:qFormat/>
    <w:uiPriority w:val="39"/>
    <w:pPr>
      <w:ind w:left="1680"/>
      <w:jc w:val="left"/>
    </w:pPr>
    <w:rPr>
      <w:sz w:val="18"/>
      <w:szCs w:val="18"/>
    </w:rPr>
  </w:style>
  <w:style w:type="paragraph" w:styleId="74">
    <w:name w:val="Body Text 2"/>
    <w:basedOn w:val="1"/>
    <w:link w:val="183"/>
    <w:qFormat/>
    <w:uiPriority w:val="0"/>
    <w:pPr>
      <w:widowControl/>
      <w:spacing w:before="100" w:beforeAutospacing="1" w:after="100" w:afterAutospacing="1" w:line="480" w:lineRule="auto"/>
      <w:jc w:val="left"/>
    </w:pPr>
    <w:rPr>
      <w:kern w:val="0"/>
      <w:sz w:val="28"/>
      <w:szCs w:val="20"/>
    </w:rPr>
  </w:style>
  <w:style w:type="paragraph" w:styleId="75">
    <w:name w:val="List 4"/>
    <w:basedOn w:val="1"/>
    <w:qFormat/>
    <w:uiPriority w:val="0"/>
    <w:pPr>
      <w:adjustRightInd w:val="0"/>
      <w:spacing w:line="312" w:lineRule="atLeast"/>
      <w:ind w:left="1680" w:hanging="420"/>
      <w:textAlignment w:val="baseline"/>
    </w:pPr>
    <w:rPr>
      <w:kern w:val="0"/>
      <w:szCs w:val="20"/>
    </w:rPr>
  </w:style>
  <w:style w:type="paragraph" w:styleId="76">
    <w:name w:val="List Continue 2"/>
    <w:basedOn w:val="1"/>
    <w:qFormat/>
    <w:uiPriority w:val="0"/>
    <w:pPr>
      <w:adjustRightInd w:val="0"/>
      <w:spacing w:after="120" w:line="312" w:lineRule="atLeast"/>
      <w:ind w:left="840"/>
      <w:textAlignment w:val="baseline"/>
    </w:pPr>
    <w:rPr>
      <w:kern w:val="0"/>
      <w:szCs w:val="20"/>
    </w:rPr>
  </w:style>
  <w:style w:type="paragraph" w:styleId="77">
    <w:name w:val="Message Header"/>
    <w:basedOn w:val="1"/>
    <w:link w:val="252"/>
    <w:qFormat/>
    <w:uiPriority w:val="0"/>
    <w:pPr>
      <w:pBdr>
        <w:top w:val="single" w:color="auto" w:sz="6" w:space="1"/>
        <w:left w:val="single" w:color="auto" w:sz="6" w:space="1"/>
        <w:bottom w:val="single" w:color="auto" w:sz="6" w:space="1"/>
        <w:right w:val="single" w:color="auto" w:sz="6" w:space="1"/>
      </w:pBdr>
      <w:shd w:val="pct20" w:color="auto" w:fill="auto"/>
      <w:adjustRightInd w:val="0"/>
      <w:spacing w:line="312" w:lineRule="atLeast"/>
      <w:ind w:left="1080" w:hanging="1080"/>
      <w:textAlignment w:val="baseline"/>
    </w:pPr>
    <w:rPr>
      <w:rFonts w:ascii="Arial" w:hAnsi="Arial"/>
      <w:kern w:val="0"/>
      <w:sz w:val="24"/>
      <w:szCs w:val="20"/>
    </w:rPr>
  </w:style>
  <w:style w:type="paragraph" w:styleId="78">
    <w:name w:val="Normal (Web)"/>
    <w:basedOn w:val="1"/>
    <w:link w:val="1319"/>
    <w:unhideWhenUsed/>
    <w:qFormat/>
    <w:uiPriority w:val="0"/>
    <w:pPr>
      <w:widowControl/>
      <w:spacing w:before="100" w:beforeAutospacing="1" w:after="100" w:afterAutospacing="1"/>
      <w:jc w:val="left"/>
    </w:pPr>
    <w:rPr>
      <w:rFonts w:ascii="宋体" w:hAnsi="宋体" w:cs="宋体"/>
      <w:kern w:val="0"/>
      <w:sz w:val="24"/>
    </w:rPr>
  </w:style>
  <w:style w:type="paragraph" w:styleId="79">
    <w:name w:val="List Continue 3"/>
    <w:basedOn w:val="1"/>
    <w:qFormat/>
    <w:uiPriority w:val="0"/>
    <w:pPr>
      <w:adjustRightInd w:val="0"/>
      <w:spacing w:after="120" w:line="312" w:lineRule="atLeast"/>
      <w:ind w:left="1260"/>
      <w:textAlignment w:val="baseline"/>
    </w:pPr>
    <w:rPr>
      <w:kern w:val="0"/>
      <w:szCs w:val="20"/>
    </w:rPr>
  </w:style>
  <w:style w:type="paragraph" w:styleId="80">
    <w:name w:val="index 2"/>
    <w:basedOn w:val="1"/>
    <w:next w:val="1"/>
    <w:qFormat/>
    <w:uiPriority w:val="0"/>
    <w:pPr>
      <w:adjustRightInd w:val="0"/>
      <w:spacing w:line="312" w:lineRule="atLeast"/>
      <w:ind w:left="420" w:firstLine="200" w:firstLineChars="200"/>
      <w:textAlignment w:val="baseline"/>
    </w:pPr>
    <w:rPr>
      <w:kern w:val="0"/>
      <w:szCs w:val="20"/>
    </w:rPr>
  </w:style>
  <w:style w:type="paragraph" w:styleId="81">
    <w:name w:val="Title"/>
    <w:basedOn w:val="1"/>
    <w:link w:val="143"/>
    <w:qFormat/>
    <w:uiPriority w:val="0"/>
    <w:pPr>
      <w:adjustRightInd w:val="0"/>
      <w:spacing w:before="240" w:after="60" w:line="420" w:lineRule="atLeast"/>
      <w:jc w:val="center"/>
      <w:textAlignment w:val="baseline"/>
      <w:outlineLvl w:val="0"/>
    </w:pPr>
    <w:rPr>
      <w:rFonts w:ascii="Arial" w:hAnsi="Arial"/>
      <w:b/>
      <w:kern w:val="0"/>
      <w:sz w:val="32"/>
      <w:szCs w:val="20"/>
    </w:rPr>
  </w:style>
  <w:style w:type="paragraph" w:styleId="82">
    <w:name w:val="annotation subject"/>
    <w:basedOn w:val="29"/>
    <w:next w:val="29"/>
    <w:link w:val="150"/>
    <w:qFormat/>
    <w:uiPriority w:val="0"/>
    <w:rPr>
      <w:b/>
      <w:bCs/>
    </w:rPr>
  </w:style>
  <w:style w:type="paragraph" w:styleId="83">
    <w:name w:val="Body Text First Indent"/>
    <w:basedOn w:val="9"/>
    <w:next w:val="1"/>
    <w:link w:val="253"/>
    <w:qFormat/>
    <w:uiPriority w:val="0"/>
    <w:pPr>
      <w:adjustRightInd w:val="0"/>
      <w:spacing w:line="312" w:lineRule="atLeast"/>
      <w:ind w:firstLine="420"/>
      <w:textAlignment w:val="baseline"/>
    </w:pPr>
    <w:rPr>
      <w:szCs w:val="21"/>
    </w:rPr>
  </w:style>
  <w:style w:type="paragraph" w:styleId="84">
    <w:name w:val="Body Text First Indent 2"/>
    <w:basedOn w:val="35"/>
    <w:link w:val="255"/>
    <w:qFormat/>
    <w:uiPriority w:val="0"/>
    <w:pPr>
      <w:adjustRightInd w:val="0"/>
      <w:spacing w:line="312" w:lineRule="atLeast"/>
      <w:ind w:left="0" w:leftChars="0" w:firstLine="210"/>
      <w:textAlignment w:val="baseline"/>
    </w:pPr>
    <w:rPr>
      <w:szCs w:val="21"/>
    </w:rPr>
  </w:style>
  <w:style w:type="table" w:styleId="86">
    <w:name w:val="Table Grid"/>
    <w:basedOn w:val="85"/>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7">
    <w:name w:val="Table Theme"/>
    <w:basedOn w:val="85"/>
    <w:qFormat/>
    <w:uiPriority w:val="0"/>
    <w:pPr>
      <w:widowControl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9">
    <w:name w:val="Strong"/>
    <w:qFormat/>
    <w:uiPriority w:val="0"/>
    <w:rPr>
      <w:b/>
      <w:bCs/>
    </w:rPr>
  </w:style>
  <w:style w:type="character" w:styleId="90">
    <w:name w:val="endnote reference"/>
    <w:unhideWhenUsed/>
    <w:qFormat/>
    <w:uiPriority w:val="99"/>
    <w:rPr>
      <w:vertAlign w:val="superscript"/>
    </w:rPr>
  </w:style>
  <w:style w:type="character" w:styleId="91">
    <w:name w:val="page number"/>
    <w:basedOn w:val="88"/>
    <w:qFormat/>
    <w:uiPriority w:val="0"/>
  </w:style>
  <w:style w:type="character" w:styleId="92">
    <w:name w:val="FollowedHyperlink"/>
    <w:basedOn w:val="88"/>
    <w:qFormat/>
    <w:uiPriority w:val="0"/>
    <w:rPr>
      <w:color w:val="800080"/>
      <w:u w:val="single"/>
    </w:rPr>
  </w:style>
  <w:style w:type="character" w:styleId="93">
    <w:name w:val="Emphasis"/>
    <w:basedOn w:val="88"/>
    <w:qFormat/>
    <w:uiPriority w:val="0"/>
    <w:rPr>
      <w:color w:val="CC0000"/>
    </w:rPr>
  </w:style>
  <w:style w:type="character" w:styleId="94">
    <w:name w:val="line number"/>
    <w:basedOn w:val="88"/>
    <w:qFormat/>
    <w:uiPriority w:val="0"/>
    <w:rPr>
      <w:rFonts w:eastAsia="宋体"/>
      <w:kern w:val="2"/>
      <w:sz w:val="24"/>
      <w:szCs w:val="21"/>
      <w:lang w:val="en-US" w:eastAsia="zh-CN" w:bidi="ar-SA"/>
    </w:rPr>
  </w:style>
  <w:style w:type="character" w:styleId="95">
    <w:name w:val="Hyperlink"/>
    <w:basedOn w:val="88"/>
    <w:qFormat/>
    <w:uiPriority w:val="99"/>
    <w:rPr>
      <w:color w:val="0000FF"/>
      <w:u w:val="single"/>
    </w:rPr>
  </w:style>
  <w:style w:type="character" w:styleId="96">
    <w:name w:val="annotation reference"/>
    <w:basedOn w:val="88"/>
    <w:qFormat/>
    <w:uiPriority w:val="0"/>
    <w:rPr>
      <w:sz w:val="21"/>
      <w:szCs w:val="21"/>
    </w:rPr>
  </w:style>
  <w:style w:type="character" w:styleId="97">
    <w:name w:val="footnote reference"/>
    <w:basedOn w:val="88"/>
    <w:qFormat/>
    <w:uiPriority w:val="0"/>
    <w:rPr>
      <w:vertAlign w:val="superscript"/>
    </w:rPr>
  </w:style>
  <w:style w:type="paragraph" w:customStyle="1" w:styleId="98">
    <w:name w:val="五级条标题"/>
    <w:basedOn w:val="99"/>
    <w:next w:val="1"/>
    <w:qFormat/>
    <w:uiPriority w:val="0"/>
    <w:pPr>
      <w:numPr>
        <w:ilvl w:val="6"/>
      </w:numPr>
      <w:outlineLvl w:val="6"/>
    </w:pPr>
  </w:style>
  <w:style w:type="paragraph" w:customStyle="1" w:styleId="99">
    <w:name w:val="四级条标题"/>
    <w:basedOn w:val="100"/>
    <w:next w:val="1"/>
    <w:qFormat/>
    <w:uiPriority w:val="0"/>
    <w:pPr>
      <w:numPr>
        <w:ilvl w:val="5"/>
      </w:numPr>
      <w:outlineLvl w:val="5"/>
    </w:pPr>
  </w:style>
  <w:style w:type="paragraph" w:customStyle="1" w:styleId="100">
    <w:name w:val="三级条标题"/>
    <w:basedOn w:val="101"/>
    <w:next w:val="1"/>
    <w:qFormat/>
    <w:uiPriority w:val="0"/>
    <w:pPr>
      <w:numPr>
        <w:ilvl w:val="4"/>
      </w:numPr>
      <w:outlineLvl w:val="4"/>
    </w:pPr>
  </w:style>
  <w:style w:type="paragraph" w:customStyle="1" w:styleId="101">
    <w:name w:val="二级条标题"/>
    <w:basedOn w:val="102"/>
    <w:next w:val="1"/>
    <w:qFormat/>
    <w:uiPriority w:val="0"/>
    <w:pPr>
      <w:numPr>
        <w:ilvl w:val="3"/>
      </w:numPr>
      <w:outlineLvl w:val="3"/>
    </w:pPr>
  </w:style>
  <w:style w:type="paragraph" w:customStyle="1" w:styleId="102">
    <w:name w:val="一级条标题"/>
    <w:next w:val="1"/>
    <w:qFormat/>
    <w:uiPriority w:val="0"/>
    <w:pPr>
      <w:numPr>
        <w:ilvl w:val="2"/>
        <w:numId w:val="11"/>
      </w:numPr>
      <w:spacing w:line="360" w:lineRule="auto"/>
      <w:jc w:val="both"/>
      <w:outlineLvl w:val="2"/>
    </w:pPr>
    <w:rPr>
      <w:rFonts w:ascii="Times New Roman" w:hAnsi="Times New Roman" w:eastAsia="黑体" w:cs="Times New Roman"/>
      <w:kern w:val="2"/>
      <w:sz w:val="21"/>
      <w:szCs w:val="22"/>
      <w:lang w:val="en-US" w:eastAsia="zh-CN" w:bidi="ar-SA"/>
    </w:rPr>
  </w:style>
  <w:style w:type="paragraph" w:customStyle="1" w:styleId="103">
    <w:name w:val="章标题"/>
    <w:next w:val="1"/>
    <w:qFormat/>
    <w:uiPriority w:val="0"/>
    <w:pPr>
      <w:numPr>
        <w:ilvl w:val="1"/>
        <w:numId w:val="11"/>
      </w:numPr>
      <w:spacing w:beforeLines="50" w:afterLines="50" w:line="360" w:lineRule="auto"/>
      <w:jc w:val="both"/>
      <w:outlineLvl w:val="1"/>
    </w:pPr>
    <w:rPr>
      <w:rFonts w:ascii="黑体" w:hAnsi="Times New Roman" w:eastAsia="黑体" w:cs="Times New Roman"/>
      <w:kern w:val="2"/>
      <w:sz w:val="21"/>
      <w:szCs w:val="22"/>
      <w:lang w:val="en-US" w:eastAsia="zh-CN" w:bidi="ar-SA"/>
    </w:rPr>
  </w:style>
  <w:style w:type="paragraph" w:customStyle="1" w:styleId="104">
    <w:name w:val="小节名"/>
    <w:basedOn w:val="105"/>
    <w:qFormat/>
    <w:uiPriority w:val="0"/>
    <w:pPr>
      <w:numPr>
        <w:ilvl w:val="1"/>
        <w:numId w:val="12"/>
      </w:numPr>
    </w:pPr>
    <w:rPr>
      <w:rFonts w:asciiTheme="minorEastAsia" w:hAnsiTheme="minorEastAsia" w:eastAsiaTheme="minorEastAsia"/>
    </w:rPr>
  </w:style>
  <w:style w:type="paragraph" w:customStyle="1" w:styleId="105">
    <w:name w:val="节名"/>
    <w:basedOn w:val="106"/>
    <w:link w:val="107"/>
    <w:qFormat/>
    <w:uiPriority w:val="0"/>
    <w:pPr>
      <w:numPr>
        <w:ilvl w:val="0"/>
        <w:numId w:val="13"/>
      </w:numPr>
      <w:spacing w:line="360" w:lineRule="auto"/>
      <w:outlineLvl w:val="0"/>
    </w:pPr>
    <w:rPr>
      <w:rFonts w:ascii="Times New Roman" w:cs="Times New Roman"/>
      <w:b/>
      <w:bCs/>
      <w:color w:val="auto"/>
    </w:rPr>
  </w:style>
  <w:style w:type="paragraph" w:customStyle="1" w:styleId="106">
    <w:name w:val="Default"/>
    <w:link w:val="108"/>
    <w:qFormat/>
    <w:uiPriority w:val="0"/>
    <w:pPr>
      <w:widowControl w:val="0"/>
      <w:autoSpaceDE w:val="0"/>
      <w:autoSpaceDN w:val="0"/>
      <w:adjustRightInd w:val="0"/>
    </w:pPr>
    <w:rPr>
      <w:rFonts w:ascii="Calibri" w:hAnsi="Times New Roman" w:eastAsia="宋体" w:cs="宋体"/>
      <w:color w:val="000000"/>
      <w:kern w:val="2"/>
      <w:sz w:val="24"/>
      <w:szCs w:val="24"/>
      <w:lang w:val="en-US" w:eastAsia="zh-CN" w:bidi="ar-SA"/>
    </w:rPr>
  </w:style>
  <w:style w:type="character" w:customStyle="1" w:styleId="107">
    <w:name w:val="节名 Char"/>
    <w:basedOn w:val="108"/>
    <w:link w:val="105"/>
    <w:qFormat/>
    <w:uiPriority w:val="0"/>
    <w:rPr>
      <w:rFonts w:ascii="Times New Roman" w:cs="Times New Roman"/>
      <w:b/>
      <w:bCs/>
      <w:color w:val="auto"/>
    </w:rPr>
  </w:style>
  <w:style w:type="character" w:customStyle="1" w:styleId="108">
    <w:name w:val="Default Char"/>
    <w:basedOn w:val="88"/>
    <w:link w:val="106"/>
    <w:qFormat/>
    <w:uiPriority w:val="0"/>
    <w:rPr>
      <w:rFonts w:ascii="Calibri" w:hAnsi="Times New Roman" w:eastAsia="宋体" w:cs="宋体"/>
      <w:color w:val="000000"/>
      <w:kern w:val="2"/>
      <w:sz w:val="24"/>
      <w:szCs w:val="24"/>
      <w:lang w:val="en-US" w:eastAsia="zh-CN" w:bidi="ar-SA"/>
    </w:rPr>
  </w:style>
  <w:style w:type="paragraph" w:customStyle="1" w:styleId="109">
    <w:name w:val="小小节名"/>
    <w:basedOn w:val="110"/>
    <w:qFormat/>
    <w:uiPriority w:val="0"/>
    <w:pPr>
      <w:numPr>
        <w:ilvl w:val="2"/>
        <w:numId w:val="14"/>
      </w:numPr>
      <w:spacing w:line="360" w:lineRule="auto"/>
      <w:outlineLvl w:val="1"/>
    </w:pPr>
    <w:rPr>
      <w:rFonts w:cs="Calibri" w:asciiTheme="minorEastAsia" w:hAnsiTheme="minorEastAsia" w:eastAsiaTheme="minorEastAsia"/>
      <w:sz w:val="24"/>
      <w:szCs w:val="24"/>
    </w:rPr>
  </w:style>
  <w:style w:type="paragraph" w:customStyle="1" w:styleId="110">
    <w:name w:val="char1"/>
    <w:basedOn w:val="1"/>
    <w:qFormat/>
    <w:uiPriority w:val="0"/>
    <w:pPr>
      <w:spacing w:line="300" w:lineRule="auto"/>
    </w:pPr>
    <w:rPr>
      <w:sz w:val="24"/>
      <w:szCs w:val="22"/>
    </w:rPr>
  </w:style>
  <w:style w:type="paragraph" w:customStyle="1" w:styleId="111">
    <w:name w:val="第一节"/>
    <w:basedOn w:val="105"/>
    <w:link w:val="112"/>
    <w:qFormat/>
    <w:uiPriority w:val="0"/>
    <w:pPr>
      <w:numPr>
        <w:numId w:val="0"/>
      </w:numPr>
      <w:spacing w:before="31" w:after="31"/>
      <w:outlineLvl w:val="1"/>
    </w:pPr>
    <w:rPr>
      <w:rFonts w:ascii="Times New Roman" w:hAnsi="Times New Roman" w:eastAsia="宋体" w:cs="Times New Roman"/>
    </w:rPr>
  </w:style>
  <w:style w:type="character" w:customStyle="1" w:styleId="112">
    <w:name w:val="第一节 Char"/>
    <w:basedOn w:val="107"/>
    <w:link w:val="111"/>
    <w:qFormat/>
    <w:uiPriority w:val="0"/>
    <w:rPr>
      <w:rFonts w:ascii="Times New Roman" w:hAnsi="Times New Roman" w:eastAsia="宋体" w:cs="Times New Roman"/>
    </w:rPr>
  </w:style>
  <w:style w:type="character" w:customStyle="1" w:styleId="113">
    <w:name w:val="标题 2 Char"/>
    <w:basedOn w:val="88"/>
    <w:link w:val="4"/>
    <w:qFormat/>
    <w:uiPriority w:val="0"/>
    <w:rPr>
      <w:rFonts w:ascii="Arial" w:hAnsi="Arial" w:eastAsia="黑体" w:cs="Times New Roman"/>
      <w:b/>
      <w:bCs/>
      <w:sz w:val="32"/>
      <w:szCs w:val="32"/>
    </w:rPr>
  </w:style>
  <w:style w:type="character" w:customStyle="1" w:styleId="114">
    <w:name w:val="标题 1 Char"/>
    <w:basedOn w:val="88"/>
    <w:link w:val="3"/>
    <w:qFormat/>
    <w:uiPriority w:val="0"/>
    <w:rPr>
      <w:rFonts w:ascii="Times New Roman" w:hAnsi="Times New Roman" w:eastAsia="宋体" w:cs="Times New Roman"/>
      <w:b/>
      <w:bCs/>
      <w:kern w:val="44"/>
      <w:sz w:val="44"/>
      <w:szCs w:val="44"/>
    </w:rPr>
  </w:style>
  <w:style w:type="paragraph" w:customStyle="1" w:styleId="115">
    <w:name w:val="4级标题"/>
    <w:basedOn w:val="1"/>
    <w:qFormat/>
    <w:uiPriority w:val="0"/>
    <w:pPr>
      <w:numPr>
        <w:ilvl w:val="3"/>
        <w:numId w:val="15"/>
      </w:numPr>
      <w:spacing w:line="360" w:lineRule="auto"/>
      <w:ind w:firstLine="0"/>
      <w:jc w:val="left"/>
      <w:outlineLvl w:val="0"/>
    </w:pPr>
    <w:rPr>
      <w:rFonts w:ascii="宋体" w:hAnsi="宋体" w:cs="宋体"/>
      <w:sz w:val="24"/>
    </w:rPr>
  </w:style>
  <w:style w:type="paragraph" w:customStyle="1" w:styleId="116">
    <w:name w:val="1级标题"/>
    <w:basedOn w:val="117"/>
    <w:qFormat/>
    <w:uiPriority w:val="0"/>
    <w:pPr>
      <w:spacing w:line="360" w:lineRule="auto"/>
      <w:ind w:left="1680" w:firstLine="0"/>
    </w:pPr>
    <w:rPr>
      <w:rFonts w:ascii="微软雅黑" w:hAnsi="微软雅黑" w:eastAsia="微软雅黑" w:cs="微软雅黑"/>
      <w:szCs w:val="28"/>
    </w:rPr>
  </w:style>
  <w:style w:type="paragraph" w:customStyle="1" w:styleId="117">
    <w:name w:val="列表段落1"/>
    <w:basedOn w:val="1"/>
    <w:qFormat/>
    <w:uiPriority w:val="0"/>
    <w:pPr>
      <w:suppressAutoHyphens/>
      <w:ind w:firstLine="420"/>
    </w:pPr>
    <w:rPr>
      <w:rFonts w:ascii="Calibri" w:hAnsi="Calibri"/>
      <w:kern w:val="1"/>
      <w:lang w:eastAsia="ar-SA"/>
    </w:rPr>
  </w:style>
  <w:style w:type="paragraph" w:customStyle="1" w:styleId="118">
    <w:name w:val="2级标题"/>
    <w:basedOn w:val="116"/>
    <w:next w:val="119"/>
    <w:qFormat/>
    <w:uiPriority w:val="0"/>
    <w:pPr>
      <w:widowControl/>
      <w:jc w:val="left"/>
    </w:pPr>
    <w:rPr>
      <w:bCs/>
    </w:rPr>
  </w:style>
  <w:style w:type="paragraph" w:customStyle="1" w:styleId="119">
    <w:name w:val="默认"/>
    <w:qFormat/>
    <w:uiPriority w:val="0"/>
    <w:pPr>
      <w:widowControl w:val="0"/>
      <w:suppressAutoHyphens/>
      <w:jc w:val="both"/>
    </w:pPr>
    <w:rPr>
      <w:rFonts w:ascii="Calibri" w:hAnsi="Calibri" w:eastAsia="宋体" w:cs="Times New Roman"/>
      <w:kern w:val="1"/>
      <w:sz w:val="21"/>
      <w:szCs w:val="22"/>
      <w:lang w:val="en-US" w:eastAsia="ar-SA" w:bidi="ar-SA"/>
    </w:rPr>
  </w:style>
  <w:style w:type="character" w:customStyle="1" w:styleId="120">
    <w:name w:val="列出段落 Char"/>
    <w:link w:val="121"/>
    <w:qFormat/>
    <w:uiPriority w:val="34"/>
    <w:rPr>
      <w:rFonts w:ascii="Times New Roman" w:hAnsi="Times New Roman" w:eastAsia="宋体" w:cs="Times New Roman"/>
      <w:szCs w:val="24"/>
    </w:rPr>
  </w:style>
  <w:style w:type="paragraph" w:styleId="121">
    <w:name w:val="List Paragraph"/>
    <w:basedOn w:val="1"/>
    <w:link w:val="120"/>
    <w:qFormat/>
    <w:uiPriority w:val="34"/>
    <w:pPr>
      <w:ind w:firstLine="420" w:firstLineChars="200"/>
    </w:pPr>
  </w:style>
  <w:style w:type="paragraph" w:customStyle="1" w:styleId="122">
    <w:name w:val="列出段落1"/>
    <w:basedOn w:val="1"/>
    <w:qFormat/>
    <w:uiPriority w:val="99"/>
    <w:pPr>
      <w:ind w:firstLine="420" w:firstLineChars="200"/>
    </w:pPr>
    <w:rPr>
      <w:rFonts w:ascii="Calibri" w:hAnsi="Calibri" w:cs="Calibri"/>
      <w:szCs w:val="22"/>
    </w:rPr>
  </w:style>
  <w:style w:type="character" w:customStyle="1" w:styleId="123">
    <w:name w:val="标题 3 Char"/>
    <w:basedOn w:val="88"/>
    <w:link w:val="5"/>
    <w:qFormat/>
    <w:uiPriority w:val="0"/>
    <w:rPr>
      <w:rFonts w:ascii="Times New Roman" w:hAnsi="Times New Roman" w:eastAsia="宋体" w:cs="Times New Roman"/>
      <w:b/>
      <w:bCs/>
      <w:sz w:val="32"/>
      <w:szCs w:val="32"/>
    </w:rPr>
  </w:style>
  <w:style w:type="paragraph" w:customStyle="1" w:styleId="124">
    <w:name w:val="1 Char"/>
    <w:basedOn w:val="1"/>
    <w:qFormat/>
    <w:uiPriority w:val="0"/>
    <w:pPr>
      <w:spacing w:line="360" w:lineRule="auto"/>
      <w:ind w:firstLine="200" w:firstLineChars="200"/>
    </w:pPr>
  </w:style>
  <w:style w:type="character" w:customStyle="1" w:styleId="125">
    <w:name w:val="页眉 Char"/>
    <w:basedOn w:val="88"/>
    <w:link w:val="55"/>
    <w:qFormat/>
    <w:uiPriority w:val="99"/>
    <w:rPr>
      <w:sz w:val="18"/>
      <w:szCs w:val="18"/>
    </w:rPr>
  </w:style>
  <w:style w:type="character" w:customStyle="1" w:styleId="126">
    <w:name w:val="页脚 Char"/>
    <w:basedOn w:val="88"/>
    <w:link w:val="53"/>
    <w:qFormat/>
    <w:uiPriority w:val="99"/>
    <w:rPr>
      <w:sz w:val="18"/>
      <w:szCs w:val="18"/>
    </w:rPr>
  </w:style>
  <w:style w:type="character" w:customStyle="1" w:styleId="127">
    <w:name w:val="标题 4 Char"/>
    <w:basedOn w:val="88"/>
    <w:link w:val="6"/>
    <w:qFormat/>
    <w:uiPriority w:val="0"/>
    <w:rPr>
      <w:rFonts w:ascii="Arial" w:hAnsi="Arial" w:eastAsia="黑体" w:cs="Times New Roman"/>
      <w:b/>
      <w:bCs/>
      <w:sz w:val="28"/>
      <w:szCs w:val="28"/>
    </w:rPr>
  </w:style>
  <w:style w:type="character" w:customStyle="1" w:styleId="128">
    <w:name w:val="标题 5 Char"/>
    <w:basedOn w:val="88"/>
    <w:link w:val="7"/>
    <w:qFormat/>
    <w:uiPriority w:val="0"/>
    <w:rPr>
      <w:rFonts w:ascii="Calibri" w:hAnsi="Calibri" w:eastAsia="宋体" w:cs="Times New Roman"/>
      <w:b/>
      <w:bCs/>
      <w:kern w:val="0"/>
      <w:sz w:val="28"/>
      <w:szCs w:val="28"/>
    </w:rPr>
  </w:style>
  <w:style w:type="character" w:customStyle="1" w:styleId="129">
    <w:name w:val="标题 6 Char"/>
    <w:basedOn w:val="88"/>
    <w:link w:val="11"/>
    <w:qFormat/>
    <w:uiPriority w:val="0"/>
    <w:rPr>
      <w:rFonts w:ascii="Arial" w:hAnsi="Arial" w:eastAsia="黑体" w:cs="Times New Roman"/>
      <w:b/>
      <w:bCs/>
      <w:kern w:val="0"/>
      <w:sz w:val="24"/>
      <w:szCs w:val="24"/>
    </w:rPr>
  </w:style>
  <w:style w:type="character" w:customStyle="1" w:styleId="130">
    <w:name w:val="标题 7 Char"/>
    <w:basedOn w:val="88"/>
    <w:link w:val="12"/>
    <w:qFormat/>
    <w:uiPriority w:val="0"/>
    <w:rPr>
      <w:rFonts w:ascii="Times New Roman" w:hAnsi="Times New Roman" w:eastAsia="宋体" w:cs="Times New Roman"/>
      <w:b/>
      <w:bCs/>
      <w:kern w:val="0"/>
      <w:sz w:val="24"/>
      <w:szCs w:val="24"/>
    </w:rPr>
  </w:style>
  <w:style w:type="character" w:customStyle="1" w:styleId="131">
    <w:name w:val="标题 8 Char"/>
    <w:basedOn w:val="88"/>
    <w:link w:val="13"/>
    <w:qFormat/>
    <w:uiPriority w:val="0"/>
    <w:rPr>
      <w:rFonts w:ascii="Arial" w:hAnsi="Arial" w:eastAsia="黑体" w:cs="Times New Roman"/>
      <w:kern w:val="0"/>
      <w:sz w:val="24"/>
      <w:szCs w:val="24"/>
    </w:rPr>
  </w:style>
  <w:style w:type="character" w:customStyle="1" w:styleId="132">
    <w:name w:val="标题 9 Char"/>
    <w:basedOn w:val="88"/>
    <w:link w:val="14"/>
    <w:qFormat/>
    <w:uiPriority w:val="0"/>
    <w:rPr>
      <w:rFonts w:ascii="Arial" w:hAnsi="Arial" w:eastAsia="黑体" w:cs="Times New Roman"/>
      <w:kern w:val="0"/>
      <w:szCs w:val="21"/>
    </w:rPr>
  </w:style>
  <w:style w:type="character" w:customStyle="1" w:styleId="133">
    <w:name w:val="Char Char8"/>
    <w:basedOn w:val="88"/>
    <w:qFormat/>
    <w:uiPriority w:val="0"/>
    <w:rPr>
      <w:rFonts w:ascii="Arial" w:hAnsi="Arial" w:eastAsia="黑体"/>
      <w:b/>
      <w:bCs/>
      <w:kern w:val="2"/>
      <w:sz w:val="32"/>
      <w:szCs w:val="32"/>
      <w:lang w:val="en-US" w:eastAsia="zh-CN" w:bidi="ar-SA"/>
    </w:rPr>
  </w:style>
  <w:style w:type="character" w:customStyle="1" w:styleId="134">
    <w:name w:val="批注文字 Char"/>
    <w:basedOn w:val="88"/>
    <w:qFormat/>
    <w:uiPriority w:val="0"/>
    <w:rPr>
      <w:rFonts w:eastAsia="宋体"/>
      <w:kern w:val="2"/>
      <w:sz w:val="21"/>
      <w:szCs w:val="24"/>
      <w:lang w:val="en-US" w:eastAsia="zh-CN" w:bidi="ar-SA"/>
    </w:rPr>
  </w:style>
  <w:style w:type="character" w:customStyle="1" w:styleId="135">
    <w:name w:val="Char Char"/>
    <w:basedOn w:val="88"/>
    <w:qFormat/>
    <w:uiPriority w:val="0"/>
    <w:rPr>
      <w:rFonts w:ascii="Arial" w:hAnsi="Arial" w:eastAsia="黑体"/>
      <w:b/>
      <w:bCs/>
      <w:kern w:val="2"/>
      <w:sz w:val="32"/>
      <w:szCs w:val="32"/>
      <w:lang w:val="en-US" w:eastAsia="zh-CN" w:bidi="ar-SA"/>
    </w:rPr>
  </w:style>
  <w:style w:type="character" w:customStyle="1" w:styleId="136">
    <w:name w:val="font161"/>
    <w:basedOn w:val="88"/>
    <w:qFormat/>
    <w:uiPriority w:val="0"/>
    <w:rPr>
      <w:b/>
      <w:bCs/>
      <w:sz w:val="32"/>
      <w:szCs w:val="32"/>
    </w:rPr>
  </w:style>
  <w:style w:type="character" w:customStyle="1" w:styleId="137">
    <w:name w:val="Char Char2"/>
    <w:basedOn w:val="88"/>
    <w:qFormat/>
    <w:uiPriority w:val="0"/>
    <w:rPr>
      <w:rFonts w:eastAsia="宋体"/>
      <w:kern w:val="2"/>
      <w:sz w:val="21"/>
      <w:szCs w:val="24"/>
      <w:lang w:val="en-US" w:eastAsia="zh-CN" w:bidi="ar-SA"/>
    </w:rPr>
  </w:style>
  <w:style w:type="character" w:customStyle="1" w:styleId="138">
    <w:name w:val="Char Char7"/>
    <w:basedOn w:val="88"/>
    <w:qFormat/>
    <w:uiPriority w:val="0"/>
    <w:rPr>
      <w:rFonts w:ascii="Arial" w:hAnsi="Arial" w:eastAsia="黑体"/>
      <w:b/>
      <w:bCs/>
      <w:kern w:val="2"/>
      <w:sz w:val="32"/>
      <w:szCs w:val="32"/>
      <w:lang w:val="en-US" w:eastAsia="zh-CN" w:bidi="ar-SA"/>
    </w:rPr>
  </w:style>
  <w:style w:type="paragraph" w:customStyle="1" w:styleId="139">
    <w:name w:val="样式4"/>
    <w:basedOn w:val="5"/>
    <w:link w:val="622"/>
    <w:qFormat/>
    <w:uiPriority w:val="0"/>
    <w:rPr>
      <w:rFonts w:eastAsia="Arial"/>
    </w:rPr>
  </w:style>
  <w:style w:type="paragraph" w:customStyle="1" w:styleId="140">
    <w:name w:val="6'"/>
    <w:basedOn w:val="1"/>
    <w:qFormat/>
    <w:uiPriority w:val="0"/>
    <w:pPr>
      <w:autoSpaceDE w:val="0"/>
      <w:autoSpaceDN w:val="0"/>
      <w:adjustRightInd w:val="0"/>
      <w:snapToGrid w:val="0"/>
      <w:spacing w:line="320" w:lineRule="exact"/>
      <w:jc w:val="center"/>
      <w:textAlignment w:val="baseline"/>
    </w:pPr>
    <w:rPr>
      <w:spacing w:val="20"/>
      <w:kern w:val="28"/>
      <w:szCs w:val="20"/>
    </w:rPr>
  </w:style>
  <w:style w:type="character" w:customStyle="1" w:styleId="141">
    <w:name w:val="正文文本缩进 3 Char"/>
    <w:basedOn w:val="88"/>
    <w:link w:val="68"/>
    <w:qFormat/>
    <w:uiPriority w:val="0"/>
    <w:rPr>
      <w:rFonts w:ascii="Times New Roman" w:hAnsi="Times New Roman" w:eastAsia="宋体" w:cs="Times New Roman"/>
      <w:sz w:val="16"/>
      <w:szCs w:val="16"/>
    </w:rPr>
  </w:style>
  <w:style w:type="character" w:customStyle="1" w:styleId="142">
    <w:name w:val="日期 Char"/>
    <w:basedOn w:val="88"/>
    <w:link w:val="48"/>
    <w:qFormat/>
    <w:uiPriority w:val="0"/>
    <w:rPr>
      <w:rFonts w:ascii="Times New Roman" w:hAnsi="Times New Roman" w:eastAsia="宋体" w:cs="Times New Roman"/>
      <w:sz w:val="24"/>
      <w:szCs w:val="20"/>
    </w:rPr>
  </w:style>
  <w:style w:type="character" w:customStyle="1" w:styleId="143">
    <w:name w:val="标题 Char"/>
    <w:basedOn w:val="88"/>
    <w:link w:val="81"/>
    <w:qFormat/>
    <w:uiPriority w:val="0"/>
    <w:rPr>
      <w:rFonts w:ascii="Arial" w:hAnsi="Arial" w:eastAsia="宋体" w:cs="Times New Roman"/>
      <w:b/>
      <w:kern w:val="0"/>
      <w:sz w:val="32"/>
      <w:szCs w:val="20"/>
    </w:rPr>
  </w:style>
  <w:style w:type="paragraph" w:customStyle="1" w:styleId="144">
    <w:name w:val="1"/>
    <w:basedOn w:val="1"/>
    <w:next w:val="1"/>
    <w:qFormat/>
    <w:uiPriority w:val="0"/>
  </w:style>
  <w:style w:type="paragraph" w:customStyle="1" w:styleId="145">
    <w:name w:val="样式 标题 1 + 黑体 三号 非加粗 居中 段前: 6 磅 段后: 6 磅 行距: 固定值 20 磅"/>
    <w:basedOn w:val="3"/>
    <w:qFormat/>
    <w:uiPriority w:val="0"/>
    <w:pPr>
      <w:spacing w:before="120" w:after="120" w:line="400" w:lineRule="exact"/>
      <w:jc w:val="center"/>
    </w:pPr>
    <w:rPr>
      <w:rFonts w:ascii="黑体" w:hAnsi="黑体" w:eastAsia="黑体" w:cs="宋体"/>
      <w:b w:val="0"/>
      <w:bCs w:val="0"/>
      <w:sz w:val="32"/>
      <w:szCs w:val="20"/>
    </w:rPr>
  </w:style>
  <w:style w:type="paragraph" w:customStyle="1" w:styleId="146">
    <w:name w:val="样式2"/>
    <w:basedOn w:val="5"/>
    <w:link w:val="620"/>
    <w:qFormat/>
    <w:uiPriority w:val="0"/>
  </w:style>
  <w:style w:type="paragraph" w:customStyle="1" w:styleId="147">
    <w:name w:val="样式 标题 3 + (中文) 黑体 小四 非加粗 段前: 7.8 磅 段后: 0 磅 行距: 固定值 20 磅"/>
    <w:basedOn w:val="5"/>
    <w:qFormat/>
    <w:uiPriority w:val="0"/>
    <w:pPr>
      <w:spacing w:before="0" w:after="0" w:line="400" w:lineRule="exact"/>
    </w:pPr>
    <w:rPr>
      <w:rFonts w:eastAsia="黑体" w:cs="宋体"/>
      <w:b w:val="0"/>
      <w:bCs w:val="0"/>
      <w:sz w:val="24"/>
      <w:szCs w:val="20"/>
    </w:rPr>
  </w:style>
  <w:style w:type="character" w:customStyle="1" w:styleId="148">
    <w:name w:val="文档结构图 Char"/>
    <w:basedOn w:val="88"/>
    <w:link w:val="27"/>
    <w:qFormat/>
    <w:uiPriority w:val="0"/>
    <w:rPr>
      <w:rFonts w:ascii="Times New Roman" w:hAnsi="Times New Roman" w:eastAsia="宋体" w:cs="Times New Roman"/>
      <w:szCs w:val="24"/>
      <w:shd w:val="clear" w:color="auto" w:fill="000080"/>
    </w:rPr>
  </w:style>
  <w:style w:type="character" w:customStyle="1" w:styleId="149">
    <w:name w:val="批注文字 Char1"/>
    <w:basedOn w:val="88"/>
    <w:link w:val="29"/>
    <w:qFormat/>
    <w:uiPriority w:val="99"/>
    <w:rPr>
      <w:rFonts w:ascii="Times New Roman" w:hAnsi="Times New Roman" w:eastAsia="宋体" w:cs="Times New Roman"/>
      <w:szCs w:val="24"/>
    </w:rPr>
  </w:style>
  <w:style w:type="character" w:customStyle="1" w:styleId="150">
    <w:name w:val="批注主题 Char"/>
    <w:basedOn w:val="149"/>
    <w:link w:val="82"/>
    <w:qFormat/>
    <w:uiPriority w:val="0"/>
    <w:rPr>
      <w:rFonts w:ascii="Times New Roman" w:hAnsi="Times New Roman" w:eastAsia="宋体" w:cs="Times New Roman"/>
      <w:b/>
      <w:bCs/>
      <w:szCs w:val="24"/>
    </w:rPr>
  </w:style>
  <w:style w:type="paragraph" w:customStyle="1" w:styleId="151">
    <w:name w:val="表格"/>
    <w:basedOn w:val="1"/>
    <w:qFormat/>
    <w:uiPriority w:val="0"/>
    <w:pPr>
      <w:jc w:val="center"/>
      <w:textAlignment w:val="center"/>
    </w:pPr>
    <w:rPr>
      <w:rFonts w:ascii="华文细黑" w:hAnsi="华文细黑"/>
      <w:kern w:val="0"/>
      <w:szCs w:val="20"/>
    </w:rPr>
  </w:style>
  <w:style w:type="paragraph" w:customStyle="1" w:styleId="152">
    <w:name w:val="样式3"/>
    <w:basedOn w:val="5"/>
    <w:qFormat/>
    <w:uiPriority w:val="0"/>
    <w:rPr>
      <w:rFonts w:eastAsia="Arial"/>
    </w:rPr>
  </w:style>
  <w:style w:type="character" w:customStyle="1" w:styleId="153">
    <w:name w:val="正文文本缩进 Char"/>
    <w:basedOn w:val="88"/>
    <w:link w:val="35"/>
    <w:qFormat/>
    <w:uiPriority w:val="99"/>
    <w:rPr>
      <w:rFonts w:ascii="Times New Roman" w:hAnsi="Times New Roman" w:eastAsia="宋体" w:cs="Times New Roman"/>
      <w:szCs w:val="24"/>
    </w:rPr>
  </w:style>
  <w:style w:type="paragraph" w:customStyle="1" w:styleId="154">
    <w:name w:val="Char"/>
    <w:basedOn w:val="1"/>
    <w:qFormat/>
    <w:uiPriority w:val="0"/>
    <w:pPr>
      <w:tabs>
        <w:tab w:val="left" w:pos="360"/>
      </w:tabs>
    </w:pPr>
    <w:rPr>
      <w:sz w:val="24"/>
    </w:rPr>
  </w:style>
  <w:style w:type="character" w:customStyle="1" w:styleId="155">
    <w:name w:val="批注框文本 Char"/>
    <w:basedOn w:val="88"/>
    <w:link w:val="52"/>
    <w:qFormat/>
    <w:uiPriority w:val="0"/>
    <w:rPr>
      <w:rFonts w:ascii="Times New Roman" w:hAnsi="Times New Roman" w:eastAsia="宋体" w:cs="Times New Roman"/>
      <w:sz w:val="18"/>
      <w:szCs w:val="18"/>
    </w:rPr>
  </w:style>
  <w:style w:type="character" w:customStyle="1" w:styleId="156">
    <w:name w:val="脚注文本 Char"/>
    <w:basedOn w:val="88"/>
    <w:link w:val="65"/>
    <w:qFormat/>
    <w:uiPriority w:val="0"/>
    <w:rPr>
      <w:rFonts w:ascii="Times New Roman" w:hAnsi="Times New Roman" w:eastAsia="宋体" w:cs="Times New Roman"/>
      <w:sz w:val="20"/>
      <w:szCs w:val="20"/>
    </w:rPr>
  </w:style>
  <w:style w:type="character" w:customStyle="1" w:styleId="157">
    <w:name w:val="正文文本 3 Char"/>
    <w:basedOn w:val="88"/>
    <w:link w:val="32"/>
    <w:qFormat/>
    <w:uiPriority w:val="0"/>
    <w:rPr>
      <w:rFonts w:ascii="宋体" w:hAnsi="Times New Roman" w:eastAsia="宋体" w:cs="Times New Roman"/>
      <w:sz w:val="24"/>
      <w:szCs w:val="20"/>
    </w:rPr>
  </w:style>
  <w:style w:type="character" w:customStyle="1" w:styleId="158">
    <w:name w:val="正文文本 Char"/>
    <w:basedOn w:val="88"/>
    <w:qFormat/>
    <w:uiPriority w:val="0"/>
    <w:rPr>
      <w:rFonts w:ascii="Times New Roman" w:hAnsi="Times New Roman" w:eastAsia="宋体" w:cs="Times New Roman"/>
      <w:szCs w:val="24"/>
    </w:rPr>
  </w:style>
  <w:style w:type="character" w:customStyle="1" w:styleId="159">
    <w:name w:val="纯文本 Char"/>
    <w:basedOn w:val="88"/>
    <w:link w:val="10"/>
    <w:qFormat/>
    <w:uiPriority w:val="0"/>
    <w:rPr>
      <w:rFonts w:ascii="Courier New" w:hAnsi="Courier New" w:eastAsia="宋体" w:cs="Times New Roman"/>
      <w:szCs w:val="20"/>
    </w:rPr>
  </w:style>
  <w:style w:type="paragraph" w:customStyle="1" w:styleId="160">
    <w:name w:val="样式 标题 2 + Times New Roman 四号 非加粗 段前: 5 磅 段后: 0 磅 行距: 固定值 20..."/>
    <w:basedOn w:val="4"/>
    <w:qFormat/>
    <w:uiPriority w:val="0"/>
    <w:pPr>
      <w:spacing w:before="100" w:after="0" w:line="400" w:lineRule="exact"/>
    </w:pPr>
    <w:rPr>
      <w:rFonts w:ascii="Times New Roman" w:hAnsi="Times New Roman" w:cs="宋体"/>
      <w:b w:val="0"/>
      <w:bCs w:val="0"/>
      <w:sz w:val="28"/>
      <w:szCs w:val="20"/>
    </w:rPr>
  </w:style>
  <w:style w:type="paragraph" w:customStyle="1" w:styleId="161">
    <w:name w:val="样式1"/>
    <w:basedOn w:val="5"/>
    <w:link w:val="659"/>
    <w:qFormat/>
    <w:uiPriority w:val="0"/>
    <w:rPr>
      <w:rFonts w:eastAsia="Arial"/>
    </w:rPr>
  </w:style>
  <w:style w:type="paragraph" w:customStyle="1" w:styleId="162">
    <w:name w:val="表格文字"/>
    <w:basedOn w:val="1"/>
    <w:qFormat/>
    <w:uiPriority w:val="0"/>
    <w:pPr>
      <w:adjustRightInd w:val="0"/>
      <w:spacing w:line="420" w:lineRule="atLeast"/>
      <w:jc w:val="left"/>
      <w:textAlignment w:val="baseline"/>
    </w:pPr>
    <w:rPr>
      <w:kern w:val="0"/>
      <w:szCs w:val="20"/>
    </w:rPr>
  </w:style>
  <w:style w:type="paragraph" w:customStyle="1" w:styleId="163">
    <w:name w:val="TOC 标题1"/>
    <w:basedOn w:val="3"/>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styleId="164">
    <w:name w:val="No Spacing"/>
    <w:link w:val="165"/>
    <w:qFormat/>
    <w:uiPriority w:val="1"/>
    <w:rPr>
      <w:rFonts w:asciiTheme="minorHAnsi" w:hAnsiTheme="minorHAnsi" w:eastAsiaTheme="minorEastAsia" w:cstheme="minorBidi"/>
      <w:sz w:val="22"/>
      <w:szCs w:val="22"/>
      <w:lang w:val="en-US" w:eastAsia="zh-CN" w:bidi="ar-SA"/>
    </w:rPr>
  </w:style>
  <w:style w:type="character" w:customStyle="1" w:styleId="165">
    <w:name w:val="无间隔 Char"/>
    <w:basedOn w:val="88"/>
    <w:link w:val="164"/>
    <w:qFormat/>
    <w:uiPriority w:val="1"/>
    <w:rPr>
      <w:kern w:val="0"/>
      <w:sz w:val="22"/>
    </w:rPr>
  </w:style>
  <w:style w:type="character" w:customStyle="1" w:styleId="166">
    <w:name w:val="正文文本缩进 2 Char"/>
    <w:basedOn w:val="88"/>
    <w:link w:val="49"/>
    <w:qFormat/>
    <w:uiPriority w:val="0"/>
    <w:rPr>
      <w:rFonts w:ascii="Times New Roman" w:hAnsi="Times New Roman" w:eastAsia="宋体" w:cs="Times New Roman"/>
      <w:szCs w:val="24"/>
    </w:rPr>
  </w:style>
  <w:style w:type="paragraph" w:customStyle="1" w:styleId="167">
    <w:name w:val="Char Char Char Char Char Char Char Char Char Char Char Char Char"/>
    <w:basedOn w:val="1"/>
    <w:qFormat/>
    <w:uiPriority w:val="0"/>
  </w:style>
  <w:style w:type="character" w:customStyle="1" w:styleId="168">
    <w:name w:val="注释标题 Char"/>
    <w:basedOn w:val="88"/>
    <w:link w:val="19"/>
    <w:qFormat/>
    <w:uiPriority w:val="0"/>
    <w:rPr>
      <w:rFonts w:ascii="Times New Roman" w:hAnsi="Times New Roman" w:eastAsia="宋体" w:cs="Times New Roman"/>
      <w:kern w:val="0"/>
      <w:szCs w:val="20"/>
    </w:rPr>
  </w:style>
  <w:style w:type="paragraph" w:customStyle="1" w:styleId="169">
    <w:name w:val="Char Char Char Char Char Char Char Char Char Char"/>
    <w:basedOn w:val="1"/>
    <w:qFormat/>
    <w:uiPriority w:val="0"/>
  </w:style>
  <w:style w:type="paragraph" w:customStyle="1" w:styleId="170">
    <w:name w:val="正文1"/>
    <w:basedOn w:val="10"/>
    <w:qFormat/>
    <w:uiPriority w:val="0"/>
    <w:rPr>
      <w:rFonts w:ascii="Calibri"/>
      <w:spacing w:val="-4"/>
      <w:kern w:val="0"/>
      <w:sz w:val="24"/>
    </w:rPr>
  </w:style>
  <w:style w:type="paragraph" w:customStyle="1" w:styleId="171">
    <w:name w:val="普通(Web)"/>
    <w:basedOn w:val="1"/>
    <w:qFormat/>
    <w:uiPriority w:val="0"/>
    <w:pPr>
      <w:widowControl/>
      <w:spacing w:before="100" w:beforeAutospacing="1" w:after="100" w:afterAutospacing="1"/>
      <w:jc w:val="left"/>
    </w:pPr>
    <w:rPr>
      <w:rFonts w:ascii="Calibri" w:hAnsi="Calibri" w:cs="黑体"/>
      <w:kern w:val="0"/>
      <w:sz w:val="24"/>
    </w:rPr>
  </w:style>
  <w:style w:type="paragraph" w:customStyle="1" w:styleId="172">
    <w:name w:val="Char Char Char Char Char Char Char"/>
    <w:basedOn w:val="1"/>
    <w:qFormat/>
    <w:uiPriority w:val="0"/>
  </w:style>
  <w:style w:type="paragraph" w:customStyle="1" w:styleId="173">
    <w:name w:val="默认段落字体 Para Char Char Char Char"/>
    <w:basedOn w:val="1"/>
    <w:qFormat/>
    <w:uiPriority w:val="0"/>
  </w:style>
  <w:style w:type="paragraph" w:customStyle="1" w:styleId="174">
    <w:name w:val="Char Char Char1 Char"/>
    <w:basedOn w:val="1"/>
    <w:qFormat/>
    <w:uiPriority w:val="0"/>
    <w:rPr>
      <w:szCs w:val="22"/>
    </w:rPr>
  </w:style>
  <w:style w:type="paragraph" w:customStyle="1" w:styleId="175">
    <w:name w:val="Char1"/>
    <w:basedOn w:val="1"/>
    <w:qFormat/>
    <w:uiPriority w:val="0"/>
    <w:rPr>
      <w:szCs w:val="22"/>
    </w:rPr>
  </w:style>
  <w:style w:type="paragraph" w:customStyle="1" w:styleId="176">
    <w:name w:val="Char Char Char Char"/>
    <w:basedOn w:val="1"/>
    <w:qFormat/>
    <w:uiPriority w:val="0"/>
  </w:style>
  <w:style w:type="paragraph" w:customStyle="1" w:styleId="177">
    <w:name w:val="Char3"/>
    <w:basedOn w:val="1"/>
    <w:qFormat/>
    <w:uiPriority w:val="0"/>
  </w:style>
  <w:style w:type="paragraph" w:customStyle="1" w:styleId="178">
    <w:name w:val="投标文件要求一级"/>
    <w:basedOn w:val="1"/>
    <w:qFormat/>
    <w:uiPriority w:val="0"/>
    <w:pPr>
      <w:keepNext/>
      <w:numPr>
        <w:ilvl w:val="0"/>
        <w:numId w:val="16"/>
      </w:numPr>
      <w:tabs>
        <w:tab w:val="left" w:pos="870"/>
        <w:tab w:val="clear" w:pos="600"/>
      </w:tabs>
      <w:spacing w:beforeLines="50" w:line="360" w:lineRule="auto"/>
      <w:ind w:left="870" w:hanging="720"/>
      <w:outlineLvl w:val="0"/>
    </w:pPr>
    <w:rPr>
      <w:b/>
      <w:sz w:val="28"/>
    </w:rPr>
  </w:style>
  <w:style w:type="paragraph" w:customStyle="1" w:styleId="179">
    <w:name w:val="Char Char Char Char Char Char Char Char Char Char1"/>
    <w:basedOn w:val="1"/>
    <w:qFormat/>
    <w:uiPriority w:val="0"/>
  </w:style>
  <w:style w:type="paragraph" w:customStyle="1" w:styleId="180">
    <w:name w:val="Char Char Char Char2"/>
    <w:basedOn w:val="1"/>
    <w:qFormat/>
    <w:uiPriority w:val="0"/>
  </w:style>
  <w:style w:type="paragraph" w:customStyle="1" w:styleId="181">
    <w:name w:val="Char Char Char Char Char Char Char Char Char"/>
    <w:basedOn w:val="1"/>
    <w:qFormat/>
    <w:uiPriority w:val="0"/>
  </w:style>
  <w:style w:type="paragraph" w:customStyle="1" w:styleId="182">
    <w:name w:val="Char Char Char"/>
    <w:basedOn w:val="1"/>
    <w:qFormat/>
    <w:uiPriority w:val="0"/>
    <w:pPr>
      <w:adjustRightInd w:val="0"/>
      <w:spacing w:line="312" w:lineRule="atLeast"/>
      <w:textAlignment w:val="baseline"/>
    </w:pPr>
    <w:rPr>
      <w:kern w:val="0"/>
      <w:szCs w:val="20"/>
    </w:rPr>
  </w:style>
  <w:style w:type="character" w:customStyle="1" w:styleId="183">
    <w:name w:val="正文文本 2 Char"/>
    <w:basedOn w:val="88"/>
    <w:link w:val="74"/>
    <w:qFormat/>
    <w:uiPriority w:val="0"/>
    <w:rPr>
      <w:rFonts w:ascii="Times New Roman" w:hAnsi="Times New Roman" w:eastAsia="宋体" w:cs="Times New Roman"/>
      <w:kern w:val="0"/>
      <w:sz w:val="28"/>
      <w:szCs w:val="20"/>
    </w:rPr>
  </w:style>
  <w:style w:type="paragraph" w:customStyle="1" w:styleId="184">
    <w:name w:val="Blockquote"/>
    <w:basedOn w:val="1"/>
    <w:qFormat/>
    <w:uiPriority w:val="0"/>
    <w:pPr>
      <w:autoSpaceDE w:val="0"/>
      <w:autoSpaceDN w:val="0"/>
      <w:adjustRightInd w:val="0"/>
      <w:spacing w:before="100" w:after="100"/>
      <w:ind w:left="360" w:right="360"/>
      <w:jc w:val="left"/>
    </w:pPr>
    <w:rPr>
      <w:kern w:val="0"/>
      <w:sz w:val="24"/>
      <w:szCs w:val="20"/>
    </w:rPr>
  </w:style>
  <w:style w:type="paragraph" w:customStyle="1" w:styleId="185">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kern w:val="0"/>
      <w:sz w:val="24"/>
    </w:rPr>
  </w:style>
  <w:style w:type="character" w:customStyle="1" w:styleId="186">
    <w:name w:val="结束语 Char"/>
    <w:basedOn w:val="88"/>
    <w:link w:val="33"/>
    <w:qFormat/>
    <w:uiPriority w:val="0"/>
    <w:rPr>
      <w:rFonts w:ascii="Times New Roman" w:hAnsi="Times New Roman" w:eastAsia="宋体" w:cs="Times New Roman"/>
      <w:kern w:val="0"/>
      <w:szCs w:val="20"/>
    </w:rPr>
  </w:style>
  <w:style w:type="paragraph" w:customStyle="1" w:styleId="187">
    <w:name w:val="my2"/>
    <w:basedOn w:val="10"/>
    <w:link w:val="188"/>
    <w:qFormat/>
    <w:uiPriority w:val="0"/>
    <w:pPr>
      <w:adjustRightInd w:val="0"/>
      <w:spacing w:line="312" w:lineRule="atLeast"/>
      <w:textAlignment w:val="baseline"/>
    </w:pPr>
    <w:rPr>
      <w:rFonts w:ascii="Times New Roman" w:hAnsi="Times New Roman"/>
      <w:kern w:val="0"/>
    </w:rPr>
  </w:style>
  <w:style w:type="character" w:customStyle="1" w:styleId="188">
    <w:name w:val="my2 Char"/>
    <w:link w:val="187"/>
    <w:qFormat/>
    <w:uiPriority w:val="0"/>
    <w:rPr>
      <w:rFonts w:ascii="Times New Roman" w:hAnsi="Times New Roman" w:eastAsia="宋体" w:cs="Times New Roman"/>
      <w:kern w:val="0"/>
      <w:szCs w:val="20"/>
    </w:rPr>
  </w:style>
  <w:style w:type="paragraph" w:customStyle="1" w:styleId="189">
    <w:name w:val="我的样式"/>
    <w:basedOn w:val="1"/>
    <w:link w:val="190"/>
    <w:qFormat/>
    <w:uiPriority w:val="0"/>
    <w:pPr>
      <w:spacing w:line="360" w:lineRule="auto"/>
      <w:ind w:firstLine="480" w:firstLineChars="200"/>
    </w:pPr>
    <w:rPr>
      <w:rFonts w:hAnsi="Cambria"/>
      <w:kern w:val="0"/>
      <w:sz w:val="24"/>
      <w:szCs w:val="22"/>
      <w:lang w:bidi="en-US"/>
    </w:rPr>
  </w:style>
  <w:style w:type="character" w:customStyle="1" w:styleId="190">
    <w:name w:val="我的样式 Char"/>
    <w:link w:val="189"/>
    <w:qFormat/>
    <w:uiPriority w:val="0"/>
    <w:rPr>
      <w:rFonts w:ascii="Times New Roman" w:hAnsi="Cambria" w:eastAsia="宋体" w:cs="Times New Roman"/>
      <w:kern w:val="0"/>
      <w:sz w:val="24"/>
      <w:lang w:bidi="en-US"/>
    </w:rPr>
  </w:style>
  <w:style w:type="paragraph" w:customStyle="1" w:styleId="191">
    <w:name w:val="须知二级"/>
    <w:basedOn w:val="1"/>
    <w:qFormat/>
    <w:uiPriority w:val="0"/>
    <w:pPr>
      <w:keepNext/>
      <w:tabs>
        <w:tab w:val="left" w:pos="567"/>
      </w:tabs>
      <w:spacing w:line="420" w:lineRule="auto"/>
      <w:ind w:left="567" w:hanging="567"/>
      <w:jc w:val="left"/>
      <w:outlineLvl w:val="1"/>
    </w:pPr>
    <w:rPr>
      <w:rFonts w:ascii="Calibri" w:hAnsi="Calibri"/>
      <w:sz w:val="24"/>
    </w:rPr>
  </w:style>
  <w:style w:type="paragraph" w:customStyle="1" w:styleId="192">
    <w:name w:val="须知三级"/>
    <w:basedOn w:val="1"/>
    <w:qFormat/>
    <w:uiPriority w:val="0"/>
    <w:pPr>
      <w:keepNext/>
      <w:tabs>
        <w:tab w:val="left" w:pos="360"/>
        <w:tab w:val="left" w:pos="709"/>
      </w:tabs>
      <w:autoSpaceDE w:val="0"/>
      <w:autoSpaceDN w:val="0"/>
      <w:adjustRightInd w:val="0"/>
      <w:spacing w:line="420" w:lineRule="auto"/>
      <w:ind w:left="709" w:hanging="709"/>
      <w:jc w:val="left"/>
      <w:outlineLvl w:val="2"/>
    </w:pPr>
    <w:rPr>
      <w:rFonts w:ascii="Calibri" w:hAnsi="Calibri"/>
      <w:sz w:val="24"/>
    </w:rPr>
  </w:style>
  <w:style w:type="paragraph" w:customStyle="1" w:styleId="193">
    <w:name w:val="须知一级"/>
    <w:basedOn w:val="1"/>
    <w:qFormat/>
    <w:uiPriority w:val="0"/>
    <w:pPr>
      <w:keepNext/>
      <w:tabs>
        <w:tab w:val="left" w:pos="720"/>
      </w:tabs>
      <w:spacing w:beforeLines="100" w:line="420" w:lineRule="auto"/>
      <w:ind w:left="720" w:hanging="720"/>
      <w:outlineLvl w:val="0"/>
    </w:pPr>
    <w:rPr>
      <w:rFonts w:ascii="Calibri" w:hAnsi="Calibri" w:cs="宋体"/>
      <w:b/>
      <w:bCs/>
      <w:sz w:val="28"/>
      <w:szCs w:val="20"/>
    </w:rPr>
  </w:style>
  <w:style w:type="paragraph" w:customStyle="1" w:styleId="194">
    <w:name w:val="八章一级"/>
    <w:basedOn w:val="10"/>
    <w:qFormat/>
    <w:uiPriority w:val="0"/>
    <w:pPr>
      <w:keepNext/>
      <w:tabs>
        <w:tab w:val="left" w:pos="644"/>
      </w:tabs>
      <w:spacing w:beforeLines="100" w:line="420" w:lineRule="auto"/>
      <w:ind w:left="658" w:hanging="658"/>
      <w:outlineLvl w:val="1"/>
    </w:pPr>
    <w:rPr>
      <w:rFonts w:ascii="Calibri" w:hAnsi="宋体" w:cs="Courier New"/>
      <w:b/>
      <w:sz w:val="28"/>
      <w:szCs w:val="28"/>
    </w:rPr>
  </w:style>
  <w:style w:type="paragraph" w:customStyle="1" w:styleId="195">
    <w:name w:val="八章二级"/>
    <w:qFormat/>
    <w:uiPriority w:val="0"/>
    <w:pPr>
      <w:spacing w:line="420" w:lineRule="auto"/>
    </w:pPr>
    <w:rPr>
      <w:rFonts w:ascii="Calibri" w:hAnsi="Calibri" w:eastAsia="宋体" w:cs="Times New Roman"/>
      <w:color w:val="000000"/>
      <w:kern w:val="2"/>
      <w:sz w:val="24"/>
      <w:szCs w:val="24"/>
      <w:lang w:val="en-US" w:eastAsia="zh-CN" w:bidi="ar-SA"/>
    </w:rPr>
  </w:style>
  <w:style w:type="paragraph" w:customStyle="1" w:styleId="196">
    <w:name w:val="安全一级正文"/>
    <w:basedOn w:val="1"/>
    <w:qFormat/>
    <w:uiPriority w:val="0"/>
    <w:pPr>
      <w:spacing w:afterLines="50" w:line="420" w:lineRule="auto"/>
      <w:ind w:left="540" w:leftChars="225" w:firstLine="523" w:firstLineChars="218"/>
    </w:pPr>
    <w:rPr>
      <w:rFonts w:ascii="Calibri" w:hAnsi="Calibri"/>
      <w:bCs/>
      <w:sz w:val="24"/>
    </w:rPr>
  </w:style>
  <w:style w:type="paragraph" w:customStyle="1" w:styleId="197">
    <w:name w:val="安全条款一级"/>
    <w:basedOn w:val="1"/>
    <w:qFormat/>
    <w:uiPriority w:val="0"/>
    <w:pPr>
      <w:keepNext/>
      <w:spacing w:beforeLines="100" w:line="420" w:lineRule="auto"/>
      <w:outlineLvl w:val="0"/>
    </w:pPr>
    <w:rPr>
      <w:rFonts w:ascii="Calibri" w:hAnsi="Calibri"/>
      <w:b/>
      <w:sz w:val="32"/>
      <w:szCs w:val="32"/>
    </w:rPr>
  </w:style>
  <w:style w:type="paragraph" w:customStyle="1" w:styleId="198">
    <w:name w:val="质保条款"/>
    <w:basedOn w:val="1"/>
    <w:qFormat/>
    <w:uiPriority w:val="0"/>
    <w:pPr>
      <w:keepNext/>
      <w:numPr>
        <w:ilvl w:val="0"/>
        <w:numId w:val="17"/>
      </w:numPr>
      <w:tabs>
        <w:tab w:val="left" w:pos="540"/>
        <w:tab w:val="clear" w:pos="360"/>
      </w:tabs>
      <w:spacing w:line="420" w:lineRule="auto"/>
      <w:ind w:left="539" w:hanging="539"/>
    </w:pPr>
    <w:rPr>
      <w:rFonts w:ascii="Calibri" w:hAnsi="Calibri"/>
      <w:sz w:val="24"/>
      <w:szCs w:val="18"/>
    </w:rPr>
  </w:style>
  <w:style w:type="paragraph" w:customStyle="1" w:styleId="199">
    <w:name w:val="投标文件要求二级"/>
    <w:basedOn w:val="178"/>
    <w:qFormat/>
    <w:uiPriority w:val="0"/>
    <w:pPr>
      <w:numPr>
        <w:numId w:val="0"/>
      </w:numPr>
      <w:tabs>
        <w:tab w:val="left" w:pos="720"/>
      </w:tabs>
      <w:spacing w:beforeLines="0" w:line="420" w:lineRule="auto"/>
      <w:ind w:left="720" w:hanging="720"/>
      <w:outlineLvl w:val="1"/>
    </w:pPr>
    <w:rPr>
      <w:rFonts w:ascii="宋体" w:hAnsi="宋体"/>
      <w:b w:val="0"/>
      <w:bCs/>
      <w:sz w:val="24"/>
    </w:rPr>
  </w:style>
  <w:style w:type="paragraph" w:customStyle="1" w:styleId="200">
    <w:name w:val="投标文件要求三级"/>
    <w:basedOn w:val="199"/>
    <w:qFormat/>
    <w:uiPriority w:val="0"/>
    <w:pPr>
      <w:tabs>
        <w:tab w:val="left" w:pos="900"/>
        <w:tab w:val="clear" w:pos="720"/>
      </w:tabs>
      <w:ind w:left="900" w:hanging="900"/>
      <w:outlineLvl w:val="0"/>
    </w:pPr>
  </w:style>
  <w:style w:type="paragraph" w:customStyle="1" w:styleId="201">
    <w:name w:val="投标文件要求二级正文"/>
    <w:basedOn w:val="199"/>
    <w:qFormat/>
    <w:uiPriority w:val="0"/>
    <w:pPr>
      <w:tabs>
        <w:tab w:val="clear" w:pos="720"/>
      </w:tabs>
      <w:ind w:left="540" w:leftChars="225" w:firstLine="0"/>
    </w:pPr>
  </w:style>
  <w:style w:type="paragraph" w:customStyle="1" w:styleId="202">
    <w:name w:val="投标文件二级符号儿子"/>
    <w:basedOn w:val="1"/>
    <w:qFormat/>
    <w:uiPriority w:val="0"/>
    <w:pPr>
      <w:keepNext/>
      <w:numPr>
        <w:ilvl w:val="0"/>
        <w:numId w:val="18"/>
      </w:numPr>
      <w:tabs>
        <w:tab w:val="left" w:pos="1440"/>
        <w:tab w:val="clear" w:pos="1140"/>
      </w:tabs>
      <w:spacing w:line="360" w:lineRule="auto"/>
      <w:ind w:left="1440" w:hanging="360"/>
    </w:pPr>
    <w:rPr>
      <w:rFonts w:ascii="Calibri" w:hAnsi="Calibri"/>
      <w:sz w:val="24"/>
    </w:rPr>
  </w:style>
  <w:style w:type="paragraph" w:customStyle="1" w:styleId="203">
    <w:name w:val="样式 投标文件二级符号 + 小四 非加粗1"/>
    <w:basedOn w:val="1"/>
    <w:qFormat/>
    <w:uiPriority w:val="0"/>
    <w:pPr>
      <w:keepNext/>
      <w:numPr>
        <w:ilvl w:val="0"/>
        <w:numId w:val="19"/>
      </w:numPr>
      <w:spacing w:before="120" w:line="420" w:lineRule="auto"/>
    </w:pPr>
    <w:rPr>
      <w:rFonts w:ascii="Calibri" w:hAnsi="Courier New" w:cs="宋体"/>
      <w:color w:val="000000"/>
      <w:sz w:val="24"/>
      <w:szCs w:val="20"/>
    </w:rPr>
  </w:style>
  <w:style w:type="paragraph" w:customStyle="1" w:styleId="204">
    <w:name w:val="样式 投标文件要求一级 +"/>
    <w:basedOn w:val="178"/>
    <w:qFormat/>
    <w:uiPriority w:val="0"/>
    <w:pPr>
      <w:tabs>
        <w:tab w:val="left" w:pos="425"/>
        <w:tab w:val="clear" w:pos="870"/>
      </w:tabs>
      <w:spacing w:beforeLines="100"/>
      <w:ind w:left="425" w:hanging="425"/>
    </w:pPr>
    <w:rPr>
      <w:rFonts w:ascii="宋体" w:hAnsi="宋体" w:cs="宋体"/>
      <w:bCs/>
      <w:szCs w:val="20"/>
    </w:rPr>
  </w:style>
  <w:style w:type="paragraph" w:customStyle="1" w:styleId="205">
    <w:name w:val="xl36"/>
    <w:basedOn w:val="1"/>
    <w:qFormat/>
    <w:uiPriority w:val="0"/>
    <w:pPr>
      <w:widowControl/>
      <w:pBdr>
        <w:left w:val="single" w:color="auto" w:sz="8" w:space="0"/>
        <w:bottom w:val="single" w:color="auto" w:sz="4" w:space="0"/>
        <w:right w:val="single" w:color="auto" w:sz="4" w:space="0"/>
      </w:pBdr>
      <w:spacing w:before="100" w:beforeAutospacing="1" w:after="100" w:afterAutospacing="1"/>
      <w:jc w:val="center"/>
      <w:textAlignment w:val="top"/>
    </w:pPr>
    <w:rPr>
      <w:rFonts w:ascii="Calibri" w:hAnsi="Calibri"/>
      <w:kern w:val="0"/>
      <w:szCs w:val="22"/>
    </w:rPr>
  </w:style>
  <w:style w:type="character" w:customStyle="1" w:styleId="206">
    <w:name w:val="普通文字 Char Char Char Char Char Char C"/>
    <w:qFormat/>
    <w:uiPriority w:val="0"/>
    <w:rPr>
      <w:sz w:val="24"/>
      <w:szCs w:val="21"/>
    </w:rPr>
  </w:style>
  <w:style w:type="paragraph" w:customStyle="1" w:styleId="207">
    <w:name w:val="流程图文字"/>
    <w:basedOn w:val="1"/>
    <w:qFormat/>
    <w:uiPriority w:val="0"/>
    <w:pPr>
      <w:spacing w:line="320" w:lineRule="atLeast"/>
      <w:jc w:val="center"/>
    </w:pPr>
    <w:rPr>
      <w:rFonts w:hint="eastAsia" w:ascii="Calibri" w:hAnsi="Calibri"/>
    </w:rPr>
  </w:style>
  <w:style w:type="paragraph" w:customStyle="1" w:styleId="208">
    <w:name w:val="font5"/>
    <w:basedOn w:val="1"/>
    <w:qFormat/>
    <w:uiPriority w:val="0"/>
    <w:pPr>
      <w:widowControl/>
      <w:spacing w:before="100" w:beforeAutospacing="1" w:after="100" w:afterAutospacing="1"/>
      <w:jc w:val="left"/>
    </w:pPr>
    <w:rPr>
      <w:rFonts w:hint="eastAsia" w:ascii="Calibri" w:hAnsi="Calibri"/>
      <w:kern w:val="0"/>
      <w:szCs w:val="22"/>
    </w:rPr>
  </w:style>
  <w:style w:type="paragraph" w:customStyle="1" w:styleId="209">
    <w:name w:val="标题 3 + 非加粗"/>
    <w:basedOn w:val="4"/>
    <w:qFormat/>
    <w:uiPriority w:val="0"/>
    <w:pPr>
      <w:keepNext w:val="0"/>
      <w:keepLines w:val="0"/>
      <w:tabs>
        <w:tab w:val="left" w:pos="1200"/>
      </w:tabs>
      <w:adjustRightInd w:val="0"/>
      <w:snapToGrid w:val="0"/>
      <w:spacing w:beforeLines="100" w:afterLines="50" w:line="240" w:lineRule="auto"/>
      <w:ind w:left="1200" w:leftChars="400" w:hanging="360" w:hangingChars="200"/>
    </w:pPr>
    <w:rPr>
      <w:rFonts w:ascii="Arial Narrow" w:hAnsi="Arial Narrow" w:eastAsia="宋体"/>
      <w:bCs w:val="0"/>
      <w:snapToGrid w:val="0"/>
      <w:kern w:val="0"/>
      <w:sz w:val="21"/>
      <w:szCs w:val="21"/>
    </w:rPr>
  </w:style>
  <w:style w:type="character" w:customStyle="1" w:styleId="210">
    <w:name w:val="称呼 Char"/>
    <w:basedOn w:val="88"/>
    <w:link w:val="31"/>
    <w:qFormat/>
    <w:uiPriority w:val="0"/>
    <w:rPr>
      <w:rFonts w:ascii="Calibri" w:hAnsi="Calibri" w:eastAsia="宋体" w:cs="Times New Roman"/>
      <w:szCs w:val="24"/>
    </w:rPr>
  </w:style>
  <w:style w:type="paragraph" w:customStyle="1" w:styleId="211">
    <w:name w:val="正文文本 21"/>
    <w:basedOn w:val="1"/>
    <w:qFormat/>
    <w:uiPriority w:val="0"/>
    <w:pPr>
      <w:adjustRightInd w:val="0"/>
      <w:ind w:firstLine="359"/>
    </w:pPr>
    <w:rPr>
      <w:rFonts w:ascii="Calibri" w:hAnsi="Calibri"/>
      <w:color w:val="FF0000"/>
      <w:szCs w:val="20"/>
    </w:rPr>
  </w:style>
  <w:style w:type="paragraph" w:customStyle="1" w:styleId="212">
    <w:name w:val="xl29"/>
    <w:basedOn w:val="1"/>
    <w:qFormat/>
    <w:uiPriority w:val="0"/>
    <w:pPr>
      <w:widowControl/>
      <w:pBdr>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kern w:val="0"/>
      <w:szCs w:val="22"/>
    </w:rPr>
  </w:style>
  <w:style w:type="paragraph" w:customStyle="1" w:styleId="213">
    <w:name w:val="2"/>
    <w:basedOn w:val="1"/>
    <w:next w:val="78"/>
    <w:qFormat/>
    <w:uiPriority w:val="0"/>
    <w:pPr>
      <w:widowControl/>
      <w:spacing w:before="100" w:beforeAutospacing="1" w:after="100" w:afterAutospacing="1"/>
      <w:jc w:val="left"/>
    </w:pPr>
    <w:rPr>
      <w:rFonts w:ascii="Calibri" w:hAnsi="Calibri"/>
      <w:kern w:val="0"/>
      <w:sz w:val="24"/>
    </w:rPr>
  </w:style>
  <w:style w:type="paragraph" w:customStyle="1" w:styleId="214">
    <w:name w:val="默认段落字体 Char"/>
    <w:basedOn w:val="1"/>
    <w:qFormat/>
    <w:uiPriority w:val="0"/>
    <w:rPr>
      <w:rFonts w:ascii="Calibri" w:hAnsi="Calibri"/>
      <w:szCs w:val="22"/>
    </w:rPr>
  </w:style>
  <w:style w:type="paragraph" w:customStyle="1" w:styleId="215">
    <w:name w:val="样式 样式 郭正文 + 首行缩进:  1.87 字符 右侧:  1 字符 + 首行缩进:  1.87 字符 右侧:  1 字符"/>
    <w:basedOn w:val="1"/>
    <w:qFormat/>
    <w:uiPriority w:val="0"/>
    <w:pPr>
      <w:spacing w:line="360" w:lineRule="auto"/>
      <w:ind w:firstLine="480" w:firstLineChars="200"/>
    </w:pPr>
    <w:rPr>
      <w:rFonts w:ascii="Calibri" w:hAnsi="Calibri"/>
      <w:sz w:val="24"/>
    </w:rPr>
  </w:style>
  <w:style w:type="paragraph" w:customStyle="1" w:styleId="216">
    <w:name w:val="报告正文"/>
    <w:basedOn w:val="1"/>
    <w:link w:val="217"/>
    <w:qFormat/>
    <w:uiPriority w:val="0"/>
    <w:pPr>
      <w:spacing w:line="400" w:lineRule="exact"/>
      <w:ind w:firstLine="482"/>
    </w:pPr>
    <w:rPr>
      <w:rFonts w:ascii="Calibri" w:hAnsi="Calibri"/>
      <w:sz w:val="24"/>
      <w:szCs w:val="20"/>
    </w:rPr>
  </w:style>
  <w:style w:type="character" w:customStyle="1" w:styleId="217">
    <w:name w:val="报告正文 Char1"/>
    <w:link w:val="216"/>
    <w:qFormat/>
    <w:uiPriority w:val="0"/>
    <w:rPr>
      <w:rFonts w:ascii="Calibri" w:hAnsi="Calibri" w:eastAsia="宋体" w:cs="Times New Roman"/>
      <w:sz w:val="24"/>
      <w:szCs w:val="20"/>
    </w:rPr>
  </w:style>
  <w:style w:type="paragraph" w:customStyle="1" w:styleId="218">
    <w:name w:val="font1"/>
    <w:basedOn w:val="1"/>
    <w:qFormat/>
    <w:uiPriority w:val="0"/>
    <w:pPr>
      <w:widowControl/>
      <w:spacing w:before="100" w:beforeAutospacing="1" w:after="100" w:afterAutospacing="1"/>
      <w:jc w:val="left"/>
    </w:pPr>
    <w:rPr>
      <w:rFonts w:ascii="Calibri" w:hAnsi="Calibri" w:cs="宋体"/>
      <w:kern w:val="0"/>
      <w:sz w:val="24"/>
    </w:rPr>
  </w:style>
  <w:style w:type="paragraph" w:customStyle="1" w:styleId="219">
    <w:name w:val="font6"/>
    <w:basedOn w:val="1"/>
    <w:qFormat/>
    <w:uiPriority w:val="0"/>
    <w:pPr>
      <w:widowControl/>
      <w:spacing w:before="100" w:beforeAutospacing="1" w:after="100" w:afterAutospacing="1"/>
      <w:jc w:val="left"/>
    </w:pPr>
    <w:rPr>
      <w:rFonts w:ascii="Calibri" w:hAnsi="Calibri" w:cs="宋体"/>
      <w:kern w:val="0"/>
      <w:sz w:val="18"/>
      <w:szCs w:val="18"/>
    </w:rPr>
  </w:style>
  <w:style w:type="paragraph" w:customStyle="1" w:styleId="220">
    <w:name w:val="font7"/>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1">
    <w:name w:val="font8"/>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2">
    <w:name w:val="font9"/>
    <w:basedOn w:val="1"/>
    <w:qFormat/>
    <w:uiPriority w:val="0"/>
    <w:pPr>
      <w:widowControl/>
      <w:spacing w:before="100" w:beforeAutospacing="1" w:after="100" w:afterAutospacing="1"/>
      <w:jc w:val="left"/>
    </w:pPr>
    <w:rPr>
      <w:rFonts w:ascii="Calibri" w:hAnsi="Calibri"/>
      <w:kern w:val="0"/>
      <w:sz w:val="18"/>
      <w:szCs w:val="18"/>
    </w:rPr>
  </w:style>
  <w:style w:type="paragraph" w:customStyle="1" w:styleId="223">
    <w:name w:val="xl65"/>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25">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26">
    <w:name w:val="xl68"/>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28">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0"/>
      <w:szCs w:val="20"/>
    </w:rPr>
  </w:style>
  <w:style w:type="paragraph" w:customStyle="1" w:styleId="22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0">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left"/>
    </w:pPr>
    <w:rPr>
      <w:rFonts w:ascii="Calibri" w:hAnsi="Calibri" w:cs="宋体"/>
      <w:kern w:val="0"/>
      <w:sz w:val="20"/>
      <w:szCs w:val="20"/>
    </w:rPr>
  </w:style>
  <w:style w:type="paragraph" w:customStyle="1" w:styleId="23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18"/>
      <w:szCs w:val="18"/>
    </w:rPr>
  </w:style>
  <w:style w:type="paragraph" w:customStyle="1" w:styleId="23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3">
    <w:name w:val="xl75"/>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3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35">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0"/>
      <w:szCs w:val="20"/>
    </w:rPr>
  </w:style>
  <w:style w:type="paragraph" w:customStyle="1" w:styleId="236">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ascii="Calibri" w:hAnsi="Calibri" w:cs="宋体"/>
      <w:kern w:val="0"/>
      <w:sz w:val="20"/>
      <w:szCs w:val="20"/>
    </w:rPr>
  </w:style>
  <w:style w:type="paragraph" w:customStyle="1" w:styleId="237">
    <w:name w:val="xl79"/>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38">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9">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Calibri" w:hAnsi="Calibri" w:cs="宋体"/>
      <w:kern w:val="0"/>
      <w:sz w:val="18"/>
      <w:szCs w:val="18"/>
    </w:rPr>
  </w:style>
  <w:style w:type="paragraph" w:customStyle="1" w:styleId="240">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Calibri" w:hAnsi="Calibri"/>
      <w:kern w:val="0"/>
      <w:sz w:val="18"/>
      <w:szCs w:val="18"/>
    </w:rPr>
  </w:style>
  <w:style w:type="character" w:customStyle="1" w:styleId="241">
    <w:name w:val="标题 1 Char1"/>
    <w:qFormat/>
    <w:uiPriority w:val="0"/>
    <w:rPr>
      <w:rFonts w:ascii="Times New Roman" w:hAnsi="Times New Roman" w:eastAsia="宋体" w:cs="Times New Roman"/>
      <w:sz w:val="28"/>
      <w:szCs w:val="24"/>
    </w:rPr>
  </w:style>
  <w:style w:type="paragraph" w:customStyle="1" w:styleId="242">
    <w:name w:val="Char Char Char Char Char Char Char Char Char Char Char Char Char Char Char Char"/>
    <w:basedOn w:val="1"/>
    <w:qFormat/>
    <w:uiPriority w:val="0"/>
  </w:style>
  <w:style w:type="character" w:customStyle="1" w:styleId="243">
    <w:name w:val="批注主题 Char1"/>
    <w:qFormat/>
    <w:uiPriority w:val="0"/>
    <w:rPr>
      <w:b/>
      <w:bCs/>
      <w:kern w:val="2"/>
      <w:sz w:val="21"/>
      <w:szCs w:val="24"/>
    </w:rPr>
  </w:style>
  <w:style w:type="paragraph" w:customStyle="1" w:styleId="244">
    <w:name w:val="Char Char Char Char Char Char Char Char Char1 Char Char Char Char Char Char Char"/>
    <w:basedOn w:val="1"/>
    <w:qFormat/>
    <w:uiPriority w:val="0"/>
    <w:pPr>
      <w:spacing w:line="300" w:lineRule="auto"/>
    </w:pPr>
    <w:rPr>
      <w:sz w:val="24"/>
      <w:szCs w:val="22"/>
    </w:rPr>
  </w:style>
  <w:style w:type="character" w:customStyle="1" w:styleId="245">
    <w:name w:val="Char Char15"/>
    <w:qFormat/>
    <w:uiPriority w:val="0"/>
    <w:rPr>
      <w:b/>
      <w:bCs/>
      <w:kern w:val="44"/>
      <w:sz w:val="44"/>
      <w:szCs w:val="44"/>
    </w:rPr>
  </w:style>
  <w:style w:type="character" w:customStyle="1" w:styleId="246">
    <w:name w:val="Char Char14"/>
    <w:qFormat/>
    <w:uiPriority w:val="0"/>
    <w:rPr>
      <w:rFonts w:ascii="Cambria" w:hAnsi="Cambria"/>
      <w:b/>
      <w:bCs/>
      <w:kern w:val="2"/>
      <w:sz w:val="32"/>
      <w:szCs w:val="32"/>
    </w:rPr>
  </w:style>
  <w:style w:type="paragraph" w:customStyle="1" w:styleId="247">
    <w:name w:val="修订1"/>
    <w:hidden/>
    <w:qFormat/>
    <w:uiPriority w:val="99"/>
    <w:rPr>
      <w:rFonts w:ascii="Calibri" w:hAnsi="Calibri" w:eastAsia="宋体" w:cs="Times New Roman"/>
      <w:kern w:val="2"/>
      <w:sz w:val="21"/>
      <w:szCs w:val="22"/>
      <w:lang w:val="en-US" w:eastAsia="zh-CN" w:bidi="ar-SA"/>
    </w:rPr>
  </w:style>
  <w:style w:type="character" w:customStyle="1" w:styleId="248">
    <w:name w:val="Char Char13"/>
    <w:qFormat/>
    <w:uiPriority w:val="0"/>
    <w:rPr>
      <w:rFonts w:ascii="Times New Roman" w:hAnsi="Times New Roman"/>
      <w:b/>
      <w:bCs/>
      <w:kern w:val="2"/>
      <w:sz w:val="32"/>
      <w:szCs w:val="32"/>
    </w:rPr>
  </w:style>
  <w:style w:type="character" w:customStyle="1" w:styleId="249">
    <w:name w:val="Char Char12"/>
    <w:qFormat/>
    <w:uiPriority w:val="0"/>
    <w:rPr>
      <w:rFonts w:ascii="Arial" w:hAnsi="Arial" w:eastAsia="黑体"/>
      <w:b/>
      <w:bCs/>
      <w:kern w:val="2"/>
      <w:sz w:val="28"/>
      <w:szCs w:val="28"/>
    </w:rPr>
  </w:style>
  <w:style w:type="character" w:customStyle="1" w:styleId="250">
    <w:name w:val="签名 Char"/>
    <w:basedOn w:val="88"/>
    <w:link w:val="56"/>
    <w:qFormat/>
    <w:uiPriority w:val="0"/>
    <w:rPr>
      <w:rFonts w:ascii="Times New Roman" w:hAnsi="Times New Roman" w:eastAsia="宋体" w:cs="Times New Roman"/>
      <w:kern w:val="0"/>
      <w:szCs w:val="20"/>
    </w:rPr>
  </w:style>
  <w:style w:type="character" w:customStyle="1" w:styleId="251">
    <w:name w:val="副标题 Char"/>
    <w:basedOn w:val="88"/>
    <w:link w:val="62"/>
    <w:qFormat/>
    <w:uiPriority w:val="0"/>
    <w:rPr>
      <w:rFonts w:ascii="Cambria" w:hAnsi="Cambria" w:eastAsia="宋体" w:cs="Times New Roman"/>
      <w:b/>
      <w:bCs/>
      <w:kern w:val="28"/>
      <w:sz w:val="32"/>
      <w:szCs w:val="32"/>
    </w:rPr>
  </w:style>
  <w:style w:type="character" w:customStyle="1" w:styleId="252">
    <w:name w:val="信息标题 Char"/>
    <w:basedOn w:val="88"/>
    <w:link w:val="77"/>
    <w:qFormat/>
    <w:uiPriority w:val="0"/>
    <w:rPr>
      <w:rFonts w:ascii="Arial" w:hAnsi="Arial" w:eastAsia="宋体" w:cs="Times New Roman"/>
      <w:kern w:val="0"/>
      <w:sz w:val="24"/>
      <w:szCs w:val="20"/>
      <w:shd w:val="pct20" w:color="auto" w:fill="auto"/>
    </w:rPr>
  </w:style>
  <w:style w:type="character" w:customStyle="1" w:styleId="253">
    <w:name w:val="正文首行缩进 Char"/>
    <w:basedOn w:val="158"/>
    <w:link w:val="83"/>
    <w:qFormat/>
    <w:uiPriority w:val="0"/>
    <w:rPr>
      <w:rFonts w:ascii="Times New Roman" w:hAnsi="Times New Roman" w:eastAsia="宋体" w:cs="Times New Roman"/>
      <w:szCs w:val="21"/>
    </w:rPr>
  </w:style>
  <w:style w:type="character" w:customStyle="1" w:styleId="254">
    <w:name w:val="正文文本 Char1"/>
    <w:basedOn w:val="88"/>
    <w:link w:val="9"/>
    <w:qFormat/>
    <w:uiPriority w:val="0"/>
    <w:rPr>
      <w:rFonts w:ascii="Times New Roman" w:hAnsi="Times New Roman" w:eastAsia="宋体" w:cs="Times New Roman"/>
      <w:szCs w:val="24"/>
    </w:rPr>
  </w:style>
  <w:style w:type="character" w:customStyle="1" w:styleId="255">
    <w:name w:val="正文首行缩进 2 Char"/>
    <w:basedOn w:val="153"/>
    <w:link w:val="84"/>
    <w:qFormat/>
    <w:uiPriority w:val="0"/>
    <w:rPr>
      <w:rFonts w:ascii="Times New Roman" w:hAnsi="Times New Roman" w:eastAsia="宋体" w:cs="Times New Roman"/>
      <w:szCs w:val="21"/>
    </w:rPr>
  </w:style>
  <w:style w:type="character" w:customStyle="1" w:styleId="256">
    <w:name w:val="正文文本缩进 Char1"/>
    <w:qFormat/>
    <w:uiPriority w:val="0"/>
    <w:rPr>
      <w:kern w:val="2"/>
      <w:sz w:val="21"/>
      <w:szCs w:val="21"/>
    </w:rPr>
  </w:style>
  <w:style w:type="paragraph" w:customStyle="1" w:styleId="257">
    <w:name w:val="xl24"/>
    <w:basedOn w:val="1"/>
    <w:qFormat/>
    <w:uiPriority w:val="0"/>
    <w:pPr>
      <w:widowControl/>
      <w:spacing w:before="100" w:beforeAutospacing="1" w:after="100" w:afterAutospacing="1"/>
      <w:jc w:val="center"/>
    </w:pPr>
    <w:rPr>
      <w:rFonts w:ascii="Calibri" w:hAnsi="Calibri"/>
      <w:b/>
      <w:bCs/>
      <w:kern w:val="0"/>
      <w:sz w:val="24"/>
    </w:rPr>
  </w:style>
  <w:style w:type="paragraph" w:customStyle="1" w:styleId="258">
    <w:name w:val="xl25"/>
    <w:basedOn w:val="1"/>
    <w:qFormat/>
    <w:uiPriority w:val="0"/>
    <w:pPr>
      <w:widowControl/>
      <w:pBdr>
        <w:top w:val="single" w:color="auto" w:sz="4" w:space="0"/>
      </w:pBdr>
      <w:spacing w:before="100" w:beforeAutospacing="1" w:after="100" w:afterAutospacing="1"/>
      <w:jc w:val="center"/>
    </w:pPr>
    <w:rPr>
      <w:rFonts w:ascii="Calibri" w:hAnsi="Calibri"/>
      <w:kern w:val="0"/>
      <w:sz w:val="24"/>
    </w:rPr>
  </w:style>
  <w:style w:type="paragraph" w:customStyle="1" w:styleId="259">
    <w:name w:val="xl26"/>
    <w:basedOn w:val="1"/>
    <w:qFormat/>
    <w:uiPriority w:val="0"/>
    <w:pPr>
      <w:widowControl/>
      <w:pBdr>
        <w:top w:val="single" w:color="auto" w:sz="4" w:space="0"/>
      </w:pBdr>
      <w:spacing w:before="100" w:beforeAutospacing="1" w:after="100" w:afterAutospacing="1"/>
      <w:jc w:val="center"/>
    </w:pPr>
    <w:rPr>
      <w:rFonts w:ascii="Calibri" w:hAnsi="Calibri"/>
      <w:b/>
      <w:bCs/>
      <w:kern w:val="0"/>
      <w:sz w:val="24"/>
    </w:rPr>
  </w:style>
  <w:style w:type="paragraph" w:customStyle="1" w:styleId="260">
    <w:name w:val="xl28"/>
    <w:basedOn w:val="1"/>
    <w:qFormat/>
    <w:uiPriority w:val="0"/>
    <w:pPr>
      <w:widowControl/>
      <w:pBdr>
        <w:bottom w:val="single" w:color="auto" w:sz="4" w:space="0"/>
      </w:pBdr>
      <w:spacing w:before="100" w:beforeAutospacing="1" w:after="100" w:afterAutospacing="1"/>
      <w:jc w:val="center"/>
    </w:pPr>
    <w:rPr>
      <w:rFonts w:ascii="Calibri" w:hAnsi="Calibri"/>
      <w:kern w:val="0"/>
      <w:sz w:val="24"/>
    </w:rPr>
  </w:style>
  <w:style w:type="paragraph" w:customStyle="1" w:styleId="261">
    <w:name w:val="xl30"/>
    <w:basedOn w:val="1"/>
    <w:qFormat/>
    <w:uiPriority w:val="0"/>
    <w:pPr>
      <w:widowControl/>
      <w:pBdr>
        <w:bottom w:val="single" w:color="auto" w:sz="4" w:space="0"/>
      </w:pBdr>
      <w:spacing w:before="100" w:beforeAutospacing="1" w:after="100" w:afterAutospacing="1"/>
      <w:jc w:val="center"/>
    </w:pPr>
    <w:rPr>
      <w:rFonts w:ascii="Calibri" w:hAnsi="Calibri"/>
      <w:b/>
      <w:bCs/>
      <w:kern w:val="0"/>
      <w:sz w:val="24"/>
    </w:rPr>
  </w:style>
  <w:style w:type="paragraph" w:customStyle="1" w:styleId="262">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b/>
      <w:bCs/>
      <w:kern w:val="0"/>
      <w:sz w:val="24"/>
    </w:rPr>
  </w:style>
  <w:style w:type="paragraph" w:customStyle="1" w:styleId="263">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kern w:val="0"/>
      <w:sz w:val="24"/>
    </w:rPr>
  </w:style>
  <w:style w:type="paragraph" w:customStyle="1" w:styleId="264">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kern w:val="0"/>
      <w:sz w:val="24"/>
    </w:rPr>
  </w:style>
  <w:style w:type="paragraph" w:customStyle="1" w:styleId="265">
    <w:name w:val="xl34"/>
    <w:basedOn w:val="1"/>
    <w:qFormat/>
    <w:uiPriority w:val="0"/>
    <w:pPr>
      <w:widowControl/>
      <w:pBdr>
        <w:top w:val="single" w:color="auto" w:sz="4" w:space="0"/>
        <w:left w:val="single" w:color="auto" w:sz="4" w:space="0"/>
      </w:pBdr>
      <w:spacing w:before="100" w:beforeAutospacing="1" w:after="100" w:afterAutospacing="1"/>
      <w:jc w:val="left"/>
    </w:pPr>
    <w:rPr>
      <w:rFonts w:ascii="Calibri" w:hAnsi="Calibri"/>
      <w:b/>
      <w:bCs/>
      <w:kern w:val="0"/>
      <w:sz w:val="24"/>
    </w:rPr>
  </w:style>
  <w:style w:type="paragraph" w:customStyle="1" w:styleId="266">
    <w:name w:val="xl35"/>
    <w:basedOn w:val="1"/>
    <w:qFormat/>
    <w:uiPriority w:val="0"/>
    <w:pPr>
      <w:widowControl/>
      <w:pBdr>
        <w:top w:val="single" w:color="auto" w:sz="4" w:space="0"/>
      </w:pBdr>
      <w:spacing w:before="100" w:beforeAutospacing="1" w:after="100" w:afterAutospacing="1"/>
      <w:jc w:val="left"/>
    </w:pPr>
    <w:rPr>
      <w:rFonts w:ascii="Calibri" w:hAnsi="Calibri"/>
      <w:b/>
      <w:bCs/>
      <w:kern w:val="0"/>
      <w:sz w:val="24"/>
    </w:rPr>
  </w:style>
  <w:style w:type="paragraph" w:customStyle="1" w:styleId="267">
    <w:name w:val="xl37"/>
    <w:basedOn w:val="1"/>
    <w:qFormat/>
    <w:uiPriority w:val="0"/>
    <w:pPr>
      <w:widowControl/>
      <w:pBdr>
        <w:left w:val="single" w:color="auto" w:sz="4" w:space="0"/>
        <w:bottom w:val="single" w:color="auto" w:sz="4" w:space="0"/>
      </w:pBdr>
      <w:spacing w:before="100" w:beforeAutospacing="1" w:after="100" w:afterAutospacing="1"/>
      <w:jc w:val="left"/>
    </w:pPr>
    <w:rPr>
      <w:rFonts w:ascii="Calibri" w:hAnsi="Calibri"/>
      <w:b/>
      <w:bCs/>
      <w:kern w:val="0"/>
      <w:sz w:val="24"/>
    </w:rPr>
  </w:style>
  <w:style w:type="paragraph" w:customStyle="1" w:styleId="268">
    <w:name w:val="xl38"/>
    <w:basedOn w:val="1"/>
    <w:qFormat/>
    <w:uiPriority w:val="0"/>
    <w:pPr>
      <w:widowControl/>
      <w:pBdr>
        <w:bottom w:val="single" w:color="auto" w:sz="4" w:space="0"/>
      </w:pBdr>
      <w:spacing w:before="100" w:beforeAutospacing="1" w:after="100" w:afterAutospacing="1"/>
      <w:jc w:val="left"/>
    </w:pPr>
    <w:rPr>
      <w:rFonts w:ascii="Calibri" w:hAnsi="Calibri"/>
      <w:b/>
      <w:bCs/>
      <w:kern w:val="0"/>
      <w:sz w:val="24"/>
    </w:rPr>
  </w:style>
  <w:style w:type="paragraph" w:customStyle="1" w:styleId="269">
    <w:name w:val="xl39"/>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Calibri" w:hAnsi="Calibri"/>
      <w:kern w:val="0"/>
      <w:sz w:val="24"/>
    </w:rPr>
  </w:style>
  <w:style w:type="paragraph" w:customStyle="1" w:styleId="270">
    <w:name w:val="xl40"/>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Calibri" w:hAnsi="Calibri"/>
      <w:kern w:val="0"/>
      <w:sz w:val="24"/>
    </w:rPr>
  </w:style>
  <w:style w:type="paragraph" w:customStyle="1" w:styleId="271">
    <w:name w:val="xl41"/>
    <w:basedOn w:val="1"/>
    <w:qFormat/>
    <w:uiPriority w:val="0"/>
    <w:pPr>
      <w:widowControl/>
      <w:pBdr>
        <w:bottom w:val="single" w:color="auto" w:sz="4" w:space="0"/>
        <w:right w:val="single" w:color="auto" w:sz="4" w:space="0"/>
      </w:pBdr>
      <w:spacing w:before="100" w:beforeAutospacing="1" w:after="100" w:afterAutospacing="1"/>
      <w:jc w:val="left"/>
    </w:pPr>
    <w:rPr>
      <w:rFonts w:ascii="Calibri" w:hAnsi="Calibri"/>
      <w:b/>
      <w:bCs/>
      <w:kern w:val="0"/>
      <w:sz w:val="24"/>
    </w:rPr>
  </w:style>
  <w:style w:type="paragraph" w:customStyle="1" w:styleId="272">
    <w:name w:val="xl42"/>
    <w:basedOn w:val="1"/>
    <w:qFormat/>
    <w:uiPriority w:val="0"/>
    <w:pPr>
      <w:widowControl/>
      <w:pBdr>
        <w:top w:val="single" w:color="auto" w:sz="4" w:space="0"/>
        <w:right w:val="single" w:color="auto" w:sz="4" w:space="0"/>
      </w:pBdr>
      <w:spacing w:before="100" w:beforeAutospacing="1" w:after="100" w:afterAutospacing="1"/>
      <w:jc w:val="left"/>
    </w:pPr>
    <w:rPr>
      <w:rFonts w:ascii="Calibri" w:hAnsi="Calibri"/>
      <w:b/>
      <w:bCs/>
      <w:kern w:val="0"/>
      <w:sz w:val="24"/>
    </w:rPr>
  </w:style>
  <w:style w:type="paragraph" w:customStyle="1" w:styleId="273">
    <w:name w:val="xl43"/>
    <w:basedOn w:val="1"/>
    <w:qFormat/>
    <w:uiPriority w:val="0"/>
    <w:pPr>
      <w:widowControl/>
      <w:spacing w:before="100" w:beforeAutospacing="1" w:after="100" w:afterAutospacing="1"/>
      <w:jc w:val="left"/>
    </w:pPr>
    <w:rPr>
      <w:rFonts w:ascii="Calibri" w:hAnsi="Calibri"/>
      <w:b/>
      <w:bCs/>
      <w:kern w:val="0"/>
      <w:sz w:val="24"/>
    </w:rPr>
  </w:style>
  <w:style w:type="paragraph" w:customStyle="1" w:styleId="274">
    <w:name w:val="xl44"/>
    <w:basedOn w:val="1"/>
    <w:qFormat/>
    <w:uiPriority w:val="0"/>
    <w:pPr>
      <w:widowControl/>
      <w:pBdr>
        <w:right w:val="single" w:color="auto" w:sz="4" w:space="0"/>
      </w:pBdr>
      <w:spacing w:before="100" w:beforeAutospacing="1" w:after="100" w:afterAutospacing="1"/>
      <w:jc w:val="left"/>
    </w:pPr>
    <w:rPr>
      <w:rFonts w:ascii="Calibri" w:hAnsi="Calibri"/>
      <w:b/>
      <w:bCs/>
      <w:kern w:val="0"/>
      <w:sz w:val="24"/>
    </w:rPr>
  </w:style>
  <w:style w:type="paragraph" w:customStyle="1" w:styleId="275">
    <w:name w:val="xl4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b/>
      <w:bCs/>
      <w:kern w:val="0"/>
      <w:sz w:val="24"/>
    </w:rPr>
  </w:style>
  <w:style w:type="paragraph" w:customStyle="1" w:styleId="276">
    <w:name w:val="xl46"/>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Calibri" w:hAnsi="Calibri"/>
      <w:b/>
      <w:bCs/>
      <w:kern w:val="0"/>
      <w:sz w:val="24"/>
    </w:rPr>
  </w:style>
  <w:style w:type="paragraph" w:customStyle="1" w:styleId="277">
    <w:name w:val="标准文件_标准部门"/>
    <w:basedOn w:val="1"/>
    <w:next w:val="1"/>
    <w:qFormat/>
    <w:uiPriority w:val="0"/>
    <w:pPr>
      <w:adjustRightInd w:val="0"/>
      <w:spacing w:line="310" w:lineRule="exact"/>
      <w:jc w:val="right"/>
    </w:pPr>
    <w:rPr>
      <w:rFonts w:ascii="黑体" w:eastAsia="黑体"/>
      <w:sz w:val="32"/>
      <w:szCs w:val="20"/>
    </w:rPr>
  </w:style>
  <w:style w:type="paragraph" w:customStyle="1" w:styleId="278">
    <w:name w:val="标准文件_标准代替"/>
    <w:basedOn w:val="1"/>
    <w:next w:val="1"/>
    <w:qFormat/>
    <w:uiPriority w:val="0"/>
    <w:pPr>
      <w:adjustRightInd w:val="0"/>
      <w:spacing w:line="310" w:lineRule="exact"/>
      <w:jc w:val="right"/>
    </w:pPr>
    <w:rPr>
      <w:rFonts w:ascii="Calibri"/>
      <w:kern w:val="0"/>
      <w:szCs w:val="20"/>
    </w:rPr>
  </w:style>
  <w:style w:type="paragraph" w:customStyle="1" w:styleId="279">
    <w:name w:val="标准文件_标准正文"/>
    <w:basedOn w:val="1"/>
    <w:next w:val="280"/>
    <w:qFormat/>
    <w:uiPriority w:val="0"/>
    <w:pPr>
      <w:adjustRightInd w:val="0"/>
      <w:snapToGrid w:val="0"/>
      <w:spacing w:line="310" w:lineRule="exact"/>
      <w:ind w:left="-50" w:leftChars="-50" w:right="-50" w:rightChars="-50" w:firstLine="200" w:firstLineChars="200"/>
    </w:pPr>
    <w:rPr>
      <w:spacing w:val="2"/>
      <w:kern w:val="0"/>
      <w:szCs w:val="20"/>
    </w:rPr>
  </w:style>
  <w:style w:type="paragraph" w:customStyle="1" w:styleId="280">
    <w:name w:val="标准文件_段"/>
    <w:qFormat/>
    <w:uiPriority w:val="0"/>
    <w:pPr>
      <w:autoSpaceDE w:val="0"/>
      <w:autoSpaceDN w:val="0"/>
      <w:adjustRightInd w:val="0"/>
      <w:snapToGrid w:val="0"/>
      <w:spacing w:line="276" w:lineRule="auto"/>
      <w:ind w:left="-105" w:leftChars="-50" w:right="-105" w:rightChars="-50" w:firstLine="428" w:firstLineChars="200"/>
      <w:jc w:val="both"/>
    </w:pPr>
    <w:rPr>
      <w:rFonts w:ascii="Calibri" w:hAnsi="Calibri" w:eastAsia="宋体" w:cs="Times New Roman"/>
      <w:spacing w:val="2"/>
      <w:kern w:val="2"/>
      <w:sz w:val="21"/>
      <w:szCs w:val="22"/>
      <w:lang w:val="en-US" w:eastAsia="zh-CN" w:bidi="ar-SA"/>
    </w:rPr>
  </w:style>
  <w:style w:type="paragraph" w:customStyle="1" w:styleId="281">
    <w:name w:val="标准文件_封面标准编号"/>
    <w:basedOn w:val="1"/>
    <w:next w:val="278"/>
    <w:qFormat/>
    <w:uiPriority w:val="0"/>
    <w:pPr>
      <w:adjustRightInd w:val="0"/>
      <w:spacing w:line="310" w:lineRule="exact"/>
      <w:jc w:val="right"/>
    </w:pPr>
    <w:rPr>
      <w:rFonts w:ascii="黑体" w:hAnsi="Calibri" w:eastAsia="黑体"/>
      <w:kern w:val="0"/>
      <w:sz w:val="28"/>
      <w:szCs w:val="20"/>
    </w:rPr>
  </w:style>
  <w:style w:type="paragraph" w:customStyle="1" w:styleId="282">
    <w:name w:val="标准文件_封面标准分类号"/>
    <w:basedOn w:val="1"/>
    <w:qFormat/>
    <w:uiPriority w:val="0"/>
    <w:pPr>
      <w:adjustRightInd w:val="0"/>
      <w:spacing w:line="310" w:lineRule="exact"/>
    </w:pPr>
    <w:rPr>
      <w:rFonts w:ascii="黑体" w:eastAsia="黑体"/>
      <w:kern w:val="0"/>
      <w:sz w:val="28"/>
      <w:szCs w:val="20"/>
    </w:rPr>
  </w:style>
  <w:style w:type="paragraph" w:customStyle="1" w:styleId="283">
    <w:name w:val="标准文件_封面标准名称"/>
    <w:basedOn w:val="1"/>
    <w:qFormat/>
    <w:uiPriority w:val="0"/>
    <w:pPr>
      <w:adjustRightInd w:val="0"/>
      <w:spacing w:beforeLines="100" w:line="500" w:lineRule="exact"/>
      <w:jc w:val="center"/>
    </w:pPr>
    <w:rPr>
      <w:rFonts w:ascii="黑体" w:eastAsia="黑体"/>
      <w:kern w:val="0"/>
      <w:sz w:val="52"/>
      <w:szCs w:val="20"/>
    </w:rPr>
  </w:style>
  <w:style w:type="paragraph" w:customStyle="1" w:styleId="284">
    <w:name w:val="标准文件_封面标准英文名称"/>
    <w:basedOn w:val="1"/>
    <w:qFormat/>
    <w:uiPriority w:val="0"/>
    <w:pPr>
      <w:adjustRightInd w:val="0"/>
      <w:spacing w:line="440" w:lineRule="exact"/>
      <w:jc w:val="center"/>
    </w:pPr>
    <w:rPr>
      <w:rFonts w:eastAsia="黑体"/>
      <w:b/>
      <w:sz w:val="28"/>
      <w:szCs w:val="20"/>
    </w:rPr>
  </w:style>
  <w:style w:type="paragraph" w:customStyle="1" w:styleId="285">
    <w:name w:val="标准文件_封面发布日期"/>
    <w:basedOn w:val="1"/>
    <w:qFormat/>
    <w:uiPriority w:val="0"/>
    <w:pPr>
      <w:adjustRightInd w:val="0"/>
      <w:spacing w:line="310" w:lineRule="exact"/>
    </w:pPr>
    <w:rPr>
      <w:rFonts w:ascii="黑体" w:eastAsia="黑体"/>
      <w:kern w:val="0"/>
      <w:sz w:val="28"/>
      <w:szCs w:val="20"/>
    </w:rPr>
  </w:style>
  <w:style w:type="paragraph" w:customStyle="1" w:styleId="286">
    <w:name w:val="标准文件_图表脚注"/>
    <w:next w:val="1"/>
    <w:qFormat/>
    <w:uiPriority w:val="0"/>
    <w:pPr>
      <w:tabs>
        <w:tab w:val="left" w:pos="210"/>
      </w:tabs>
      <w:spacing w:line="300" w:lineRule="exact"/>
      <w:ind w:left="280" w:leftChars="200" w:hanging="80" w:hangingChars="80"/>
      <w:jc w:val="both"/>
    </w:pPr>
    <w:rPr>
      <w:rFonts w:ascii="Calibri" w:hAnsi="Times New Roman" w:eastAsia="宋体" w:cs="Times New Roman"/>
      <w:kern w:val="2"/>
      <w:sz w:val="18"/>
      <w:szCs w:val="22"/>
      <w:lang w:val="en-US" w:eastAsia="zh-CN" w:bidi="ar-SA"/>
    </w:rPr>
  </w:style>
  <w:style w:type="paragraph" w:customStyle="1" w:styleId="287">
    <w:name w:val="标准文件_封面实施日期"/>
    <w:basedOn w:val="1"/>
    <w:qFormat/>
    <w:uiPriority w:val="0"/>
    <w:pPr>
      <w:adjustRightInd w:val="0"/>
      <w:spacing w:line="310" w:lineRule="exact"/>
      <w:jc w:val="right"/>
    </w:pPr>
    <w:rPr>
      <w:rFonts w:ascii="黑体" w:eastAsia="黑体"/>
      <w:sz w:val="28"/>
      <w:szCs w:val="20"/>
    </w:rPr>
  </w:style>
  <w:style w:type="paragraph" w:customStyle="1" w:styleId="288">
    <w:name w:val="标准文件_目录标题"/>
    <w:basedOn w:val="1"/>
    <w:qFormat/>
    <w:uiPriority w:val="0"/>
    <w:pPr>
      <w:adjustRightInd w:val="0"/>
      <w:spacing w:before="540" w:after="600" w:line="310" w:lineRule="exact"/>
      <w:jc w:val="center"/>
    </w:pPr>
    <w:rPr>
      <w:rFonts w:eastAsia="黑体"/>
      <w:sz w:val="32"/>
      <w:szCs w:val="20"/>
    </w:rPr>
  </w:style>
  <w:style w:type="paragraph" w:customStyle="1" w:styleId="289">
    <w:name w:val="c前言标准编号"/>
    <w:basedOn w:val="1"/>
    <w:qFormat/>
    <w:uiPriority w:val="0"/>
    <w:pPr>
      <w:adjustRightInd w:val="0"/>
      <w:spacing w:line="360" w:lineRule="atLeast"/>
    </w:pPr>
    <w:rPr>
      <w:rFonts w:eastAsia="黑体"/>
      <w:szCs w:val="20"/>
    </w:rPr>
  </w:style>
  <w:style w:type="paragraph" w:customStyle="1" w:styleId="29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kern w:val="2"/>
      <w:sz w:val="96"/>
      <w:szCs w:val="22"/>
      <w:lang w:val="en-US" w:eastAsia="zh-CN" w:bidi="ar-SA"/>
    </w:rPr>
  </w:style>
  <w:style w:type="paragraph" w:customStyle="1" w:styleId="291">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Calibri" w:hAnsi="Times New Roman" w:eastAsia="宋体" w:cs="Times New Roman"/>
      <w:b/>
      <w:bCs/>
      <w:spacing w:val="20"/>
      <w:w w:val="148"/>
      <w:kern w:val="2"/>
      <w:sz w:val="52"/>
      <w:szCs w:val="22"/>
      <w:lang w:val="en-US" w:eastAsia="zh-CN" w:bidi="ar-SA"/>
    </w:rPr>
  </w:style>
  <w:style w:type="paragraph" w:customStyle="1" w:styleId="292">
    <w:name w:val="标准文件_标准名称标题"/>
    <w:basedOn w:val="1"/>
    <w:next w:val="293"/>
    <w:qFormat/>
    <w:uiPriority w:val="0"/>
    <w:pPr>
      <w:widowControl/>
      <w:shd w:val="clear" w:color="FFFFFF" w:fill="FFFFFF"/>
      <w:spacing w:before="640" w:after="100" w:line="400" w:lineRule="exact"/>
      <w:jc w:val="center"/>
      <w:outlineLvl w:val="0"/>
    </w:pPr>
    <w:rPr>
      <w:rFonts w:ascii="黑体" w:eastAsia="黑体"/>
      <w:kern w:val="0"/>
      <w:sz w:val="32"/>
      <w:szCs w:val="20"/>
    </w:rPr>
  </w:style>
  <w:style w:type="paragraph" w:customStyle="1" w:styleId="293">
    <w:name w:val="标准文件_章标题"/>
    <w:next w:val="280"/>
    <w:qFormat/>
    <w:uiPriority w:val="0"/>
    <w:pPr>
      <w:tabs>
        <w:tab w:val="left" w:pos="1140"/>
      </w:tabs>
      <w:spacing w:beforeLines="50" w:afterLines="50"/>
      <w:ind w:left="-50" w:leftChars="-50" w:right="-50" w:rightChars="-50" w:hanging="720"/>
      <w:jc w:val="both"/>
      <w:outlineLvl w:val="1"/>
    </w:pPr>
    <w:rPr>
      <w:rFonts w:ascii="黑体" w:hAnsi="Times New Roman" w:eastAsia="黑体" w:cs="Times New Roman"/>
      <w:spacing w:val="2"/>
      <w:kern w:val="2"/>
      <w:sz w:val="21"/>
      <w:szCs w:val="22"/>
      <w:lang w:val="en-US" w:eastAsia="zh-CN" w:bidi="ar-SA"/>
    </w:rPr>
  </w:style>
  <w:style w:type="paragraph" w:customStyle="1" w:styleId="294">
    <w:name w:val="标准书脚_偶数页"/>
    <w:qFormat/>
    <w:uiPriority w:val="0"/>
    <w:rPr>
      <w:rFonts w:ascii="Calibri" w:hAnsi="Times New Roman" w:eastAsia="宋体" w:cs="Times New Roman"/>
      <w:kern w:val="2"/>
      <w:sz w:val="18"/>
      <w:szCs w:val="22"/>
      <w:lang w:val="en-US" w:eastAsia="zh-CN" w:bidi="ar-SA"/>
    </w:rPr>
  </w:style>
  <w:style w:type="paragraph" w:customStyle="1" w:styleId="295">
    <w:name w:val="标准书脚_奇数页"/>
    <w:qFormat/>
    <w:uiPriority w:val="0"/>
    <w:pPr>
      <w:jc w:val="right"/>
    </w:pPr>
    <w:rPr>
      <w:rFonts w:ascii="Calibri" w:hAnsi="Times New Roman" w:eastAsia="宋体" w:cs="Times New Roman"/>
      <w:kern w:val="2"/>
      <w:sz w:val="18"/>
      <w:szCs w:val="22"/>
      <w:lang w:val="en-US" w:eastAsia="zh-CN" w:bidi="ar-SA"/>
    </w:rPr>
  </w:style>
  <w:style w:type="paragraph" w:customStyle="1" w:styleId="296">
    <w:name w:val="标准文件_标准书眉_奇数页"/>
    <w:next w:val="1"/>
    <w:qFormat/>
    <w:uiPriority w:val="0"/>
    <w:pPr>
      <w:tabs>
        <w:tab w:val="center" w:pos="4154"/>
        <w:tab w:val="right" w:pos="8306"/>
      </w:tabs>
      <w:spacing w:after="120"/>
      <w:jc w:val="right"/>
    </w:pPr>
    <w:rPr>
      <w:rFonts w:ascii="黑体" w:hAnsi="Calibri" w:eastAsia="黑体" w:cs="Times New Roman"/>
      <w:kern w:val="2"/>
      <w:sz w:val="21"/>
      <w:szCs w:val="22"/>
      <w:lang w:val="en-US" w:eastAsia="zh-CN" w:bidi="ar-SA"/>
    </w:rPr>
  </w:style>
  <w:style w:type="paragraph" w:customStyle="1" w:styleId="297">
    <w:name w:val="标准文件_标准书眉_偶数页"/>
    <w:basedOn w:val="296"/>
    <w:next w:val="1"/>
    <w:qFormat/>
    <w:uiPriority w:val="0"/>
    <w:pPr>
      <w:jc w:val="left"/>
    </w:pPr>
  </w:style>
  <w:style w:type="paragraph" w:customStyle="1" w:styleId="298">
    <w:name w:val="标准书眉一"/>
    <w:qFormat/>
    <w:uiPriority w:val="0"/>
    <w:pPr>
      <w:jc w:val="both"/>
    </w:pPr>
    <w:rPr>
      <w:rFonts w:ascii="Times New Roman" w:hAnsi="Times New Roman" w:eastAsia="宋体" w:cs="Times New Roman"/>
      <w:kern w:val="2"/>
      <w:sz w:val="21"/>
      <w:szCs w:val="22"/>
      <w:lang w:val="en-US" w:eastAsia="zh-CN" w:bidi="ar-SA"/>
    </w:rPr>
  </w:style>
  <w:style w:type="paragraph" w:customStyle="1" w:styleId="299">
    <w:name w:val="标准文件_参考文献、索引标题"/>
    <w:basedOn w:val="1"/>
    <w:next w:val="1"/>
    <w:qFormat/>
    <w:uiPriority w:val="0"/>
    <w:pPr>
      <w:widowControl/>
      <w:shd w:val="clear" w:color="FFFFFF" w:fill="FFFFFF"/>
      <w:spacing w:before="540" w:after="180"/>
      <w:jc w:val="center"/>
      <w:outlineLvl w:val="0"/>
    </w:pPr>
    <w:rPr>
      <w:rFonts w:ascii="黑体" w:eastAsia="黑体"/>
      <w:spacing w:val="200"/>
      <w:kern w:val="0"/>
      <w:szCs w:val="20"/>
    </w:rPr>
  </w:style>
  <w:style w:type="paragraph" w:customStyle="1" w:styleId="300">
    <w:name w:val="标准文件_一级条标题"/>
    <w:basedOn w:val="293"/>
    <w:next w:val="280"/>
    <w:qFormat/>
    <w:uiPriority w:val="0"/>
    <w:pPr>
      <w:tabs>
        <w:tab w:val="clear" w:pos="1140"/>
      </w:tabs>
      <w:spacing w:beforeLines="0" w:afterLines="0"/>
      <w:ind w:firstLine="0"/>
      <w:outlineLvl w:val="2"/>
    </w:pPr>
  </w:style>
  <w:style w:type="paragraph" w:customStyle="1" w:styleId="301">
    <w:name w:val="标准文件_二级条标题"/>
    <w:basedOn w:val="300"/>
    <w:next w:val="280"/>
    <w:qFormat/>
    <w:uiPriority w:val="0"/>
    <w:pPr>
      <w:ind w:left="0"/>
      <w:outlineLvl w:val="3"/>
    </w:pPr>
  </w:style>
  <w:style w:type="paragraph" w:customStyle="1" w:styleId="302">
    <w:name w:val="二级无标题条"/>
    <w:basedOn w:val="1"/>
    <w:qFormat/>
    <w:uiPriority w:val="0"/>
    <w:pPr>
      <w:tabs>
        <w:tab w:val="left" w:pos="1680"/>
      </w:tabs>
      <w:spacing w:line="310" w:lineRule="exact"/>
      <w:ind w:left="1680" w:hanging="420"/>
    </w:pPr>
  </w:style>
  <w:style w:type="character" w:customStyle="1" w:styleId="303">
    <w:name w:val="标准文件_发布"/>
    <w:qFormat/>
    <w:uiPriority w:val="0"/>
    <w:rPr>
      <w:rFonts w:ascii="黑体" w:eastAsia="黑体"/>
      <w:spacing w:val="22"/>
      <w:w w:val="100"/>
      <w:position w:val="3"/>
      <w:sz w:val="28"/>
    </w:rPr>
  </w:style>
  <w:style w:type="paragraph" w:customStyle="1" w:styleId="304">
    <w:name w:val="发布部门"/>
    <w:next w:val="280"/>
    <w:qFormat/>
    <w:uiPriority w:val="0"/>
    <w:pPr>
      <w:framePr w:w="7433" w:h="585" w:hRule="exact" w:hSpace="180" w:vSpace="180" w:wrap="around" w:vAnchor="margin" w:hAnchor="margin" w:xAlign="center" w:y="14401" w:anchorLock="1"/>
      <w:jc w:val="center"/>
    </w:pPr>
    <w:rPr>
      <w:rFonts w:ascii="Calibri" w:hAnsi="Times New Roman" w:eastAsia="宋体" w:cs="Times New Roman"/>
      <w:b/>
      <w:spacing w:val="20"/>
      <w:w w:val="135"/>
      <w:kern w:val="2"/>
      <w:sz w:val="36"/>
      <w:szCs w:val="22"/>
      <w:lang w:val="en-US" w:eastAsia="zh-CN" w:bidi="ar-SA"/>
    </w:rPr>
  </w:style>
  <w:style w:type="paragraph" w:customStyle="1" w:styleId="305">
    <w:name w:val="发布日期"/>
    <w:qFormat/>
    <w:uiPriority w:val="0"/>
    <w:pPr>
      <w:framePr w:w="4000" w:h="473" w:hRule="exact" w:hSpace="180" w:vSpace="180" w:wrap="around" w:vAnchor="margin" w:hAnchor="margin" w:y="13511" w:anchorLock="1"/>
    </w:pPr>
    <w:rPr>
      <w:rFonts w:ascii="Times New Roman" w:hAnsi="Times New Roman" w:eastAsia="黑体" w:cs="Times New Roman"/>
      <w:kern w:val="2"/>
      <w:sz w:val="28"/>
      <w:szCs w:val="22"/>
      <w:lang w:val="en-US" w:eastAsia="zh-CN" w:bidi="ar-SA"/>
    </w:rPr>
  </w:style>
  <w:style w:type="paragraph" w:customStyle="1" w:styleId="306">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kern w:val="2"/>
      <w:sz w:val="28"/>
      <w:szCs w:val="22"/>
      <w:lang w:val="en-US" w:eastAsia="zh-CN" w:bidi="ar-SA"/>
    </w:rPr>
  </w:style>
  <w:style w:type="paragraph" w:customStyle="1" w:styleId="307">
    <w:name w:val="封面标准号2"/>
    <w:basedOn w:val="306"/>
    <w:qFormat/>
    <w:uiPriority w:val="0"/>
    <w:pPr>
      <w:framePr w:w="9138" w:h="1244" w:hRule="exact" w:wrap="around" w:vAnchor="page" w:hAnchor="margin" w:y="2908"/>
      <w:adjustRightInd w:val="0"/>
      <w:spacing w:before="357" w:line="280" w:lineRule="exact"/>
    </w:pPr>
  </w:style>
  <w:style w:type="paragraph" w:customStyle="1" w:styleId="308">
    <w:name w:val="封面标准代替信息"/>
    <w:basedOn w:val="307"/>
    <w:qFormat/>
    <w:uiPriority w:val="0"/>
    <w:pPr>
      <w:framePr w:wrap="around"/>
      <w:spacing w:before="57"/>
    </w:pPr>
    <w:rPr>
      <w:rFonts w:ascii="宋体"/>
      <w:sz w:val="21"/>
    </w:rPr>
  </w:style>
  <w:style w:type="paragraph" w:customStyle="1" w:styleId="30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kern w:val="2"/>
      <w:sz w:val="52"/>
      <w:szCs w:val="22"/>
      <w:lang w:val="en-US" w:eastAsia="zh-CN" w:bidi="ar-SA"/>
    </w:rPr>
  </w:style>
  <w:style w:type="paragraph" w:customStyle="1" w:styleId="310">
    <w:name w:val="封面标准文稿编辑信息"/>
    <w:qFormat/>
    <w:uiPriority w:val="0"/>
    <w:pPr>
      <w:spacing w:before="180" w:line="180" w:lineRule="exact"/>
      <w:jc w:val="center"/>
    </w:pPr>
    <w:rPr>
      <w:rFonts w:ascii="Calibri" w:hAnsi="Times New Roman" w:eastAsia="宋体" w:cs="Times New Roman"/>
      <w:kern w:val="2"/>
      <w:sz w:val="21"/>
      <w:szCs w:val="22"/>
      <w:lang w:val="en-US" w:eastAsia="zh-CN" w:bidi="ar-SA"/>
    </w:rPr>
  </w:style>
  <w:style w:type="paragraph" w:customStyle="1" w:styleId="311">
    <w:name w:val="封面标准文稿类别"/>
    <w:qFormat/>
    <w:uiPriority w:val="0"/>
    <w:pPr>
      <w:spacing w:before="440" w:line="400" w:lineRule="exact"/>
      <w:jc w:val="center"/>
    </w:pPr>
    <w:rPr>
      <w:rFonts w:ascii="Calibri" w:hAnsi="Times New Roman" w:eastAsia="宋体" w:cs="Times New Roman"/>
      <w:kern w:val="2"/>
      <w:sz w:val="24"/>
      <w:szCs w:val="22"/>
      <w:lang w:val="en-US" w:eastAsia="zh-CN" w:bidi="ar-SA"/>
    </w:rPr>
  </w:style>
  <w:style w:type="paragraph" w:customStyle="1" w:styleId="312">
    <w:name w:val="封面标准英文名称"/>
    <w:qFormat/>
    <w:uiPriority w:val="0"/>
    <w:pPr>
      <w:widowControl w:val="0"/>
      <w:spacing w:before="370" w:line="400" w:lineRule="exact"/>
      <w:jc w:val="center"/>
    </w:pPr>
    <w:rPr>
      <w:rFonts w:ascii="Times New Roman" w:hAnsi="Times New Roman" w:eastAsia="宋体" w:cs="Times New Roman"/>
      <w:kern w:val="2"/>
      <w:sz w:val="28"/>
      <w:szCs w:val="22"/>
      <w:lang w:val="en-US" w:eastAsia="zh-CN" w:bidi="ar-SA"/>
    </w:rPr>
  </w:style>
  <w:style w:type="paragraph" w:customStyle="1" w:styleId="313">
    <w:name w:val="封面一致性程度标识"/>
    <w:qFormat/>
    <w:uiPriority w:val="0"/>
    <w:pPr>
      <w:spacing w:before="440" w:line="440" w:lineRule="exact"/>
      <w:jc w:val="center"/>
    </w:pPr>
    <w:rPr>
      <w:rFonts w:ascii="Times New Roman" w:hAnsi="Times New Roman" w:eastAsia="宋体" w:cs="Times New Roman"/>
      <w:kern w:val="2"/>
      <w:sz w:val="28"/>
      <w:szCs w:val="22"/>
      <w:lang w:val="en-US" w:eastAsia="zh-CN" w:bidi="ar-SA"/>
    </w:rPr>
  </w:style>
  <w:style w:type="paragraph" w:customStyle="1" w:styleId="314">
    <w:name w:val="封面正文"/>
    <w:qFormat/>
    <w:uiPriority w:val="0"/>
    <w:pPr>
      <w:tabs>
        <w:tab w:val="left" w:pos="420"/>
      </w:tabs>
      <w:ind w:left="420" w:hanging="420"/>
      <w:jc w:val="both"/>
    </w:pPr>
    <w:rPr>
      <w:rFonts w:ascii="Times New Roman" w:hAnsi="Times New Roman" w:eastAsia="宋体" w:cs="Times New Roman"/>
      <w:kern w:val="2"/>
      <w:sz w:val="21"/>
      <w:szCs w:val="22"/>
      <w:lang w:val="en-US" w:eastAsia="zh-CN" w:bidi="ar-SA"/>
    </w:rPr>
  </w:style>
  <w:style w:type="paragraph" w:customStyle="1" w:styleId="315">
    <w:name w:val="标准文件_附录标识"/>
    <w:next w:val="9"/>
    <w:qFormat/>
    <w:uiPriority w:val="0"/>
    <w:pPr>
      <w:shd w:val="clear" w:color="FFFFFF" w:fill="FFFFFF"/>
      <w:tabs>
        <w:tab w:val="left" w:pos="840"/>
        <w:tab w:val="left" w:pos="6405"/>
      </w:tabs>
      <w:spacing w:before="640" w:after="160"/>
      <w:ind w:left="840" w:hanging="480"/>
      <w:jc w:val="center"/>
      <w:outlineLvl w:val="0"/>
    </w:pPr>
    <w:rPr>
      <w:rFonts w:ascii="黑体" w:hAnsi="Times New Roman" w:eastAsia="黑体" w:cs="Times New Roman"/>
      <w:kern w:val="2"/>
      <w:sz w:val="21"/>
      <w:szCs w:val="22"/>
      <w:lang w:val="en-US" w:eastAsia="zh-CN" w:bidi="ar-SA"/>
    </w:rPr>
  </w:style>
  <w:style w:type="paragraph" w:customStyle="1" w:styleId="316">
    <w:name w:val="标准文件_附录表标题"/>
    <w:next w:val="280"/>
    <w:qFormat/>
    <w:uiPriority w:val="0"/>
    <w:pPr>
      <w:tabs>
        <w:tab w:val="left" w:pos="840"/>
      </w:tabs>
      <w:ind w:left="840" w:hanging="420"/>
      <w:jc w:val="center"/>
      <w:textAlignment w:val="baseline"/>
    </w:pPr>
    <w:rPr>
      <w:rFonts w:ascii="黑体" w:hAnsi="Times New Roman" w:eastAsia="黑体" w:cs="Times New Roman"/>
      <w:kern w:val="21"/>
      <w:sz w:val="21"/>
      <w:szCs w:val="22"/>
      <w:lang w:val="en-US" w:eastAsia="zh-CN" w:bidi="ar-SA"/>
    </w:rPr>
  </w:style>
  <w:style w:type="paragraph" w:customStyle="1" w:styleId="317">
    <w:name w:val="标准文件_附录章标题"/>
    <w:next w:val="280"/>
    <w:qFormat/>
    <w:uiPriority w:val="0"/>
    <w:pPr>
      <w:tabs>
        <w:tab w:val="left" w:pos="1200"/>
      </w:tabs>
      <w:wordWrap w:val="0"/>
      <w:overflowPunct w:val="0"/>
      <w:autoSpaceDE w:val="0"/>
      <w:spacing w:beforeLines="50" w:afterLines="50"/>
      <w:ind w:left="-50" w:leftChars="-50" w:right="-50" w:rightChars="-50" w:hanging="360"/>
      <w:jc w:val="both"/>
      <w:textAlignment w:val="baseline"/>
      <w:outlineLvl w:val="1"/>
    </w:pPr>
    <w:rPr>
      <w:rFonts w:ascii="黑体" w:hAnsi="Times New Roman" w:eastAsia="黑体" w:cs="Times New Roman"/>
      <w:kern w:val="21"/>
      <w:sz w:val="21"/>
      <w:szCs w:val="22"/>
      <w:lang w:val="en-US" w:eastAsia="zh-CN" w:bidi="ar-SA"/>
    </w:rPr>
  </w:style>
  <w:style w:type="paragraph" w:customStyle="1" w:styleId="318">
    <w:name w:val="标准文件_附录一级条标题"/>
    <w:basedOn w:val="317"/>
    <w:next w:val="280"/>
    <w:qFormat/>
    <w:uiPriority w:val="0"/>
    <w:pPr>
      <w:numPr>
        <w:ilvl w:val="0"/>
        <w:numId w:val="20"/>
      </w:numPr>
      <w:autoSpaceDN w:val="0"/>
      <w:spacing w:beforeLines="0" w:afterLines="0"/>
      <w:ind w:left="-50"/>
      <w:outlineLvl w:val="2"/>
    </w:pPr>
    <w:rPr>
      <w:spacing w:val="2"/>
    </w:rPr>
  </w:style>
  <w:style w:type="paragraph" w:customStyle="1" w:styleId="319">
    <w:name w:val="标准文件_附录二级条标题"/>
    <w:basedOn w:val="318"/>
    <w:next w:val="280"/>
    <w:qFormat/>
    <w:uiPriority w:val="0"/>
    <w:pPr>
      <w:numPr>
        <w:numId w:val="0"/>
      </w:numPr>
      <w:tabs>
        <w:tab w:val="left" w:pos="2100"/>
      </w:tabs>
      <w:ind w:left="2100" w:leftChars="-50" w:hanging="420"/>
      <w:outlineLvl w:val="3"/>
    </w:pPr>
  </w:style>
  <w:style w:type="paragraph" w:customStyle="1" w:styleId="320">
    <w:name w:val="标准文件_附录三级条标题"/>
    <w:basedOn w:val="319"/>
    <w:next w:val="280"/>
    <w:qFormat/>
    <w:uiPriority w:val="0"/>
    <w:pPr>
      <w:numPr>
        <w:ilvl w:val="1"/>
        <w:numId w:val="20"/>
      </w:numPr>
      <w:outlineLvl w:val="4"/>
    </w:pPr>
  </w:style>
  <w:style w:type="paragraph" w:customStyle="1" w:styleId="321">
    <w:name w:val="标准文件_附录四级条标题"/>
    <w:basedOn w:val="320"/>
    <w:next w:val="280"/>
    <w:qFormat/>
    <w:uiPriority w:val="0"/>
    <w:pPr>
      <w:numPr>
        <w:ilvl w:val="2"/>
      </w:numPr>
      <w:tabs>
        <w:tab w:val="left" w:pos="2040"/>
      </w:tabs>
      <w:ind w:left="2040" w:hanging="360"/>
      <w:outlineLvl w:val="5"/>
    </w:pPr>
  </w:style>
  <w:style w:type="paragraph" w:customStyle="1" w:styleId="322">
    <w:name w:val="附录图"/>
    <w:next w:val="280"/>
    <w:qFormat/>
    <w:uiPriority w:val="0"/>
    <w:pPr>
      <w:numPr>
        <w:ilvl w:val="3"/>
        <w:numId w:val="20"/>
      </w:numPr>
      <w:wordWrap w:val="0"/>
      <w:overflowPunct w:val="0"/>
      <w:autoSpaceDE w:val="0"/>
      <w:spacing w:beforeLines="50" w:afterLines="50"/>
      <w:jc w:val="center"/>
      <w:textAlignment w:val="baseline"/>
      <w:outlineLvl w:val="1"/>
    </w:pPr>
    <w:rPr>
      <w:rFonts w:ascii="黑体" w:hAnsi="Times New Roman" w:eastAsia="黑体" w:cs="Times New Roman"/>
      <w:kern w:val="21"/>
      <w:sz w:val="21"/>
      <w:szCs w:val="22"/>
      <w:lang w:val="en-US" w:eastAsia="zh-CN" w:bidi="ar-SA"/>
    </w:rPr>
  </w:style>
  <w:style w:type="paragraph" w:customStyle="1" w:styleId="323">
    <w:name w:val="标准文件_附录图标题"/>
    <w:next w:val="280"/>
    <w:qFormat/>
    <w:uiPriority w:val="0"/>
    <w:pPr>
      <w:numPr>
        <w:ilvl w:val="4"/>
        <w:numId w:val="20"/>
      </w:numPr>
      <w:jc w:val="center"/>
    </w:pPr>
    <w:rPr>
      <w:rFonts w:ascii="黑体" w:hAnsi="Times New Roman" w:eastAsia="黑体" w:cs="Times New Roman"/>
      <w:kern w:val="2"/>
      <w:sz w:val="21"/>
      <w:szCs w:val="22"/>
      <w:lang w:val="en-US" w:eastAsia="zh-CN" w:bidi="ar-SA"/>
    </w:rPr>
  </w:style>
  <w:style w:type="paragraph" w:customStyle="1" w:styleId="324">
    <w:name w:val="标准文件_附录五级条标题"/>
    <w:basedOn w:val="321"/>
    <w:next w:val="280"/>
    <w:qFormat/>
    <w:uiPriority w:val="0"/>
    <w:pPr>
      <w:numPr>
        <w:ilvl w:val="5"/>
      </w:numPr>
      <w:ind w:left="2040" w:hanging="360"/>
      <w:outlineLvl w:val="6"/>
    </w:pPr>
  </w:style>
  <w:style w:type="paragraph" w:customStyle="1" w:styleId="325">
    <w:name w:val="附录性质"/>
    <w:basedOn w:val="1"/>
    <w:qFormat/>
    <w:uiPriority w:val="0"/>
    <w:pPr>
      <w:widowControl/>
      <w:spacing w:line="310" w:lineRule="exact"/>
      <w:jc w:val="center"/>
    </w:pPr>
    <w:rPr>
      <w:rFonts w:ascii="黑体" w:eastAsia="黑体"/>
      <w:szCs w:val="20"/>
    </w:rPr>
  </w:style>
  <w:style w:type="character" w:customStyle="1" w:styleId="326">
    <w:name w:val="EmailStyle269"/>
    <w:qFormat/>
    <w:uiPriority w:val="0"/>
    <w:rPr>
      <w:rFonts w:ascii="Arial" w:hAnsi="Arial" w:eastAsia="宋体" w:cs="Arial"/>
      <w:color w:val="auto"/>
      <w:sz w:val="20"/>
    </w:rPr>
  </w:style>
  <w:style w:type="character" w:customStyle="1" w:styleId="327">
    <w:name w:val="EmailStyle270"/>
    <w:qFormat/>
    <w:uiPriority w:val="0"/>
    <w:rPr>
      <w:rFonts w:ascii="Arial" w:hAnsi="Arial" w:eastAsia="宋体" w:cs="Arial"/>
      <w:color w:val="auto"/>
      <w:sz w:val="20"/>
    </w:rPr>
  </w:style>
  <w:style w:type="paragraph" w:customStyle="1" w:styleId="328">
    <w:name w:val="脚注后续"/>
    <w:qFormat/>
    <w:uiPriority w:val="0"/>
    <w:pPr>
      <w:ind w:left="350" w:leftChars="350"/>
      <w:jc w:val="both"/>
    </w:pPr>
    <w:rPr>
      <w:rFonts w:ascii="Calibri" w:hAnsi="Times New Roman" w:eastAsia="宋体" w:cs="Times New Roman"/>
      <w:kern w:val="2"/>
      <w:sz w:val="18"/>
      <w:szCs w:val="22"/>
      <w:lang w:val="en-US" w:eastAsia="zh-CN" w:bidi="ar-SA"/>
    </w:rPr>
  </w:style>
  <w:style w:type="paragraph" w:customStyle="1" w:styleId="329">
    <w:name w:val="列项——"/>
    <w:qFormat/>
    <w:uiPriority w:val="0"/>
    <w:pPr>
      <w:widowControl w:val="0"/>
      <w:tabs>
        <w:tab w:val="left" w:pos="360"/>
        <w:tab w:val="left" w:pos="854"/>
      </w:tabs>
      <w:ind w:left="840" w:leftChars="200" w:hanging="420" w:hangingChars="200"/>
      <w:jc w:val="both"/>
    </w:pPr>
    <w:rPr>
      <w:rFonts w:ascii="Calibri" w:hAnsi="Times New Roman" w:eastAsia="宋体" w:cs="Times New Roman"/>
      <w:kern w:val="2"/>
      <w:sz w:val="21"/>
      <w:szCs w:val="22"/>
      <w:lang w:val="en-US" w:eastAsia="zh-CN" w:bidi="ar-SA"/>
    </w:rPr>
  </w:style>
  <w:style w:type="paragraph" w:customStyle="1" w:styleId="330">
    <w:name w:val="列项·"/>
    <w:qFormat/>
    <w:uiPriority w:val="0"/>
    <w:pPr>
      <w:tabs>
        <w:tab w:val="left" w:pos="420"/>
        <w:tab w:val="left" w:pos="840"/>
      </w:tabs>
      <w:ind w:left="840" w:leftChars="200" w:hanging="200" w:hangingChars="200"/>
      <w:jc w:val="both"/>
    </w:pPr>
    <w:rPr>
      <w:rFonts w:ascii="Calibri" w:hAnsi="Times New Roman" w:eastAsia="宋体" w:cs="Times New Roman"/>
      <w:kern w:val="2"/>
      <w:sz w:val="21"/>
      <w:szCs w:val="22"/>
      <w:lang w:val="en-US" w:eastAsia="zh-CN" w:bidi="ar-SA"/>
    </w:rPr>
  </w:style>
  <w:style w:type="paragraph" w:customStyle="1" w:styleId="331">
    <w:name w:val="前言标题"/>
    <w:next w:val="1"/>
    <w:qFormat/>
    <w:uiPriority w:val="0"/>
    <w:pPr>
      <w:shd w:val="clear" w:color="FFFFFF" w:fill="FFFFFF"/>
      <w:tabs>
        <w:tab w:val="left" w:pos="420"/>
      </w:tabs>
      <w:spacing w:before="540" w:after="600"/>
      <w:ind w:left="420" w:hanging="360"/>
      <w:jc w:val="center"/>
      <w:outlineLvl w:val="0"/>
    </w:pPr>
    <w:rPr>
      <w:rFonts w:ascii="黑体" w:hAnsi="Times New Roman" w:eastAsia="黑体" w:cs="Times New Roman"/>
      <w:kern w:val="2"/>
      <w:sz w:val="32"/>
      <w:szCs w:val="22"/>
      <w:lang w:val="en-US" w:eastAsia="zh-CN" w:bidi="ar-SA"/>
    </w:rPr>
  </w:style>
  <w:style w:type="paragraph" w:customStyle="1" w:styleId="332">
    <w:name w:val="标准文件_目次、标准名称标题"/>
    <w:basedOn w:val="333"/>
    <w:next w:val="280"/>
    <w:qFormat/>
    <w:uiPriority w:val="0"/>
    <w:pPr>
      <w:numPr>
        <w:numId w:val="21"/>
      </w:numPr>
      <w:tabs>
        <w:tab w:val="left" w:pos="1140"/>
      </w:tabs>
      <w:spacing w:before="540" w:after="600" w:line="460" w:lineRule="exact"/>
      <w:ind w:left="0" w:firstLine="0"/>
    </w:pPr>
    <w:rPr>
      <w:spacing w:val="0"/>
    </w:rPr>
  </w:style>
  <w:style w:type="paragraph" w:customStyle="1" w:styleId="333">
    <w:name w:val="标准文件_前言、引言标题"/>
    <w:next w:val="1"/>
    <w:qFormat/>
    <w:uiPriority w:val="0"/>
    <w:pPr>
      <w:numPr>
        <w:ilvl w:val="0"/>
        <w:numId w:val="22"/>
      </w:numPr>
      <w:shd w:val="clear" w:color="FFFFFF" w:fill="FFFFFF"/>
      <w:tabs>
        <w:tab w:val="clear" w:pos="1140"/>
      </w:tabs>
      <w:spacing w:before="567" w:after="680"/>
      <w:ind w:left="0" w:firstLine="0"/>
      <w:jc w:val="center"/>
      <w:outlineLvl w:val="0"/>
    </w:pPr>
    <w:rPr>
      <w:rFonts w:ascii="黑体" w:hAnsi="Times New Roman" w:eastAsia="黑体" w:cs="Times New Roman"/>
      <w:spacing w:val="200"/>
      <w:kern w:val="2"/>
      <w:sz w:val="32"/>
      <w:szCs w:val="22"/>
      <w:lang w:val="en-US" w:eastAsia="zh-CN" w:bidi="ar-SA"/>
    </w:rPr>
  </w:style>
  <w:style w:type="paragraph" w:customStyle="1" w:styleId="334">
    <w:name w:val="目次、索引正文"/>
    <w:qFormat/>
    <w:uiPriority w:val="0"/>
    <w:pPr>
      <w:spacing w:line="320" w:lineRule="exact"/>
      <w:jc w:val="both"/>
    </w:pPr>
    <w:rPr>
      <w:rFonts w:ascii="Calibri" w:hAnsi="Times New Roman" w:eastAsia="宋体" w:cs="Times New Roman"/>
      <w:kern w:val="2"/>
      <w:sz w:val="21"/>
      <w:szCs w:val="22"/>
      <w:lang w:val="en-US" w:eastAsia="zh-CN" w:bidi="ar-SA"/>
    </w:rPr>
  </w:style>
  <w:style w:type="paragraph" w:customStyle="1" w:styleId="335">
    <w:name w:val="其他标准称谓"/>
    <w:qFormat/>
    <w:uiPriority w:val="0"/>
    <w:pPr>
      <w:spacing w:line="0" w:lineRule="atLeast"/>
      <w:jc w:val="distribute"/>
    </w:pPr>
    <w:rPr>
      <w:rFonts w:ascii="黑体" w:hAnsi="Calibri" w:eastAsia="黑体" w:cs="Times New Roman"/>
      <w:kern w:val="2"/>
      <w:sz w:val="52"/>
      <w:szCs w:val="22"/>
      <w:lang w:val="en-US" w:eastAsia="zh-CN" w:bidi="ar-SA"/>
    </w:rPr>
  </w:style>
  <w:style w:type="paragraph" w:customStyle="1" w:styleId="336">
    <w:name w:val="其他发布部门"/>
    <w:basedOn w:val="304"/>
    <w:qFormat/>
    <w:uiPriority w:val="0"/>
    <w:pPr>
      <w:framePr w:wrap="around"/>
      <w:spacing w:line="0" w:lineRule="atLeast"/>
    </w:pPr>
    <w:rPr>
      <w:rFonts w:ascii="黑体" w:eastAsia="黑体"/>
      <w:b w:val="0"/>
    </w:rPr>
  </w:style>
  <w:style w:type="paragraph" w:customStyle="1" w:styleId="337">
    <w:name w:val="标准文件_三级条标题"/>
    <w:basedOn w:val="301"/>
    <w:next w:val="280"/>
    <w:qFormat/>
    <w:uiPriority w:val="0"/>
    <w:pPr>
      <w:ind w:left="-50"/>
      <w:outlineLvl w:val="4"/>
    </w:pPr>
  </w:style>
  <w:style w:type="paragraph" w:customStyle="1" w:styleId="338">
    <w:name w:val="三级无标题条"/>
    <w:basedOn w:val="1"/>
    <w:qFormat/>
    <w:uiPriority w:val="0"/>
    <w:pPr>
      <w:tabs>
        <w:tab w:val="left" w:pos="2100"/>
      </w:tabs>
      <w:spacing w:line="310" w:lineRule="exact"/>
      <w:ind w:left="2100" w:hanging="420"/>
    </w:pPr>
  </w:style>
  <w:style w:type="paragraph" w:customStyle="1" w:styleId="339">
    <w:name w:val="实施日期"/>
    <w:basedOn w:val="305"/>
    <w:qFormat/>
    <w:uiPriority w:val="0"/>
    <w:pPr>
      <w:framePr w:hSpace="0" w:wrap="around" w:xAlign="right"/>
      <w:jc w:val="right"/>
    </w:pPr>
  </w:style>
  <w:style w:type="paragraph" w:customStyle="1" w:styleId="340">
    <w:name w:val="标准文件_示例："/>
    <w:next w:val="280"/>
    <w:qFormat/>
    <w:uiPriority w:val="0"/>
    <w:pPr>
      <w:tabs>
        <w:tab w:val="left" w:pos="861"/>
      </w:tabs>
      <w:spacing w:afterLines="30" w:line="300" w:lineRule="exact"/>
      <w:ind w:left="-50" w:leftChars="-50" w:right="-50" w:rightChars="-50" w:firstLine="425"/>
    </w:pPr>
    <w:rPr>
      <w:rFonts w:ascii="Times New Roman" w:hAnsi="Times New Roman" w:eastAsia="宋体" w:cs="Times New Roman"/>
      <w:kern w:val="2"/>
      <w:sz w:val="18"/>
      <w:szCs w:val="22"/>
      <w:lang w:val="en-US" w:eastAsia="zh-CN" w:bidi="ar-SA"/>
    </w:rPr>
  </w:style>
  <w:style w:type="paragraph" w:customStyle="1" w:styleId="341">
    <w:name w:val="标准文件_示例×："/>
    <w:next w:val="280"/>
    <w:qFormat/>
    <w:uiPriority w:val="0"/>
    <w:pPr>
      <w:widowControl w:val="0"/>
      <w:tabs>
        <w:tab w:val="left" w:pos="630"/>
        <w:tab w:val="left" w:pos="900"/>
      </w:tabs>
      <w:autoSpaceDE w:val="0"/>
      <w:autoSpaceDN w:val="0"/>
      <w:spacing w:afterLines="30" w:line="300" w:lineRule="exact"/>
      <w:ind w:left="-50" w:leftChars="-50" w:right="-50" w:rightChars="-50" w:firstLine="425"/>
      <w:jc w:val="both"/>
    </w:pPr>
    <w:rPr>
      <w:rFonts w:ascii="Calibri" w:hAnsi="Times New Roman" w:eastAsia="宋体" w:cs="Times New Roman"/>
      <w:kern w:val="2"/>
      <w:sz w:val="18"/>
      <w:szCs w:val="22"/>
      <w:lang w:val="en-US" w:eastAsia="zh-CN" w:bidi="ar-SA"/>
    </w:rPr>
  </w:style>
  <w:style w:type="paragraph" w:customStyle="1" w:styleId="342">
    <w:name w:val="标准文件_示例后续"/>
    <w:basedOn w:val="1"/>
    <w:qFormat/>
    <w:uiPriority w:val="0"/>
    <w:pPr>
      <w:ind w:left="-50" w:leftChars="-50" w:right="-50" w:rightChars="-50"/>
    </w:pPr>
    <w:rPr>
      <w:sz w:val="18"/>
    </w:rPr>
  </w:style>
  <w:style w:type="paragraph" w:customStyle="1" w:styleId="343">
    <w:name w:val="标准文件_数字编号列项"/>
    <w:qFormat/>
    <w:uiPriority w:val="0"/>
    <w:pPr>
      <w:ind w:left="550" w:leftChars="350" w:right="-50" w:rightChars="-50" w:hanging="200" w:hangingChars="200"/>
      <w:jc w:val="both"/>
    </w:pPr>
    <w:rPr>
      <w:rFonts w:ascii="Calibri" w:hAnsi="Times New Roman" w:eastAsia="宋体" w:cs="Times New Roman"/>
      <w:kern w:val="2"/>
      <w:sz w:val="21"/>
      <w:szCs w:val="22"/>
      <w:lang w:val="en-US" w:eastAsia="zh-CN" w:bidi="ar-SA"/>
    </w:rPr>
  </w:style>
  <w:style w:type="paragraph" w:customStyle="1" w:styleId="344">
    <w:name w:val="标准文件_四级条标题"/>
    <w:basedOn w:val="337"/>
    <w:next w:val="280"/>
    <w:qFormat/>
    <w:uiPriority w:val="0"/>
    <w:pPr>
      <w:ind w:left="1575"/>
      <w:outlineLvl w:val="5"/>
    </w:pPr>
  </w:style>
  <w:style w:type="paragraph" w:customStyle="1" w:styleId="345">
    <w:name w:val="四级无标题条"/>
    <w:basedOn w:val="1"/>
    <w:qFormat/>
    <w:uiPriority w:val="0"/>
    <w:pPr>
      <w:tabs>
        <w:tab w:val="left" w:pos="2520"/>
      </w:tabs>
      <w:spacing w:line="310" w:lineRule="exact"/>
      <w:ind w:left="2520" w:hanging="420"/>
    </w:pPr>
  </w:style>
  <w:style w:type="paragraph" w:customStyle="1" w:styleId="346">
    <w:name w:val="标准文件_条文脚注"/>
    <w:basedOn w:val="65"/>
    <w:qFormat/>
    <w:uiPriority w:val="0"/>
    <w:pPr>
      <w:adjustRightInd w:val="0"/>
      <w:snapToGrid w:val="0"/>
      <w:spacing w:line="300" w:lineRule="exact"/>
      <w:ind w:left="400" w:leftChars="200" w:hanging="200" w:hangingChars="200"/>
    </w:pPr>
    <w:rPr>
      <w:rFonts w:ascii="Calibri"/>
      <w:sz w:val="18"/>
      <w:szCs w:val="18"/>
    </w:rPr>
  </w:style>
  <w:style w:type="character" w:customStyle="1" w:styleId="347">
    <w:name w:val="标准文件_图表脚注内容"/>
    <w:qFormat/>
    <w:uiPriority w:val="0"/>
    <w:rPr>
      <w:rFonts w:ascii="宋体" w:eastAsia="宋体"/>
      <w:spacing w:val="200"/>
      <w:sz w:val="18"/>
      <w:vertAlign w:val="superscript"/>
    </w:rPr>
  </w:style>
  <w:style w:type="paragraph" w:customStyle="1" w:styleId="348">
    <w:name w:val="文献分类号"/>
    <w:qFormat/>
    <w:uiPriority w:val="0"/>
    <w:pPr>
      <w:framePr w:hSpace="180" w:vSpace="180" w:wrap="around" w:vAnchor="margin" w:hAnchor="margin" w:y="1" w:anchorLock="1"/>
      <w:widowControl w:val="0"/>
      <w:tabs>
        <w:tab w:val="left" w:pos="780"/>
      </w:tabs>
      <w:ind w:left="200" w:leftChars="200" w:hanging="200" w:hangingChars="200"/>
      <w:textAlignment w:val="center"/>
    </w:pPr>
    <w:rPr>
      <w:rFonts w:ascii="Times New Roman" w:hAnsi="Times New Roman" w:eastAsia="黑体" w:cs="Times New Roman"/>
      <w:kern w:val="2"/>
      <w:sz w:val="21"/>
      <w:szCs w:val="22"/>
      <w:lang w:val="en-US" w:eastAsia="zh-CN" w:bidi="ar-SA"/>
    </w:rPr>
  </w:style>
  <w:style w:type="paragraph" w:customStyle="1" w:styleId="349">
    <w:name w:val="无标题条"/>
    <w:next w:val="280"/>
    <w:qFormat/>
    <w:uiPriority w:val="0"/>
    <w:pPr>
      <w:tabs>
        <w:tab w:val="left" w:pos="2040"/>
      </w:tabs>
      <w:ind w:left="2040" w:leftChars="800" w:hanging="360" w:hangingChars="200"/>
      <w:jc w:val="both"/>
    </w:pPr>
    <w:rPr>
      <w:rFonts w:ascii="Times New Roman" w:hAnsi="Times New Roman" w:eastAsia="宋体" w:cs="Times New Roman"/>
      <w:kern w:val="2"/>
      <w:sz w:val="21"/>
      <w:szCs w:val="22"/>
      <w:lang w:val="en-US" w:eastAsia="zh-CN" w:bidi="ar-SA"/>
    </w:rPr>
  </w:style>
  <w:style w:type="paragraph" w:customStyle="1" w:styleId="350">
    <w:name w:val="标准文件_五级条标题"/>
    <w:basedOn w:val="344"/>
    <w:next w:val="280"/>
    <w:qFormat/>
    <w:uiPriority w:val="0"/>
    <w:pPr>
      <w:tabs>
        <w:tab w:val="left" w:pos="2940"/>
      </w:tabs>
      <w:ind w:left="2940" w:hanging="420"/>
      <w:outlineLvl w:val="6"/>
    </w:pPr>
  </w:style>
  <w:style w:type="paragraph" w:customStyle="1" w:styleId="351">
    <w:name w:val="五级无标题条"/>
    <w:basedOn w:val="1"/>
    <w:qFormat/>
    <w:uiPriority w:val="0"/>
    <w:pPr>
      <w:spacing w:line="310" w:lineRule="exact"/>
    </w:pPr>
  </w:style>
  <w:style w:type="paragraph" w:customStyle="1" w:styleId="352">
    <w:name w:val="一级无标题条"/>
    <w:basedOn w:val="1"/>
    <w:qFormat/>
    <w:uiPriority w:val="0"/>
    <w:pPr>
      <w:numPr>
        <w:ilvl w:val="0"/>
        <w:numId w:val="23"/>
      </w:numPr>
      <w:tabs>
        <w:tab w:val="left" w:pos="360"/>
        <w:tab w:val="clear" w:pos="1095"/>
      </w:tabs>
      <w:spacing w:line="310" w:lineRule="exact"/>
      <w:ind w:left="360" w:hanging="360"/>
    </w:pPr>
  </w:style>
  <w:style w:type="paragraph" w:customStyle="1" w:styleId="353">
    <w:name w:val="标准文件_引言标题"/>
    <w:next w:val="1"/>
    <w:qFormat/>
    <w:uiPriority w:val="0"/>
    <w:pPr>
      <w:shd w:val="clear" w:color="FFFFFF" w:fill="FFFFFF"/>
      <w:spacing w:before="540" w:after="600"/>
      <w:jc w:val="center"/>
      <w:outlineLvl w:val="0"/>
    </w:pPr>
    <w:rPr>
      <w:rFonts w:ascii="黑体" w:hAnsi="Times New Roman" w:eastAsia="黑体" w:cs="Times New Roman"/>
      <w:kern w:val="2"/>
      <w:sz w:val="32"/>
      <w:szCs w:val="22"/>
      <w:lang w:val="en-US" w:eastAsia="zh-CN" w:bidi="ar-SA"/>
    </w:rPr>
  </w:style>
  <w:style w:type="paragraph" w:customStyle="1" w:styleId="354">
    <w:name w:val="标准文件_正文表标题"/>
    <w:next w:val="280"/>
    <w:qFormat/>
    <w:uiPriority w:val="0"/>
    <w:pPr>
      <w:tabs>
        <w:tab w:val="left" w:pos="0"/>
        <w:tab w:val="left" w:pos="360"/>
      </w:tabs>
      <w:ind w:left="360" w:hanging="360" w:hangingChars="200"/>
      <w:jc w:val="center"/>
    </w:pPr>
    <w:rPr>
      <w:rFonts w:ascii="黑体" w:hAnsi="Times New Roman" w:eastAsia="黑体" w:cs="Times New Roman"/>
      <w:kern w:val="2"/>
      <w:sz w:val="21"/>
      <w:szCs w:val="22"/>
      <w:lang w:val="en-US" w:eastAsia="zh-CN" w:bidi="ar-SA"/>
    </w:rPr>
  </w:style>
  <w:style w:type="paragraph" w:customStyle="1" w:styleId="355">
    <w:name w:val="标准文件_正文图标题"/>
    <w:next w:val="280"/>
    <w:qFormat/>
    <w:uiPriority w:val="0"/>
    <w:pPr>
      <w:tabs>
        <w:tab w:val="left" w:pos="840"/>
      </w:tabs>
      <w:ind w:left="840" w:hanging="420"/>
      <w:jc w:val="center"/>
    </w:pPr>
    <w:rPr>
      <w:rFonts w:ascii="黑体" w:hAnsi="Times New Roman" w:eastAsia="黑体" w:cs="Times New Roman"/>
      <w:kern w:val="2"/>
      <w:sz w:val="21"/>
      <w:szCs w:val="22"/>
      <w:lang w:val="en-US" w:eastAsia="zh-CN" w:bidi="ar-SA"/>
    </w:rPr>
  </w:style>
  <w:style w:type="paragraph" w:customStyle="1" w:styleId="356">
    <w:name w:val="标准文件_注："/>
    <w:next w:val="280"/>
    <w:qFormat/>
    <w:uiPriority w:val="0"/>
    <w:pPr>
      <w:widowControl w:val="0"/>
      <w:tabs>
        <w:tab w:val="left" w:pos="840"/>
      </w:tabs>
      <w:autoSpaceDE w:val="0"/>
      <w:autoSpaceDN w:val="0"/>
      <w:spacing w:afterLines="30" w:line="300" w:lineRule="exact"/>
      <w:ind w:left="513" w:leftChars="150" w:right="-50" w:rightChars="-50" w:hanging="363"/>
      <w:jc w:val="both"/>
    </w:pPr>
    <w:rPr>
      <w:rFonts w:ascii="Calibri" w:hAnsi="Times New Roman" w:eastAsia="宋体" w:cs="Times New Roman"/>
      <w:kern w:val="2"/>
      <w:sz w:val="18"/>
      <w:szCs w:val="22"/>
      <w:lang w:val="en-US" w:eastAsia="zh-CN" w:bidi="ar-SA"/>
    </w:rPr>
  </w:style>
  <w:style w:type="paragraph" w:customStyle="1" w:styleId="357">
    <w:name w:val="注:后续"/>
    <w:qFormat/>
    <w:uiPriority w:val="0"/>
    <w:pPr>
      <w:tabs>
        <w:tab w:val="left" w:pos="1260"/>
      </w:tabs>
      <w:spacing w:line="300" w:lineRule="exact"/>
      <w:ind w:left="600" w:leftChars="400" w:hanging="200" w:hangingChars="200"/>
      <w:jc w:val="both"/>
    </w:pPr>
    <w:rPr>
      <w:rFonts w:ascii="Calibri" w:hAnsi="Times New Roman" w:eastAsia="宋体" w:cs="Times New Roman"/>
      <w:kern w:val="2"/>
      <w:sz w:val="18"/>
      <w:szCs w:val="22"/>
      <w:lang w:val="en-US" w:eastAsia="zh-CN" w:bidi="ar-SA"/>
    </w:rPr>
  </w:style>
  <w:style w:type="paragraph" w:customStyle="1" w:styleId="358">
    <w:name w:val="标准文件_注×："/>
    <w:next w:val="280"/>
    <w:qFormat/>
    <w:uiPriority w:val="0"/>
    <w:pPr>
      <w:widowControl w:val="0"/>
      <w:tabs>
        <w:tab w:val="left" w:pos="420"/>
        <w:tab w:val="left" w:pos="525"/>
      </w:tabs>
      <w:autoSpaceDE w:val="0"/>
      <w:autoSpaceDN w:val="0"/>
      <w:spacing w:afterLines="30" w:line="300" w:lineRule="exact"/>
      <w:ind w:left="649" w:leftChars="150" w:right="-50" w:rightChars="-50" w:hanging="499"/>
      <w:jc w:val="both"/>
    </w:pPr>
    <w:rPr>
      <w:rFonts w:ascii="Calibri" w:hAnsi="Times New Roman" w:eastAsia="宋体" w:cs="Times New Roman"/>
      <w:kern w:val="2"/>
      <w:sz w:val="18"/>
      <w:szCs w:val="22"/>
      <w:lang w:val="en-US" w:eastAsia="zh-CN" w:bidi="ar-SA"/>
    </w:rPr>
  </w:style>
  <w:style w:type="paragraph" w:customStyle="1" w:styleId="359">
    <w:name w:val="注×:后续"/>
    <w:basedOn w:val="357"/>
    <w:qFormat/>
    <w:uiPriority w:val="0"/>
    <w:pPr>
      <w:tabs>
        <w:tab w:val="clear" w:pos="1260"/>
      </w:tabs>
      <w:ind w:left="1406" w:leftChars="0" w:hanging="499" w:firstLineChars="0"/>
    </w:pPr>
  </w:style>
  <w:style w:type="paragraph" w:customStyle="1" w:styleId="360">
    <w:name w:val="标准文件_字母编号列项"/>
    <w:qFormat/>
    <w:uiPriority w:val="0"/>
    <w:pPr>
      <w:spacing w:line="300" w:lineRule="exact"/>
      <w:ind w:left="370" w:leftChars="170" w:right="-50" w:rightChars="-50" w:hanging="200" w:hangingChars="200"/>
      <w:jc w:val="both"/>
    </w:pPr>
    <w:rPr>
      <w:rFonts w:ascii="Calibri" w:hAnsi="Times New Roman" w:eastAsia="宋体" w:cs="Times New Roman"/>
      <w:kern w:val="2"/>
      <w:sz w:val="21"/>
      <w:szCs w:val="22"/>
      <w:lang w:val="en-US" w:eastAsia="zh-CN" w:bidi="ar-SA"/>
    </w:rPr>
  </w:style>
  <w:style w:type="paragraph" w:customStyle="1" w:styleId="361">
    <w:name w:val="标准文件_破折号列项"/>
    <w:qFormat/>
    <w:uiPriority w:val="0"/>
    <w:pPr>
      <w:tabs>
        <w:tab w:val="left" w:pos="840"/>
      </w:tabs>
      <w:adjustRightInd w:val="0"/>
      <w:snapToGrid w:val="0"/>
      <w:spacing w:line="300" w:lineRule="exact"/>
      <w:ind w:left="350" w:leftChars="150" w:right="-50" w:rightChars="-50" w:hanging="200" w:hangingChars="200"/>
    </w:pPr>
    <w:rPr>
      <w:rFonts w:ascii="Times New Roman" w:hAnsi="Times New Roman" w:eastAsia="宋体" w:cs="Times New Roman"/>
      <w:kern w:val="2"/>
      <w:sz w:val="21"/>
      <w:szCs w:val="22"/>
      <w:lang w:val="en-US" w:eastAsia="zh-CN" w:bidi="ar-SA"/>
    </w:rPr>
  </w:style>
  <w:style w:type="paragraph" w:customStyle="1" w:styleId="362">
    <w:name w:val="标准文件_破折号列项（二级）"/>
    <w:basedOn w:val="361"/>
    <w:qFormat/>
    <w:uiPriority w:val="0"/>
    <w:pPr>
      <w:ind w:left="550" w:leftChars="350"/>
    </w:pPr>
  </w:style>
  <w:style w:type="paragraph" w:customStyle="1" w:styleId="363">
    <w:name w:val="标准文件_正文公式"/>
    <w:basedOn w:val="1"/>
    <w:next w:val="279"/>
    <w:qFormat/>
    <w:uiPriority w:val="0"/>
    <w:pPr>
      <w:tabs>
        <w:tab w:val="right" w:leader="middleDot" w:pos="0"/>
        <w:tab w:val="left" w:pos="2040"/>
      </w:tabs>
      <w:adjustRightInd w:val="0"/>
      <w:spacing w:line="276" w:lineRule="auto"/>
      <w:ind w:left="2040" w:leftChars="800" w:hanging="360" w:hangingChars="200"/>
      <w:jc w:val="right"/>
    </w:pPr>
    <w:rPr>
      <w:rFonts w:ascii="Calibri"/>
      <w:szCs w:val="20"/>
    </w:rPr>
  </w:style>
  <w:style w:type="paragraph" w:customStyle="1" w:styleId="364">
    <w:name w:val="附录图标题1"/>
    <w:next w:val="280"/>
    <w:qFormat/>
    <w:uiPriority w:val="0"/>
    <w:pPr>
      <w:tabs>
        <w:tab w:val="left" w:pos="1620"/>
      </w:tabs>
      <w:wordWrap w:val="0"/>
      <w:overflowPunct w:val="0"/>
      <w:autoSpaceDE w:val="0"/>
      <w:spacing w:beforeLines="50" w:afterLines="50"/>
      <w:ind w:left="1620" w:leftChars="600" w:hanging="360" w:hangingChars="200"/>
      <w:jc w:val="both"/>
      <w:textAlignment w:val="baseline"/>
      <w:outlineLvl w:val="1"/>
    </w:pPr>
    <w:rPr>
      <w:rFonts w:ascii="黑体" w:hAnsi="Times New Roman" w:eastAsia="黑体" w:cs="Times New Roman"/>
      <w:kern w:val="21"/>
      <w:sz w:val="21"/>
      <w:szCs w:val="22"/>
      <w:lang w:val="en-US" w:eastAsia="zh-CN" w:bidi="ar-SA"/>
    </w:rPr>
  </w:style>
  <w:style w:type="paragraph" w:customStyle="1" w:styleId="365">
    <w:name w:val="附录二级无标题条"/>
    <w:basedOn w:val="1"/>
    <w:next w:val="280"/>
    <w:qFormat/>
    <w:uiPriority w:val="0"/>
    <w:pPr>
      <w:widowControl/>
      <w:tabs>
        <w:tab w:val="left" w:pos="360"/>
      </w:tabs>
      <w:wordWrap w:val="0"/>
      <w:overflowPunct w:val="0"/>
      <w:autoSpaceDE w:val="0"/>
      <w:autoSpaceDN w:val="0"/>
      <w:ind w:left="360" w:hanging="200" w:hangingChars="200"/>
      <w:textAlignment w:val="baseline"/>
      <w:outlineLvl w:val="3"/>
    </w:pPr>
    <w:rPr>
      <w:rFonts w:ascii="Calibri"/>
      <w:kern w:val="21"/>
      <w:szCs w:val="20"/>
    </w:rPr>
  </w:style>
  <w:style w:type="paragraph" w:customStyle="1" w:styleId="366">
    <w:name w:val="附录三级无标题条"/>
    <w:basedOn w:val="365"/>
    <w:next w:val="280"/>
    <w:qFormat/>
    <w:uiPriority w:val="0"/>
    <w:pPr>
      <w:tabs>
        <w:tab w:val="left" w:pos="1620"/>
        <w:tab w:val="clear" w:pos="360"/>
      </w:tabs>
      <w:ind w:left="1620" w:leftChars="600" w:hanging="360"/>
      <w:outlineLvl w:val="4"/>
    </w:pPr>
  </w:style>
  <w:style w:type="paragraph" w:customStyle="1" w:styleId="367">
    <w:name w:val="附录四级无标题条"/>
    <w:basedOn w:val="366"/>
    <w:next w:val="280"/>
    <w:qFormat/>
    <w:uiPriority w:val="0"/>
    <w:pPr>
      <w:numPr>
        <w:ilvl w:val="0"/>
        <w:numId w:val="24"/>
      </w:numPr>
      <w:ind w:leftChars="0" w:firstLineChars="0"/>
      <w:outlineLvl w:val="5"/>
    </w:pPr>
  </w:style>
  <w:style w:type="paragraph" w:customStyle="1" w:styleId="368">
    <w:name w:val="附录一级无标题条"/>
    <w:basedOn w:val="317"/>
    <w:next w:val="280"/>
    <w:qFormat/>
    <w:uiPriority w:val="0"/>
    <w:pPr>
      <w:numPr>
        <w:ilvl w:val="0"/>
        <w:numId w:val="25"/>
      </w:numPr>
      <w:tabs>
        <w:tab w:val="left" w:pos="1620"/>
      </w:tabs>
      <w:autoSpaceDN w:val="0"/>
      <w:spacing w:beforeLines="0" w:afterLines="0"/>
      <w:ind w:leftChars="0"/>
      <w:outlineLvl w:val="2"/>
    </w:pPr>
    <w:rPr>
      <w:rFonts w:ascii="宋体" w:eastAsia="宋体"/>
    </w:rPr>
  </w:style>
  <w:style w:type="paragraph" w:customStyle="1" w:styleId="369">
    <w:name w:val="附录五级无标题条"/>
    <w:basedOn w:val="367"/>
    <w:next w:val="280"/>
    <w:qFormat/>
    <w:uiPriority w:val="0"/>
    <w:pPr>
      <w:numPr>
        <w:numId w:val="26"/>
      </w:numPr>
      <w:tabs>
        <w:tab w:val="left" w:pos="1140"/>
      </w:tabs>
      <w:ind w:firstLine="0"/>
      <w:outlineLvl w:val="6"/>
    </w:pPr>
  </w:style>
  <w:style w:type="paragraph" w:customStyle="1" w:styleId="370">
    <w:name w:val="标准文件_封面密级"/>
    <w:basedOn w:val="1"/>
    <w:qFormat/>
    <w:uiPriority w:val="0"/>
    <w:pPr>
      <w:tabs>
        <w:tab w:val="left" w:pos="780"/>
      </w:tabs>
      <w:adjustRightInd w:val="0"/>
      <w:spacing w:line="310" w:lineRule="exact"/>
      <w:ind w:left="200" w:leftChars="200" w:hanging="200" w:hangingChars="200"/>
    </w:pPr>
    <w:rPr>
      <w:rFonts w:eastAsia="黑体"/>
      <w:sz w:val="32"/>
      <w:szCs w:val="20"/>
    </w:rPr>
  </w:style>
  <w:style w:type="paragraph" w:customStyle="1" w:styleId="371">
    <w:name w:val="标准文件_一致程度"/>
    <w:basedOn w:val="1"/>
    <w:qFormat/>
    <w:uiPriority w:val="0"/>
    <w:pPr>
      <w:numPr>
        <w:ilvl w:val="0"/>
        <w:numId w:val="27"/>
      </w:numPr>
      <w:tabs>
        <w:tab w:val="clear" w:pos="900"/>
      </w:tabs>
      <w:adjustRightInd w:val="0"/>
      <w:spacing w:line="440" w:lineRule="exact"/>
      <w:ind w:left="0" w:firstLine="0"/>
      <w:jc w:val="center"/>
    </w:pPr>
    <w:rPr>
      <w:sz w:val="28"/>
      <w:szCs w:val="20"/>
    </w:rPr>
  </w:style>
  <w:style w:type="paragraph" w:customStyle="1" w:styleId="372">
    <w:name w:val="标准文件_ICS"/>
    <w:basedOn w:val="1"/>
    <w:qFormat/>
    <w:uiPriority w:val="0"/>
    <w:pPr>
      <w:tabs>
        <w:tab w:val="left" w:pos="360"/>
      </w:tabs>
      <w:adjustRightInd w:val="0"/>
      <w:spacing w:line="0" w:lineRule="atLeast"/>
      <w:ind w:hanging="360" w:hangingChars="200"/>
    </w:pPr>
    <w:rPr>
      <w:rFonts w:ascii="黑体" w:hAnsi="Calibri" w:eastAsia="黑体"/>
      <w:szCs w:val="20"/>
    </w:rPr>
  </w:style>
  <w:style w:type="paragraph" w:customStyle="1" w:styleId="373">
    <w:name w:val="标准文件_附录公式"/>
    <w:basedOn w:val="279"/>
    <w:next w:val="279"/>
    <w:qFormat/>
    <w:uiPriority w:val="0"/>
    <w:pPr>
      <w:spacing w:line="276" w:lineRule="auto"/>
      <w:jc w:val="right"/>
    </w:pPr>
    <w:rPr>
      <w:rFonts w:ascii="宋体"/>
    </w:rPr>
  </w:style>
  <w:style w:type="character" w:customStyle="1" w:styleId="374">
    <w:name w:val="style21"/>
    <w:qFormat/>
    <w:uiPriority w:val="0"/>
    <w:rPr>
      <w:color w:val="CCCCCC"/>
    </w:rPr>
  </w:style>
  <w:style w:type="character" w:customStyle="1" w:styleId="375">
    <w:name w:val="style11"/>
    <w:qFormat/>
    <w:uiPriority w:val="0"/>
    <w:rPr>
      <w:color w:val="FFFFFF"/>
    </w:rPr>
  </w:style>
  <w:style w:type="paragraph" w:customStyle="1" w:styleId="376">
    <w:name w:val="a"/>
    <w:basedOn w:val="1"/>
    <w:qFormat/>
    <w:uiPriority w:val="0"/>
    <w:pPr>
      <w:widowControl/>
      <w:autoSpaceDE w:val="0"/>
      <w:autoSpaceDN w:val="0"/>
      <w:snapToGrid w:val="0"/>
      <w:spacing w:line="276" w:lineRule="auto"/>
      <w:ind w:right="-105" w:rightChars="-50" w:firstLine="315"/>
    </w:pPr>
    <w:rPr>
      <w:rFonts w:ascii="Calibri" w:hAnsi="Calibri"/>
      <w:spacing w:val="2"/>
      <w:kern w:val="0"/>
      <w:szCs w:val="22"/>
    </w:rPr>
  </w:style>
  <w:style w:type="paragraph" w:customStyle="1" w:styleId="377">
    <w:name w:val="To / from"/>
    <w:basedOn w:val="1"/>
    <w:qFormat/>
    <w:uiPriority w:val="0"/>
    <w:pPr>
      <w:widowControl/>
      <w:spacing w:after="300" w:line="300" w:lineRule="atLeast"/>
      <w:jc w:val="left"/>
    </w:pPr>
    <w:rPr>
      <w:rFonts w:ascii="Arial" w:hAnsi="Arial"/>
      <w:kern w:val="0"/>
      <w:sz w:val="20"/>
      <w:lang w:val="en-GB" w:eastAsia="en-US"/>
    </w:rPr>
  </w:style>
  <w:style w:type="paragraph" w:customStyle="1" w:styleId="378">
    <w:name w:val="To /from input text"/>
    <w:basedOn w:val="1"/>
    <w:qFormat/>
    <w:uiPriority w:val="0"/>
    <w:pPr>
      <w:widowControl/>
      <w:spacing w:after="300" w:line="300" w:lineRule="atLeast"/>
      <w:jc w:val="left"/>
    </w:pPr>
    <w:rPr>
      <w:rFonts w:ascii="Arial" w:hAnsi="Arial"/>
      <w:kern w:val="0"/>
      <w:sz w:val="20"/>
      <w:lang w:val="en-GB" w:eastAsia="en-US"/>
    </w:rPr>
  </w:style>
  <w:style w:type="paragraph" w:customStyle="1" w:styleId="379">
    <w:name w:val="Char Char Char Char Char Char1 Char Char Char1 Char Char Char Char Char Char Char"/>
    <w:basedOn w:val="1"/>
    <w:qFormat/>
    <w:uiPriority w:val="0"/>
    <w:rPr>
      <w:szCs w:val="22"/>
    </w:rPr>
  </w:style>
  <w:style w:type="paragraph" w:customStyle="1" w:styleId="380">
    <w:name w:val="样式 标题 2 + (中文) 宋体 居中"/>
    <w:basedOn w:val="4"/>
    <w:qFormat/>
    <w:uiPriority w:val="0"/>
    <w:pPr>
      <w:spacing w:before="0" w:after="0" w:line="360" w:lineRule="auto"/>
      <w:jc w:val="center"/>
    </w:pPr>
    <w:rPr>
      <w:rFonts w:ascii="Cambria" w:hAnsi="Cambria" w:eastAsia="宋体"/>
      <w:b w:val="0"/>
      <w:bCs w:val="0"/>
      <w:kern w:val="0"/>
      <w:sz w:val="24"/>
      <w:szCs w:val="20"/>
    </w:rPr>
  </w:style>
  <w:style w:type="paragraph" w:customStyle="1" w:styleId="381">
    <w:name w:val="Char Char Char Char Char Char Char Char Char Char Char Char Char Char Char Char Char Char"/>
    <w:basedOn w:val="1"/>
    <w:qFormat/>
    <w:uiPriority w:val="0"/>
  </w:style>
  <w:style w:type="paragraph" w:customStyle="1" w:styleId="382">
    <w:name w:val="Char Char Char Char Char Char Char Char"/>
    <w:basedOn w:val="1"/>
    <w:qFormat/>
    <w:uiPriority w:val="0"/>
  </w:style>
  <w:style w:type="paragraph" w:customStyle="1" w:styleId="383">
    <w:name w:val="Char Char Char Char Char Char Char Char Char Char Char Char Char Char Char Char Char Char Char Char Char Char Char Char Char"/>
    <w:basedOn w:val="1"/>
    <w:qFormat/>
    <w:uiPriority w:val="0"/>
  </w:style>
  <w:style w:type="paragraph" w:customStyle="1" w:styleId="384">
    <w:name w:val="内标题三"/>
    <w:basedOn w:val="1"/>
    <w:qFormat/>
    <w:uiPriority w:val="0"/>
    <w:pPr>
      <w:spacing w:before="60" w:after="60" w:line="400" w:lineRule="exact"/>
      <w:outlineLvl w:val="2"/>
    </w:pPr>
    <w:rPr>
      <w:b/>
      <w:sz w:val="24"/>
      <w:szCs w:val="20"/>
    </w:rPr>
  </w:style>
  <w:style w:type="character" w:customStyle="1" w:styleId="385">
    <w:name w:val="尾注文本 Char"/>
    <w:basedOn w:val="88"/>
    <w:link w:val="50"/>
    <w:qFormat/>
    <w:uiPriority w:val="0"/>
    <w:rPr>
      <w:rFonts w:ascii="Times New Roman" w:hAnsi="Times New Roman" w:eastAsia="宋体" w:cs="Times New Roman"/>
      <w:szCs w:val="24"/>
    </w:rPr>
  </w:style>
  <w:style w:type="character" w:customStyle="1" w:styleId="386">
    <w:name w:val="Char Char4"/>
    <w:qFormat/>
    <w:uiPriority w:val="0"/>
    <w:rPr>
      <w:rFonts w:ascii="Times New Roman" w:hAnsi="Times New Roman" w:eastAsia="宋体" w:cs="Times New Roman"/>
      <w:kern w:val="0"/>
      <w:sz w:val="18"/>
      <w:szCs w:val="20"/>
    </w:rPr>
  </w:style>
  <w:style w:type="paragraph" w:customStyle="1" w:styleId="387">
    <w:name w:val="Char2"/>
    <w:basedOn w:val="1"/>
    <w:qFormat/>
    <w:uiPriority w:val="0"/>
    <w:pPr>
      <w:spacing w:line="360" w:lineRule="auto"/>
      <w:ind w:firstLine="200" w:firstLineChars="200"/>
    </w:pPr>
  </w:style>
  <w:style w:type="paragraph" w:customStyle="1" w:styleId="388">
    <w:name w:val="Char Char Char Char1"/>
    <w:basedOn w:val="1"/>
    <w:qFormat/>
    <w:uiPriority w:val="0"/>
    <w:pPr>
      <w:spacing w:line="360" w:lineRule="auto"/>
      <w:ind w:firstLine="200" w:firstLineChars="200"/>
    </w:pPr>
  </w:style>
  <w:style w:type="paragraph" w:customStyle="1" w:styleId="389">
    <w:name w:val="font0"/>
    <w:basedOn w:val="1"/>
    <w:qFormat/>
    <w:uiPriority w:val="0"/>
    <w:pPr>
      <w:widowControl/>
      <w:spacing w:before="100" w:beforeAutospacing="1" w:after="100" w:afterAutospacing="1" w:line="360" w:lineRule="auto"/>
      <w:ind w:firstLine="200" w:firstLineChars="200"/>
      <w:jc w:val="left"/>
    </w:pPr>
    <w:rPr>
      <w:rFonts w:hint="eastAsia" w:ascii="Calibri" w:hAnsi="Calibri"/>
      <w:kern w:val="0"/>
      <w:sz w:val="24"/>
    </w:rPr>
  </w:style>
  <w:style w:type="paragraph" w:customStyle="1" w:styleId="390">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1">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2">
    <w:name w:val="xl85"/>
    <w:basedOn w:val="1"/>
    <w:qFormat/>
    <w:uiPriority w:val="0"/>
    <w:pPr>
      <w:widowControl/>
      <w:pBdr>
        <w:top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3">
    <w:name w:val="xl86"/>
    <w:basedOn w:val="1"/>
    <w:qFormat/>
    <w:uiPriority w:val="0"/>
    <w:pPr>
      <w:widowControl/>
      <w:spacing w:before="100" w:beforeAutospacing="1" w:after="100" w:afterAutospacing="1" w:line="360" w:lineRule="auto"/>
      <w:ind w:firstLine="200" w:firstLineChars="200"/>
      <w:jc w:val="center"/>
    </w:pPr>
    <w:rPr>
      <w:rFonts w:ascii="黑体" w:hAnsi="Calibri" w:eastAsia="黑体" w:cs="宋体"/>
      <w:kern w:val="0"/>
      <w:sz w:val="32"/>
      <w:szCs w:val="32"/>
    </w:rPr>
  </w:style>
  <w:style w:type="character" w:customStyle="1" w:styleId="394">
    <w:name w:val="不明显参考1"/>
    <w:qFormat/>
    <w:uiPriority w:val="31"/>
    <w:rPr>
      <w:smallCaps/>
      <w:color w:val="C0504D"/>
      <w:u w:val="single"/>
    </w:rPr>
  </w:style>
  <w:style w:type="paragraph" w:customStyle="1" w:styleId="395">
    <w:name w:val="样式 标题 1 + 宋体 段前: 5 磅 段后: 5 磅"/>
    <w:basedOn w:val="3"/>
    <w:next w:val="53"/>
    <w:qFormat/>
    <w:uiPriority w:val="0"/>
    <w:pPr>
      <w:adjustRightInd w:val="0"/>
      <w:spacing w:before="100" w:beforeAutospacing="1" w:after="100" w:afterAutospacing="1" w:line="360" w:lineRule="auto"/>
      <w:ind w:firstLine="200" w:firstLineChars="200"/>
      <w:textAlignment w:val="baseline"/>
    </w:pPr>
    <w:rPr>
      <w:rFonts w:ascii="Calibri" w:hAnsi="Calibri" w:cs="宋体"/>
      <w:snapToGrid w:val="0"/>
      <w:sz w:val="24"/>
      <w:szCs w:val="24"/>
    </w:rPr>
  </w:style>
  <w:style w:type="character" w:customStyle="1" w:styleId="396">
    <w:name w:val="宏文本 Char"/>
    <w:basedOn w:val="88"/>
    <w:link w:val="2"/>
    <w:qFormat/>
    <w:uiPriority w:val="0"/>
    <w:rPr>
      <w:rFonts w:ascii="Courier New" w:hAnsi="Courier New" w:eastAsia="宋体" w:cs="Times New Roman"/>
      <w:kern w:val="0"/>
      <w:sz w:val="24"/>
    </w:rPr>
  </w:style>
  <w:style w:type="paragraph" w:customStyle="1" w:styleId="397">
    <w:name w:val="默认段落字体 Para Char Char Char Char Char Char Char Char Char Char Char Char Char Char Char Char Char Char Char Char Char Char"/>
    <w:basedOn w:val="1"/>
    <w:qFormat/>
    <w:uiPriority w:val="0"/>
    <w:pPr>
      <w:spacing w:line="360" w:lineRule="auto"/>
      <w:ind w:firstLine="200" w:firstLineChars="200"/>
    </w:pPr>
  </w:style>
  <w:style w:type="paragraph" w:customStyle="1" w:styleId="398">
    <w:name w:val="Char Char Char Char Char Char Char Char Char Char Char Char Char Char Char Char Char Char Char"/>
    <w:basedOn w:val="1"/>
    <w:qFormat/>
    <w:uiPriority w:val="0"/>
  </w:style>
  <w:style w:type="paragraph" w:customStyle="1" w:styleId="399">
    <w:name w:val="Char Char Char Char Char Char Char Char Char Char Char Char Char1"/>
    <w:basedOn w:val="1"/>
    <w:qFormat/>
    <w:uiPriority w:val="0"/>
  </w:style>
  <w:style w:type="paragraph" w:customStyle="1" w:styleId="400">
    <w:name w:val="Char Char Char Char Char Char Char Char Char Char Char Char Char5"/>
    <w:basedOn w:val="1"/>
    <w:qFormat/>
    <w:uiPriority w:val="0"/>
  </w:style>
  <w:style w:type="paragraph" w:customStyle="1" w:styleId="401">
    <w:name w:val="Char6"/>
    <w:basedOn w:val="1"/>
    <w:qFormat/>
    <w:uiPriority w:val="0"/>
  </w:style>
  <w:style w:type="paragraph" w:customStyle="1" w:styleId="402">
    <w:name w:val="Char Char Char Char Char Char Char2"/>
    <w:basedOn w:val="1"/>
    <w:qFormat/>
    <w:uiPriority w:val="0"/>
  </w:style>
  <w:style w:type="paragraph" w:customStyle="1" w:styleId="403">
    <w:name w:val="Char Char Char1 Char2"/>
    <w:basedOn w:val="1"/>
    <w:qFormat/>
    <w:uiPriority w:val="0"/>
    <w:rPr>
      <w:szCs w:val="22"/>
    </w:rPr>
  </w:style>
  <w:style w:type="paragraph" w:customStyle="1" w:styleId="404">
    <w:name w:val="Char13"/>
    <w:basedOn w:val="1"/>
    <w:qFormat/>
    <w:uiPriority w:val="0"/>
    <w:rPr>
      <w:szCs w:val="22"/>
    </w:rPr>
  </w:style>
  <w:style w:type="paragraph" w:customStyle="1" w:styleId="405">
    <w:name w:val="Char Char Char Char5"/>
    <w:basedOn w:val="1"/>
    <w:qFormat/>
    <w:uiPriority w:val="0"/>
  </w:style>
  <w:style w:type="paragraph" w:customStyle="1" w:styleId="406">
    <w:name w:val="Char Char Char Char Char Char Char Char Char2"/>
    <w:basedOn w:val="1"/>
    <w:qFormat/>
    <w:uiPriority w:val="0"/>
  </w:style>
  <w:style w:type="paragraph" w:customStyle="1" w:styleId="407">
    <w:name w:val="Char Char Char2"/>
    <w:basedOn w:val="1"/>
    <w:qFormat/>
    <w:uiPriority w:val="0"/>
    <w:pPr>
      <w:adjustRightInd w:val="0"/>
      <w:spacing w:line="312" w:lineRule="atLeast"/>
      <w:textAlignment w:val="baseline"/>
    </w:pPr>
    <w:rPr>
      <w:kern w:val="0"/>
      <w:szCs w:val="20"/>
    </w:rPr>
  </w:style>
  <w:style w:type="character" w:customStyle="1" w:styleId="408">
    <w:name w:val="Char Char1"/>
    <w:qFormat/>
    <w:uiPriority w:val="0"/>
    <w:rPr>
      <w:kern w:val="2"/>
      <w:sz w:val="18"/>
      <w:szCs w:val="18"/>
    </w:rPr>
  </w:style>
  <w:style w:type="paragraph" w:customStyle="1" w:styleId="409">
    <w:name w:val="Char5"/>
    <w:basedOn w:val="1"/>
    <w:qFormat/>
    <w:uiPriority w:val="0"/>
  </w:style>
  <w:style w:type="paragraph" w:customStyle="1" w:styleId="410">
    <w:name w:val="Char Char Char Char Char Char Char Char Char Char Char Char Char4"/>
    <w:basedOn w:val="1"/>
    <w:qFormat/>
    <w:uiPriority w:val="0"/>
  </w:style>
  <w:style w:type="paragraph" w:customStyle="1" w:styleId="411">
    <w:name w:val="正文文本 22"/>
    <w:basedOn w:val="1"/>
    <w:qFormat/>
    <w:uiPriority w:val="0"/>
    <w:pPr>
      <w:numPr>
        <w:ilvl w:val="0"/>
        <w:numId w:val="28"/>
      </w:numPr>
      <w:tabs>
        <w:tab w:val="clear" w:pos="0"/>
      </w:tabs>
      <w:adjustRightInd w:val="0"/>
      <w:ind w:firstLine="359"/>
    </w:pPr>
    <w:rPr>
      <w:color w:val="FF0000"/>
      <w:szCs w:val="20"/>
    </w:rPr>
  </w:style>
  <w:style w:type="paragraph" w:customStyle="1" w:styleId="412">
    <w:name w:val="Char12"/>
    <w:basedOn w:val="1"/>
    <w:qFormat/>
    <w:uiPriority w:val="0"/>
  </w:style>
  <w:style w:type="paragraph" w:customStyle="1" w:styleId="413">
    <w:name w:val="Char Char Char Char4"/>
    <w:basedOn w:val="1"/>
    <w:qFormat/>
    <w:uiPriority w:val="0"/>
  </w:style>
  <w:style w:type="character" w:customStyle="1" w:styleId="414">
    <w:name w:val="EmailStyle382"/>
    <w:qFormat/>
    <w:uiPriority w:val="0"/>
    <w:rPr>
      <w:rFonts w:ascii="Arial" w:hAnsi="Arial" w:eastAsia="宋体" w:cs="Arial"/>
      <w:color w:val="auto"/>
      <w:sz w:val="20"/>
    </w:rPr>
  </w:style>
  <w:style w:type="character" w:customStyle="1" w:styleId="415">
    <w:name w:val="EmailStyle383"/>
    <w:qFormat/>
    <w:uiPriority w:val="0"/>
    <w:rPr>
      <w:rFonts w:ascii="Arial" w:hAnsi="Arial" w:eastAsia="宋体" w:cs="Arial"/>
      <w:color w:val="auto"/>
      <w:sz w:val="20"/>
    </w:rPr>
  </w:style>
  <w:style w:type="paragraph" w:customStyle="1" w:styleId="416">
    <w:name w:val="福题6级"/>
    <w:basedOn w:val="1"/>
    <w:link w:val="417"/>
    <w:qFormat/>
    <w:uiPriority w:val="0"/>
    <w:pPr>
      <w:widowControl/>
      <w:tabs>
        <w:tab w:val="left" w:pos="1440"/>
      </w:tabs>
      <w:spacing w:beforeLines="50" w:line="360" w:lineRule="auto"/>
      <w:jc w:val="left"/>
      <w:outlineLvl w:val="5"/>
    </w:pPr>
    <w:rPr>
      <w:rFonts w:ascii="Arial" w:hAnsi="Arial"/>
      <w:b/>
      <w:color w:val="000000"/>
      <w:kern w:val="0"/>
      <w:sz w:val="24"/>
      <w:lang w:val="fr-FR" w:eastAsia="fr-FR"/>
    </w:rPr>
  </w:style>
  <w:style w:type="character" w:customStyle="1" w:styleId="417">
    <w:name w:val="福题6级 Char"/>
    <w:link w:val="416"/>
    <w:qFormat/>
    <w:uiPriority w:val="0"/>
    <w:rPr>
      <w:rFonts w:ascii="Arial" w:hAnsi="Arial" w:eastAsia="宋体" w:cs="Times New Roman"/>
      <w:b/>
      <w:color w:val="000000"/>
      <w:kern w:val="0"/>
      <w:sz w:val="24"/>
      <w:szCs w:val="24"/>
      <w:lang w:val="fr-FR" w:eastAsia="fr-FR"/>
    </w:rPr>
  </w:style>
  <w:style w:type="paragraph" w:customStyle="1" w:styleId="418">
    <w:name w:val="福题3级"/>
    <w:basedOn w:val="1"/>
    <w:link w:val="420"/>
    <w:qFormat/>
    <w:uiPriority w:val="0"/>
    <w:pPr>
      <w:widowControl/>
      <w:spacing w:beforeLines="50" w:line="360" w:lineRule="auto"/>
      <w:ind w:firstLine="482" w:firstLineChars="200"/>
      <w:jc w:val="left"/>
      <w:outlineLvl w:val="2"/>
    </w:pPr>
    <w:rPr>
      <w:rFonts w:ascii="Calibri" w:hAnsi="Calibri"/>
      <w:b/>
      <w:kern w:val="0"/>
      <w:sz w:val="24"/>
    </w:rPr>
  </w:style>
  <w:style w:type="paragraph" w:customStyle="1" w:styleId="419">
    <w:name w:val="福题4级"/>
    <w:basedOn w:val="11"/>
    <w:link w:val="421"/>
    <w:qFormat/>
    <w:uiPriority w:val="0"/>
    <w:pPr>
      <w:keepNext w:val="0"/>
      <w:keepLines w:val="0"/>
      <w:widowControl w:val="0"/>
      <w:tabs>
        <w:tab w:val="clear" w:pos="1440"/>
      </w:tabs>
      <w:spacing w:beforeLines="50" w:after="0" w:line="360" w:lineRule="auto"/>
      <w:ind w:left="0" w:firstLine="482" w:firstLineChars="200"/>
      <w:jc w:val="both"/>
      <w:outlineLvl w:val="3"/>
    </w:pPr>
    <w:rPr>
      <w:rFonts w:eastAsia="宋体"/>
      <w:bCs w:val="0"/>
      <w:color w:val="000000"/>
      <w:szCs w:val="20"/>
      <w:lang w:val="fr-FR" w:eastAsia="fr-FR"/>
    </w:rPr>
  </w:style>
  <w:style w:type="character" w:customStyle="1" w:styleId="420">
    <w:name w:val="福题3级 Char"/>
    <w:link w:val="418"/>
    <w:qFormat/>
    <w:uiPriority w:val="0"/>
    <w:rPr>
      <w:rFonts w:ascii="Calibri" w:hAnsi="Calibri" w:eastAsia="宋体" w:cs="Times New Roman"/>
      <w:b/>
      <w:kern w:val="0"/>
      <w:sz w:val="24"/>
      <w:szCs w:val="24"/>
    </w:rPr>
  </w:style>
  <w:style w:type="character" w:customStyle="1" w:styleId="421">
    <w:name w:val="福题4级 Char"/>
    <w:link w:val="419"/>
    <w:qFormat/>
    <w:uiPriority w:val="0"/>
    <w:rPr>
      <w:rFonts w:ascii="Arial" w:hAnsi="Arial" w:eastAsia="宋体" w:cs="Times New Roman"/>
      <w:b/>
      <w:color w:val="000000"/>
      <w:kern w:val="0"/>
      <w:sz w:val="24"/>
      <w:szCs w:val="20"/>
      <w:lang w:val="fr-FR" w:eastAsia="fr-FR"/>
    </w:rPr>
  </w:style>
  <w:style w:type="paragraph" w:customStyle="1" w:styleId="422">
    <w:name w:val="福题4-2"/>
    <w:basedOn w:val="419"/>
    <w:link w:val="424"/>
    <w:qFormat/>
    <w:uiPriority w:val="0"/>
    <w:pPr>
      <w:spacing w:before="156"/>
      <w:ind w:firstLine="0" w:firstLineChars="0"/>
    </w:pPr>
    <w:rPr>
      <w:szCs w:val="24"/>
    </w:rPr>
  </w:style>
  <w:style w:type="paragraph" w:customStyle="1" w:styleId="423">
    <w:name w:val="福题5级"/>
    <w:basedOn w:val="422"/>
    <w:link w:val="425"/>
    <w:qFormat/>
    <w:uiPriority w:val="0"/>
    <w:pPr>
      <w:jc w:val="left"/>
      <w:outlineLvl w:val="4"/>
    </w:pPr>
  </w:style>
  <w:style w:type="character" w:customStyle="1" w:styleId="424">
    <w:name w:val="福题4-2 Char"/>
    <w:link w:val="422"/>
    <w:qFormat/>
    <w:uiPriority w:val="0"/>
    <w:rPr>
      <w:rFonts w:ascii="Arial" w:hAnsi="Arial" w:eastAsia="宋体" w:cs="Times New Roman"/>
      <w:b/>
      <w:color w:val="000000"/>
      <w:kern w:val="0"/>
      <w:sz w:val="24"/>
      <w:szCs w:val="24"/>
      <w:lang w:val="fr-FR" w:eastAsia="fr-FR"/>
    </w:rPr>
  </w:style>
  <w:style w:type="character" w:customStyle="1" w:styleId="425">
    <w:name w:val="福题5级 Char"/>
    <w:link w:val="423"/>
    <w:qFormat/>
    <w:uiPriority w:val="0"/>
    <w:rPr>
      <w:rFonts w:ascii="Arial" w:hAnsi="Arial" w:eastAsia="宋体" w:cs="Times New Roman"/>
      <w:b/>
      <w:color w:val="000000"/>
      <w:kern w:val="0"/>
      <w:sz w:val="24"/>
      <w:szCs w:val="24"/>
      <w:lang w:val="fr-FR" w:eastAsia="fr-FR"/>
    </w:rPr>
  </w:style>
  <w:style w:type="paragraph" w:customStyle="1" w:styleId="426">
    <w:name w:val="Texte"/>
    <w:basedOn w:val="1"/>
    <w:qFormat/>
    <w:uiPriority w:val="0"/>
    <w:pPr>
      <w:widowControl/>
      <w:spacing w:before="120"/>
    </w:pPr>
    <w:rPr>
      <w:rFonts w:ascii="Arial" w:hAnsi="Arial"/>
      <w:kern w:val="0"/>
      <w:sz w:val="22"/>
      <w:szCs w:val="20"/>
      <w:lang w:val="fr-FR" w:eastAsia="fr-FR"/>
    </w:rPr>
  </w:style>
  <w:style w:type="paragraph" w:customStyle="1" w:styleId="427">
    <w:name w:val="Tiret"/>
    <w:basedOn w:val="426"/>
    <w:qFormat/>
    <w:uiPriority w:val="0"/>
    <w:pPr>
      <w:tabs>
        <w:tab w:val="left" w:pos="937"/>
      </w:tabs>
      <w:ind w:left="937" w:hanging="397"/>
    </w:pPr>
    <w:rPr>
      <w:lang w:val="en-GB"/>
    </w:rPr>
  </w:style>
  <w:style w:type="paragraph" w:customStyle="1" w:styleId="428">
    <w:name w:val="Liste numérotée"/>
    <w:basedOn w:val="426"/>
    <w:qFormat/>
    <w:uiPriority w:val="0"/>
    <w:pPr>
      <w:tabs>
        <w:tab w:val="left" w:pos="720"/>
      </w:tabs>
      <w:ind w:left="720" w:hanging="360"/>
    </w:pPr>
    <w:rPr>
      <w:lang w:val="en-GB"/>
    </w:rPr>
  </w:style>
  <w:style w:type="paragraph" w:customStyle="1" w:styleId="429">
    <w:name w:val="Bullet 2"/>
    <w:basedOn w:val="1"/>
    <w:next w:val="76"/>
    <w:qFormat/>
    <w:uiPriority w:val="0"/>
    <w:pPr>
      <w:widowControl/>
      <w:tabs>
        <w:tab w:val="left" w:pos="720"/>
      </w:tabs>
      <w:overflowPunct w:val="0"/>
      <w:autoSpaceDE w:val="0"/>
      <w:autoSpaceDN w:val="0"/>
      <w:adjustRightInd w:val="0"/>
      <w:spacing w:before="120" w:after="120" w:line="240" w:lineRule="exact"/>
      <w:ind w:left="720" w:hanging="363"/>
      <w:textAlignment w:val="baseline"/>
    </w:pPr>
    <w:rPr>
      <w:rFonts w:ascii="Arial" w:hAnsi="Arial" w:eastAsia="Times New Roman"/>
      <w:kern w:val="0"/>
      <w:sz w:val="22"/>
      <w:lang w:eastAsia="en-US"/>
    </w:rPr>
  </w:style>
  <w:style w:type="paragraph" w:customStyle="1" w:styleId="430">
    <w:name w:val="A"/>
    <w:basedOn w:val="1"/>
    <w:qFormat/>
    <w:uiPriority w:val="0"/>
    <w:pPr>
      <w:tabs>
        <w:tab w:val="left" w:pos="1890"/>
      </w:tabs>
      <w:spacing w:line="360" w:lineRule="auto"/>
      <w:ind w:left="1890" w:hanging="420"/>
    </w:pPr>
    <w:rPr>
      <w:rFonts w:ascii="Arial" w:hAnsi="Arial" w:cs="Arial"/>
    </w:rPr>
  </w:style>
  <w:style w:type="paragraph" w:customStyle="1" w:styleId="431">
    <w:name w:val="样式 样式 R1 + 右侧:  1.5 字符 + 右  0 字符1"/>
    <w:basedOn w:val="1"/>
    <w:qFormat/>
    <w:uiPriority w:val="0"/>
    <w:pPr>
      <w:widowControl/>
      <w:tabs>
        <w:tab w:val="left" w:pos="284"/>
      </w:tabs>
      <w:spacing w:line="360" w:lineRule="auto"/>
      <w:ind w:left="284" w:hanging="284"/>
    </w:pPr>
    <w:rPr>
      <w:kern w:val="0"/>
      <w:sz w:val="24"/>
      <w:lang w:eastAsia="fr-FR"/>
    </w:rPr>
  </w:style>
  <w:style w:type="paragraph" w:customStyle="1" w:styleId="432">
    <w:name w:val="标题 2 + 宋体"/>
    <w:basedOn w:val="3"/>
    <w:link w:val="619"/>
    <w:qFormat/>
    <w:uiPriority w:val="0"/>
    <w:pPr>
      <w:keepLines w:val="0"/>
      <w:tabs>
        <w:tab w:val="left" w:pos="510"/>
      </w:tabs>
      <w:adjustRightInd w:val="0"/>
      <w:spacing w:beforeLines="50" w:after="0" w:line="360" w:lineRule="auto"/>
      <w:ind w:left="510" w:hanging="510"/>
      <w:textAlignment w:val="baseline"/>
    </w:pPr>
    <w:rPr>
      <w:rFonts w:ascii="Calibri" w:hAnsi="Calibri"/>
      <w:caps/>
      <w:kern w:val="0"/>
      <w:sz w:val="24"/>
      <w:szCs w:val="36"/>
    </w:rPr>
  </w:style>
  <w:style w:type="paragraph" w:customStyle="1" w:styleId="433">
    <w:name w:val="fonttop"/>
    <w:basedOn w:val="1"/>
    <w:qFormat/>
    <w:uiPriority w:val="0"/>
    <w:pPr>
      <w:widowControl/>
      <w:spacing w:before="100" w:beforeAutospacing="1" w:after="100" w:afterAutospacing="1"/>
      <w:jc w:val="left"/>
    </w:pPr>
    <w:rPr>
      <w:rFonts w:ascii="Calibri" w:cs="宋体"/>
      <w:color w:val="FFFFFF"/>
      <w:spacing w:val="40"/>
      <w:kern w:val="0"/>
      <w:sz w:val="28"/>
      <w:szCs w:val="28"/>
    </w:rPr>
  </w:style>
  <w:style w:type="character" w:customStyle="1" w:styleId="434">
    <w:name w:val="font2"/>
    <w:qFormat/>
    <w:uiPriority w:val="0"/>
    <w:rPr>
      <w:color w:val="000000"/>
      <w:sz w:val="24"/>
      <w:szCs w:val="24"/>
    </w:rPr>
  </w:style>
  <w:style w:type="paragraph" w:customStyle="1" w:styleId="435">
    <w:name w:val="xl4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kern w:val="0"/>
      <w:sz w:val="20"/>
      <w:szCs w:val="20"/>
    </w:rPr>
  </w:style>
  <w:style w:type="paragraph" w:customStyle="1" w:styleId="436">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37">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kern w:val="0"/>
      <w:sz w:val="20"/>
      <w:szCs w:val="20"/>
    </w:rPr>
  </w:style>
  <w:style w:type="paragraph" w:customStyle="1" w:styleId="438">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kern w:val="0"/>
      <w:sz w:val="20"/>
      <w:szCs w:val="20"/>
    </w:rPr>
  </w:style>
  <w:style w:type="paragraph" w:customStyle="1" w:styleId="439">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440">
    <w:name w:val="xl5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Calibri" w:hAnsi="Calibri" w:cs="宋体"/>
      <w:b/>
      <w:bCs/>
      <w:kern w:val="0"/>
      <w:sz w:val="22"/>
      <w:szCs w:val="22"/>
    </w:rPr>
  </w:style>
  <w:style w:type="paragraph" w:customStyle="1" w:styleId="441">
    <w:name w:val="xl53"/>
    <w:basedOn w:val="1"/>
    <w:qFormat/>
    <w:uiPriority w:val="0"/>
    <w:pPr>
      <w:widowControl/>
      <w:pBdr>
        <w:top w:val="single" w:color="auto" w:sz="4" w:space="0"/>
        <w:left w:val="single" w:color="auto" w:sz="4" w:space="27"/>
        <w:bottom w:val="single" w:color="auto" w:sz="4" w:space="0"/>
      </w:pBdr>
      <w:spacing w:before="100" w:beforeAutospacing="1" w:after="100" w:afterAutospacing="1"/>
      <w:ind w:firstLine="100" w:firstLineChars="100"/>
      <w:jc w:val="left"/>
      <w:textAlignment w:val="bottom"/>
    </w:pPr>
    <w:rPr>
      <w:rFonts w:ascii="Calibri" w:hAnsi="Calibri" w:cs="宋体"/>
      <w:kern w:val="0"/>
      <w:sz w:val="20"/>
      <w:szCs w:val="20"/>
    </w:rPr>
  </w:style>
  <w:style w:type="paragraph" w:customStyle="1" w:styleId="442">
    <w:name w:val="xl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2"/>
      <w:szCs w:val="22"/>
    </w:rPr>
  </w:style>
  <w:style w:type="paragraph" w:customStyle="1" w:styleId="443">
    <w:name w:val="xl5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Calibri" w:hAnsi="Calibri" w:cs="宋体"/>
      <w:kern w:val="0"/>
      <w:sz w:val="20"/>
      <w:szCs w:val="20"/>
    </w:rPr>
  </w:style>
  <w:style w:type="paragraph" w:customStyle="1" w:styleId="444">
    <w:name w:val="xl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45">
    <w:name w:val="xl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2"/>
      <w:szCs w:val="22"/>
    </w:rPr>
  </w:style>
  <w:style w:type="paragraph" w:customStyle="1" w:styleId="446">
    <w:name w:val="xl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2"/>
      <w:szCs w:val="22"/>
    </w:rPr>
  </w:style>
  <w:style w:type="paragraph" w:customStyle="1" w:styleId="447">
    <w:name w:val="xl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48">
    <w:name w:val="font10"/>
    <w:basedOn w:val="1"/>
    <w:qFormat/>
    <w:uiPriority w:val="0"/>
    <w:pPr>
      <w:widowControl/>
      <w:spacing w:before="100" w:beforeAutospacing="1" w:after="100" w:afterAutospacing="1"/>
      <w:jc w:val="left"/>
    </w:pPr>
    <w:rPr>
      <w:rFonts w:ascii="Calibri" w:hAnsi="Calibri" w:cs="宋体"/>
      <w:color w:val="000000"/>
      <w:kern w:val="0"/>
      <w:sz w:val="24"/>
    </w:rPr>
  </w:style>
  <w:style w:type="paragraph" w:customStyle="1" w:styleId="449">
    <w:name w:val="font11"/>
    <w:basedOn w:val="1"/>
    <w:qFormat/>
    <w:uiPriority w:val="0"/>
    <w:pPr>
      <w:widowControl/>
      <w:spacing w:before="100" w:beforeAutospacing="1" w:after="100" w:afterAutospacing="1"/>
      <w:jc w:val="left"/>
    </w:pPr>
    <w:rPr>
      <w:b/>
      <w:bCs/>
      <w:color w:val="000000"/>
      <w:kern w:val="0"/>
      <w:sz w:val="24"/>
    </w:rPr>
  </w:style>
  <w:style w:type="paragraph" w:customStyle="1" w:styleId="450">
    <w:name w:val="font12"/>
    <w:basedOn w:val="1"/>
    <w:qFormat/>
    <w:uiPriority w:val="0"/>
    <w:pPr>
      <w:widowControl/>
      <w:spacing w:before="100" w:beforeAutospacing="1" w:after="100" w:afterAutospacing="1"/>
      <w:jc w:val="left"/>
    </w:pPr>
    <w:rPr>
      <w:b/>
      <w:bCs/>
      <w:color w:val="008080"/>
      <w:kern w:val="0"/>
      <w:sz w:val="24"/>
      <w:u w:val="single"/>
    </w:rPr>
  </w:style>
  <w:style w:type="paragraph" w:customStyle="1" w:styleId="451">
    <w:name w:val="font13"/>
    <w:basedOn w:val="1"/>
    <w:qFormat/>
    <w:uiPriority w:val="0"/>
    <w:pPr>
      <w:widowControl/>
      <w:spacing w:before="100" w:beforeAutospacing="1" w:after="100" w:afterAutospacing="1"/>
      <w:jc w:val="left"/>
    </w:pPr>
    <w:rPr>
      <w:b/>
      <w:bCs/>
      <w:color w:val="008080"/>
      <w:kern w:val="0"/>
      <w:sz w:val="14"/>
      <w:szCs w:val="14"/>
      <w:u w:val="single"/>
    </w:rPr>
  </w:style>
  <w:style w:type="paragraph" w:customStyle="1" w:styleId="452">
    <w:name w:val="font14"/>
    <w:basedOn w:val="1"/>
    <w:qFormat/>
    <w:uiPriority w:val="0"/>
    <w:pPr>
      <w:widowControl/>
      <w:spacing w:before="100" w:beforeAutospacing="1" w:after="100" w:afterAutospacing="1"/>
      <w:jc w:val="left"/>
    </w:pPr>
    <w:rPr>
      <w:rFonts w:ascii="Calibri" w:hAnsi="Calibri" w:cs="宋体"/>
      <w:b/>
      <w:bCs/>
      <w:color w:val="000000"/>
      <w:kern w:val="0"/>
      <w:sz w:val="24"/>
    </w:rPr>
  </w:style>
  <w:style w:type="paragraph" w:customStyle="1" w:styleId="453">
    <w:name w:val="xl8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Calibri" w:hAnsi="Calibri" w:cs="宋体"/>
      <w:color w:val="000000"/>
      <w:kern w:val="0"/>
      <w:szCs w:val="22"/>
    </w:rPr>
  </w:style>
  <w:style w:type="paragraph" w:customStyle="1" w:styleId="454">
    <w:name w:val="xl88"/>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Calibri" w:hAnsi="Calibri" w:cs="宋体"/>
      <w:color w:val="000000"/>
      <w:kern w:val="0"/>
      <w:szCs w:val="22"/>
    </w:rPr>
  </w:style>
  <w:style w:type="paragraph" w:customStyle="1" w:styleId="455">
    <w:name w:val="xl89"/>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color w:val="000000"/>
      <w:kern w:val="0"/>
      <w:sz w:val="24"/>
    </w:rPr>
  </w:style>
  <w:style w:type="paragraph" w:customStyle="1" w:styleId="456">
    <w:name w:val="xl90"/>
    <w:basedOn w:val="1"/>
    <w:qFormat/>
    <w:uiPriority w:val="0"/>
    <w:pPr>
      <w:widowControl/>
      <w:pBdr>
        <w:right w:val="single" w:color="auto" w:sz="8" w:space="0"/>
      </w:pBdr>
      <w:spacing w:before="100" w:beforeAutospacing="1" w:after="100" w:afterAutospacing="1"/>
      <w:jc w:val="left"/>
    </w:pPr>
    <w:rPr>
      <w:rFonts w:ascii="Calibri" w:hAnsi="Calibri" w:cs="宋体"/>
      <w:kern w:val="0"/>
      <w:sz w:val="24"/>
    </w:rPr>
  </w:style>
  <w:style w:type="paragraph" w:customStyle="1" w:styleId="457">
    <w:name w:val="xl91"/>
    <w:basedOn w:val="1"/>
    <w:qFormat/>
    <w:uiPriority w:val="0"/>
    <w:pPr>
      <w:widowControl/>
      <w:pBdr>
        <w:left w:val="single" w:color="auto" w:sz="8" w:space="0"/>
        <w:bottom w:val="single" w:color="auto" w:sz="8" w:space="0"/>
      </w:pBdr>
      <w:spacing w:before="100" w:beforeAutospacing="1" w:after="100" w:afterAutospacing="1"/>
      <w:jc w:val="center"/>
    </w:pPr>
    <w:rPr>
      <w:color w:val="000000"/>
      <w:kern w:val="0"/>
      <w:sz w:val="24"/>
    </w:rPr>
  </w:style>
  <w:style w:type="paragraph" w:customStyle="1" w:styleId="458">
    <w:name w:val="xl92"/>
    <w:basedOn w:val="1"/>
    <w:qFormat/>
    <w:uiPriority w:val="0"/>
    <w:pPr>
      <w:widowControl/>
      <w:pBdr>
        <w:left w:val="single" w:color="auto" w:sz="8" w:space="0"/>
      </w:pBdr>
      <w:spacing w:before="100" w:beforeAutospacing="1" w:after="100" w:afterAutospacing="1"/>
      <w:jc w:val="center"/>
    </w:pPr>
    <w:rPr>
      <w:color w:val="000000"/>
      <w:kern w:val="0"/>
      <w:sz w:val="24"/>
    </w:rPr>
  </w:style>
  <w:style w:type="paragraph" w:customStyle="1" w:styleId="459">
    <w:name w:val="xl93"/>
    <w:basedOn w:val="1"/>
    <w:qFormat/>
    <w:uiPriority w:val="0"/>
    <w:pPr>
      <w:widowControl/>
      <w:spacing w:before="100" w:beforeAutospacing="1" w:after="100" w:afterAutospacing="1"/>
      <w:jc w:val="center"/>
    </w:pPr>
    <w:rPr>
      <w:color w:val="000000"/>
      <w:kern w:val="0"/>
      <w:sz w:val="24"/>
    </w:rPr>
  </w:style>
  <w:style w:type="paragraph" w:customStyle="1" w:styleId="460">
    <w:name w:val="xl94"/>
    <w:basedOn w:val="1"/>
    <w:qFormat/>
    <w:uiPriority w:val="0"/>
    <w:pPr>
      <w:widowControl/>
      <w:pBdr>
        <w:left w:val="single" w:color="auto" w:sz="8" w:space="0"/>
      </w:pBdr>
      <w:spacing w:before="100" w:beforeAutospacing="1" w:after="100" w:afterAutospacing="1"/>
      <w:jc w:val="center"/>
    </w:pPr>
    <w:rPr>
      <w:b/>
      <w:bCs/>
      <w:color w:val="FF0000"/>
      <w:kern w:val="0"/>
      <w:sz w:val="24"/>
      <w:u w:val="single"/>
    </w:rPr>
  </w:style>
  <w:style w:type="paragraph" w:customStyle="1" w:styleId="461">
    <w:name w:val="xl95"/>
    <w:basedOn w:val="1"/>
    <w:qFormat/>
    <w:uiPriority w:val="0"/>
    <w:pPr>
      <w:widowControl/>
      <w:spacing w:before="100" w:beforeAutospacing="1" w:after="100" w:afterAutospacing="1"/>
      <w:jc w:val="center"/>
    </w:pPr>
    <w:rPr>
      <w:b/>
      <w:bCs/>
      <w:color w:val="FF0000"/>
      <w:kern w:val="0"/>
      <w:sz w:val="24"/>
      <w:u w:val="single"/>
    </w:rPr>
  </w:style>
  <w:style w:type="paragraph" w:customStyle="1" w:styleId="462">
    <w:name w:val="xl96"/>
    <w:basedOn w:val="1"/>
    <w:qFormat/>
    <w:uiPriority w:val="0"/>
    <w:pPr>
      <w:widowControl/>
      <w:pBdr>
        <w:left w:val="single" w:color="auto" w:sz="8" w:space="0"/>
      </w:pBdr>
      <w:spacing w:before="100" w:beforeAutospacing="1" w:after="100" w:afterAutospacing="1"/>
      <w:jc w:val="left"/>
    </w:pPr>
    <w:rPr>
      <w:rFonts w:ascii="Calibri" w:hAnsi="Calibri" w:cs="宋体"/>
      <w:kern w:val="0"/>
      <w:sz w:val="24"/>
    </w:rPr>
  </w:style>
  <w:style w:type="character" w:customStyle="1" w:styleId="463">
    <w:name w:val="EmailStyle434"/>
    <w:qFormat/>
    <w:uiPriority w:val="0"/>
    <w:rPr>
      <w:rFonts w:ascii="Arial" w:hAnsi="Arial" w:eastAsia="宋体" w:cs="Arial"/>
      <w:color w:val="auto"/>
      <w:sz w:val="20"/>
    </w:rPr>
  </w:style>
  <w:style w:type="character" w:customStyle="1" w:styleId="464">
    <w:name w:val="EmailStyle435"/>
    <w:qFormat/>
    <w:uiPriority w:val="0"/>
    <w:rPr>
      <w:rFonts w:ascii="Arial" w:hAnsi="Arial" w:eastAsia="宋体" w:cs="Arial"/>
      <w:color w:val="auto"/>
      <w:sz w:val="20"/>
    </w:rPr>
  </w:style>
  <w:style w:type="character" w:customStyle="1" w:styleId="465">
    <w:name w:val="EmailStyle436"/>
    <w:qFormat/>
    <w:uiPriority w:val="0"/>
    <w:rPr>
      <w:rFonts w:ascii="Arial" w:hAnsi="Arial" w:eastAsia="宋体" w:cs="Arial"/>
      <w:color w:val="auto"/>
      <w:sz w:val="20"/>
    </w:rPr>
  </w:style>
  <w:style w:type="character" w:customStyle="1" w:styleId="466">
    <w:name w:val="EmailStyle437"/>
    <w:qFormat/>
    <w:uiPriority w:val="0"/>
    <w:rPr>
      <w:rFonts w:ascii="Arial" w:hAnsi="Arial" w:eastAsia="宋体" w:cs="Arial"/>
      <w:color w:val="auto"/>
      <w:sz w:val="20"/>
    </w:rPr>
  </w:style>
  <w:style w:type="paragraph" w:customStyle="1" w:styleId="467">
    <w:name w:val="xl134"/>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68">
    <w:name w:val="xl1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69">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470">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71">
    <w:name w:val="xl138"/>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72">
    <w:name w:val="xl139"/>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73">
    <w:name w:val="xl14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4">
    <w:name w:val="xl1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5">
    <w:name w:val="xl142"/>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6">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477">
    <w:name w:val="xl1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78">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9">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0">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81">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2">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3">
    <w:name w:val="xl1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4">
    <w:name w:val="xl1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85">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486">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7">
    <w:name w:val="xl1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88">
    <w:name w:val="xl1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89">
    <w:name w:val="xl15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0">
    <w:name w:val="xl15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1">
    <w:name w:val="xl15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92">
    <w:name w:val="xl1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3">
    <w:name w:val="xl16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4">
    <w:name w:val="xl1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5">
    <w:name w:val="xl1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6">
    <w:name w:val="xl16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7">
    <w:name w:val="xl1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8">
    <w:name w:val="xl1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9">
    <w:name w:val="xl1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0">
    <w:name w:val="xl167"/>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501">
    <w:name w:val="xl16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24"/>
    </w:rPr>
  </w:style>
  <w:style w:type="paragraph" w:customStyle="1" w:styleId="502">
    <w:name w:val="xl1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03">
    <w:name w:val="xl1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4">
    <w:name w:val="xl1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5">
    <w:name w:val="xl1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06">
    <w:name w:val="xl1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07">
    <w:name w:val="xl1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8">
    <w:name w:val="xl1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09">
    <w:name w:val="xl1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10">
    <w:name w:val="xl1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11">
    <w:name w:val="xl1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12">
    <w:name w:val="xl1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3">
    <w:name w:val="xl1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4">
    <w:name w:val="xl1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515">
    <w:name w:val="xl1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16">
    <w:name w:val="xl1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7">
    <w:name w:val="xl18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18">
    <w:name w:val="xl1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19">
    <w:name w:val="xl1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20">
    <w:name w:val="xl1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1">
    <w:name w:val="xl18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2">
    <w:name w:val="xl18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3">
    <w:name w:val="xl19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24">
    <w:name w:val="xl19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5">
    <w:name w:val="xl192"/>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26">
    <w:name w:val="xl19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7">
    <w:name w:val="xl19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28">
    <w:name w:val="xl19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29">
    <w:name w:val="xl19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0">
    <w:name w:val="xl19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31">
    <w:name w:val="xl19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2">
    <w:name w:val="xl1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3">
    <w:name w:val="xl20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4">
    <w:name w:val="xl20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5">
    <w:name w:val="xl20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6">
    <w:name w:val="xl20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7">
    <w:name w:val="xl20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8">
    <w:name w:val="xl20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9">
    <w:name w:val="xl2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0">
    <w:name w:val="xl20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41">
    <w:name w:val="xl20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2">
    <w:name w:val="xl20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3">
    <w:name w:val="xl21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4">
    <w:name w:val="xl21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5">
    <w:name w:val="xl21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6">
    <w:name w:val="xl2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7">
    <w:name w:val="xl21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8">
    <w:name w:val="xl21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49">
    <w:name w:val="xl21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b/>
      <w:bCs/>
      <w:kern w:val="0"/>
      <w:sz w:val="24"/>
    </w:rPr>
  </w:style>
  <w:style w:type="paragraph" w:customStyle="1" w:styleId="550">
    <w:name w:val="xl21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b/>
      <w:bCs/>
      <w:kern w:val="0"/>
      <w:sz w:val="24"/>
    </w:rPr>
  </w:style>
  <w:style w:type="paragraph" w:customStyle="1" w:styleId="551">
    <w:name w:val="xl21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kern w:val="0"/>
      <w:sz w:val="24"/>
    </w:rPr>
  </w:style>
  <w:style w:type="paragraph" w:customStyle="1" w:styleId="552">
    <w:name w:val="xl21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color w:val="0070C0"/>
      <w:kern w:val="0"/>
      <w:sz w:val="24"/>
    </w:rPr>
  </w:style>
  <w:style w:type="paragraph" w:customStyle="1" w:styleId="553">
    <w:name w:val="xl22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kern w:val="0"/>
      <w:sz w:val="24"/>
    </w:rPr>
  </w:style>
  <w:style w:type="paragraph" w:customStyle="1" w:styleId="554">
    <w:name w:val="xl22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55">
    <w:name w:val="xl2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color w:val="0070C0"/>
      <w:kern w:val="0"/>
      <w:sz w:val="24"/>
    </w:rPr>
  </w:style>
  <w:style w:type="paragraph" w:customStyle="1" w:styleId="556">
    <w:name w:val="xl22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Arial" w:hAnsi="Arial" w:cs="Arial"/>
      <w:kern w:val="0"/>
      <w:sz w:val="24"/>
    </w:rPr>
  </w:style>
  <w:style w:type="paragraph" w:customStyle="1" w:styleId="557">
    <w:name w:val="xl2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58">
    <w:name w:val="xl2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59">
    <w:name w:val="xl22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0">
    <w:name w:val="xl22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561">
    <w:name w:val="xl22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2">
    <w:name w:val="xl22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3">
    <w:name w:val="xl23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4">
    <w:name w:val="xl23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5">
    <w:name w:val="xl23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6">
    <w:name w:val="xl23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7">
    <w:name w:val="xl23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8">
    <w:name w:val="xl2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69">
    <w:name w:val="xl23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70">
    <w:name w:val="xl2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1">
    <w:name w:val="xl23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2">
    <w:name w:val="xl239"/>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3">
    <w:name w:val="xl24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4">
    <w:name w:val="xl2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75">
    <w:name w:val="xl24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6">
    <w:name w:val="xl2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7">
    <w:name w:val="xl2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78">
    <w:name w:val="xl2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color w:val="FFFF00"/>
      <w:kern w:val="0"/>
      <w:sz w:val="24"/>
    </w:rPr>
  </w:style>
  <w:style w:type="paragraph" w:customStyle="1" w:styleId="579">
    <w:name w:val="xl2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0">
    <w:name w:val="xl2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24"/>
    </w:rPr>
  </w:style>
  <w:style w:type="paragraph" w:customStyle="1" w:styleId="581">
    <w:name w:val="xl2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2">
    <w:name w:val="xl2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3">
    <w:name w:val="xl2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84">
    <w:name w:val="xl2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5">
    <w:name w:val="xl2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6">
    <w:name w:val="xl2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7">
    <w:name w:val="xl2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8">
    <w:name w:val="xl2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9">
    <w:name w:val="xl25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0">
    <w:name w:val="xl25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1">
    <w:name w:val="xl25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92">
    <w:name w:val="xl2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93">
    <w:name w:val="xl26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4">
    <w:name w:val="xl2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95">
    <w:name w:val="xl2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96">
    <w:name w:val="xl263"/>
    <w:basedOn w:val="1"/>
    <w:qFormat/>
    <w:uiPriority w:val="0"/>
    <w:pPr>
      <w:widowControl/>
      <w:shd w:val="clear" w:color="000000" w:fill="FFFFFF"/>
      <w:spacing w:before="100" w:beforeAutospacing="1" w:after="100" w:afterAutospacing="1"/>
      <w:jc w:val="left"/>
    </w:pPr>
    <w:rPr>
      <w:rFonts w:ascii="Arial" w:hAnsi="Arial" w:cs="Arial"/>
      <w:kern w:val="0"/>
      <w:sz w:val="24"/>
    </w:rPr>
  </w:style>
  <w:style w:type="paragraph" w:customStyle="1" w:styleId="597">
    <w:name w:val="xl2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98">
    <w:name w:val="xl2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color w:val="000000"/>
      <w:kern w:val="0"/>
      <w:sz w:val="24"/>
    </w:rPr>
  </w:style>
  <w:style w:type="paragraph" w:customStyle="1" w:styleId="599">
    <w:name w:val="xl2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600">
    <w:name w:val="xl267"/>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1">
    <w:name w:val="xl268"/>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2">
    <w:name w:val="xl269"/>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3">
    <w:name w:val="xl270"/>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4">
    <w:name w:val="xl271"/>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5">
    <w:name w:val="xl272"/>
    <w:basedOn w:val="1"/>
    <w:qFormat/>
    <w:uiPriority w:val="0"/>
    <w:pPr>
      <w:widowControl/>
      <w:pBdr>
        <w:top w:val="single" w:color="auto" w:sz="4" w:space="0"/>
        <w:lef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6">
    <w:name w:val="xl273"/>
    <w:basedOn w:val="1"/>
    <w:qFormat/>
    <w:uiPriority w:val="0"/>
    <w:pPr>
      <w:widowControl/>
      <w:pBdr>
        <w:lef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7">
    <w:name w:val="xl274"/>
    <w:basedOn w:val="1"/>
    <w:qFormat/>
    <w:uiPriority w:val="0"/>
    <w:pPr>
      <w:widowControl/>
      <w:pBdr>
        <w:left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8">
    <w:name w:val="xl275"/>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9">
    <w:name w:val="xl276"/>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0">
    <w:name w:val="xl277"/>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1">
    <w:name w:val="xl278"/>
    <w:basedOn w:val="1"/>
    <w:qFormat/>
    <w:uiPriority w:val="0"/>
    <w:pPr>
      <w:widowControl/>
      <w:pBdr>
        <w:top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2">
    <w:name w:val="Char Char Char2 Char Char Char Char Char Char Char Char Char Char Char Char Char Char Char Char Char Char Char Char Char Char"/>
    <w:basedOn w:val="1"/>
    <w:qFormat/>
    <w:uiPriority w:val="0"/>
    <w:rPr>
      <w:szCs w:val="22"/>
    </w:rPr>
  </w:style>
  <w:style w:type="paragraph" w:customStyle="1" w:styleId="613">
    <w:name w:val="正文格式"/>
    <w:basedOn w:val="1"/>
    <w:qFormat/>
    <w:uiPriority w:val="0"/>
    <w:pPr>
      <w:spacing w:before="60" w:after="60" w:line="400" w:lineRule="exact"/>
      <w:ind w:left="300" w:leftChars="300"/>
    </w:pPr>
    <w:rPr>
      <w:rFonts w:ascii="Arial" w:hAnsi="Arial"/>
      <w:sz w:val="24"/>
      <w:szCs w:val="20"/>
    </w:rPr>
  </w:style>
  <w:style w:type="paragraph" w:customStyle="1" w:styleId="614">
    <w:name w:val="Char Char Char Char Char Char Char Char Char Char Char Char Char Char Char Char1"/>
    <w:basedOn w:val="1"/>
    <w:qFormat/>
    <w:uiPriority w:val="0"/>
  </w:style>
  <w:style w:type="character" w:customStyle="1" w:styleId="615">
    <w:name w:val="EmailStyle587"/>
    <w:qFormat/>
    <w:uiPriority w:val="0"/>
    <w:rPr>
      <w:rFonts w:ascii="Arial" w:hAnsi="Arial" w:eastAsia="宋体" w:cs="Arial"/>
      <w:color w:val="auto"/>
      <w:sz w:val="20"/>
    </w:rPr>
  </w:style>
  <w:style w:type="character" w:customStyle="1" w:styleId="616">
    <w:name w:val="EmailStyle588"/>
    <w:qFormat/>
    <w:uiPriority w:val="0"/>
    <w:rPr>
      <w:rFonts w:ascii="Arial" w:hAnsi="Arial" w:eastAsia="宋体" w:cs="Arial"/>
      <w:color w:val="auto"/>
      <w:sz w:val="20"/>
    </w:rPr>
  </w:style>
  <w:style w:type="paragraph" w:customStyle="1" w:styleId="617">
    <w:name w:val="副题1级"/>
    <w:basedOn w:val="81"/>
    <w:link w:val="618"/>
    <w:qFormat/>
    <w:uiPriority w:val="0"/>
    <w:pPr>
      <w:adjustRightInd/>
      <w:spacing w:line="240" w:lineRule="auto"/>
      <w:textAlignment w:val="auto"/>
    </w:pPr>
    <w:rPr>
      <w:rFonts w:ascii="Cambria" w:hAnsi="Cambria"/>
      <w:bCs/>
      <w:sz w:val="44"/>
      <w:szCs w:val="44"/>
    </w:rPr>
  </w:style>
  <w:style w:type="character" w:customStyle="1" w:styleId="618">
    <w:name w:val="副题1级 Char"/>
    <w:link w:val="617"/>
    <w:qFormat/>
    <w:uiPriority w:val="0"/>
    <w:rPr>
      <w:rFonts w:ascii="Cambria" w:hAnsi="Cambria" w:eastAsia="宋体" w:cs="Times New Roman"/>
      <w:b/>
      <w:bCs/>
      <w:kern w:val="0"/>
      <w:sz w:val="44"/>
      <w:szCs w:val="44"/>
    </w:rPr>
  </w:style>
  <w:style w:type="character" w:customStyle="1" w:styleId="619">
    <w:name w:val="标题 2 + 宋体 Char"/>
    <w:link w:val="432"/>
    <w:qFormat/>
    <w:uiPriority w:val="0"/>
    <w:rPr>
      <w:rFonts w:ascii="Calibri" w:hAnsi="Calibri" w:eastAsia="宋体" w:cs="Times New Roman"/>
      <w:b/>
      <w:bCs/>
      <w:caps/>
      <w:kern w:val="0"/>
      <w:sz w:val="24"/>
      <w:szCs w:val="36"/>
    </w:rPr>
  </w:style>
  <w:style w:type="character" w:customStyle="1" w:styleId="620">
    <w:name w:val="样式2 Char"/>
    <w:link w:val="146"/>
    <w:qFormat/>
    <w:uiPriority w:val="0"/>
    <w:rPr>
      <w:rFonts w:ascii="Times New Roman" w:hAnsi="Times New Roman" w:eastAsia="宋体" w:cs="Times New Roman"/>
      <w:b/>
      <w:bCs/>
      <w:sz w:val="32"/>
      <w:szCs w:val="32"/>
    </w:rPr>
  </w:style>
  <w:style w:type="paragraph" w:customStyle="1" w:styleId="621">
    <w:name w:val="副题1及"/>
    <w:basedOn w:val="3"/>
    <w:next w:val="3"/>
    <w:link w:val="624"/>
    <w:qFormat/>
    <w:uiPriority w:val="0"/>
    <w:pPr>
      <w:keepLines w:val="0"/>
      <w:spacing w:before="0" w:after="0" w:line="240" w:lineRule="auto"/>
    </w:pPr>
    <w:rPr>
      <w:b w:val="0"/>
      <w:bCs w:val="0"/>
      <w:kern w:val="2"/>
      <w:szCs w:val="24"/>
    </w:rPr>
  </w:style>
  <w:style w:type="character" w:customStyle="1" w:styleId="622">
    <w:name w:val="样式4 Char"/>
    <w:link w:val="139"/>
    <w:qFormat/>
    <w:uiPriority w:val="0"/>
    <w:rPr>
      <w:rFonts w:ascii="Times New Roman" w:hAnsi="Times New Roman" w:eastAsia="Arial" w:cs="Times New Roman"/>
      <w:b/>
      <w:bCs/>
      <w:sz w:val="32"/>
      <w:szCs w:val="32"/>
    </w:rPr>
  </w:style>
  <w:style w:type="paragraph" w:customStyle="1" w:styleId="623">
    <w:name w:val="福题2级"/>
    <w:basedOn w:val="617"/>
    <w:link w:val="625"/>
    <w:qFormat/>
    <w:uiPriority w:val="0"/>
    <w:pPr>
      <w:outlineLvl w:val="1"/>
    </w:pPr>
  </w:style>
  <w:style w:type="character" w:customStyle="1" w:styleId="624">
    <w:name w:val="副题1及 Char"/>
    <w:link w:val="621"/>
    <w:qFormat/>
    <w:uiPriority w:val="0"/>
    <w:rPr>
      <w:rFonts w:ascii="Times New Roman" w:hAnsi="Times New Roman" w:eastAsia="宋体" w:cs="Times New Roman"/>
      <w:sz w:val="44"/>
      <w:szCs w:val="24"/>
    </w:rPr>
  </w:style>
  <w:style w:type="character" w:customStyle="1" w:styleId="625">
    <w:name w:val="福题2级 Char"/>
    <w:link w:val="623"/>
    <w:qFormat/>
    <w:uiPriority w:val="0"/>
    <w:rPr>
      <w:rFonts w:ascii="Cambria" w:hAnsi="Cambria" w:eastAsia="宋体" w:cs="Times New Roman"/>
      <w:b/>
      <w:bCs/>
      <w:kern w:val="0"/>
      <w:sz w:val="44"/>
      <w:szCs w:val="44"/>
    </w:rPr>
  </w:style>
  <w:style w:type="paragraph" w:customStyle="1" w:styleId="626">
    <w:name w:val="Char4"/>
    <w:basedOn w:val="1"/>
    <w:qFormat/>
    <w:uiPriority w:val="0"/>
  </w:style>
  <w:style w:type="paragraph" w:customStyle="1" w:styleId="627">
    <w:name w:val="Char Char Char Char Char Char Char1"/>
    <w:basedOn w:val="1"/>
    <w:qFormat/>
    <w:uiPriority w:val="0"/>
  </w:style>
  <w:style w:type="paragraph" w:customStyle="1" w:styleId="628">
    <w:name w:val="Char Char Char1 Char1"/>
    <w:basedOn w:val="1"/>
    <w:qFormat/>
    <w:uiPriority w:val="0"/>
    <w:rPr>
      <w:szCs w:val="22"/>
    </w:rPr>
  </w:style>
  <w:style w:type="paragraph" w:customStyle="1" w:styleId="629">
    <w:name w:val="Char11"/>
    <w:basedOn w:val="1"/>
    <w:qFormat/>
    <w:uiPriority w:val="0"/>
    <w:rPr>
      <w:szCs w:val="22"/>
    </w:rPr>
  </w:style>
  <w:style w:type="paragraph" w:customStyle="1" w:styleId="630">
    <w:name w:val="Char Char Char Char3"/>
    <w:basedOn w:val="1"/>
    <w:qFormat/>
    <w:uiPriority w:val="0"/>
  </w:style>
  <w:style w:type="character" w:customStyle="1" w:styleId="631">
    <w:name w:val="Char Char81"/>
    <w:qFormat/>
    <w:uiPriority w:val="0"/>
    <w:rPr>
      <w:rFonts w:ascii="Arial" w:hAnsi="Arial" w:eastAsia="黑体"/>
      <w:b/>
      <w:bCs/>
      <w:kern w:val="2"/>
      <w:sz w:val="32"/>
      <w:szCs w:val="32"/>
    </w:rPr>
  </w:style>
  <w:style w:type="paragraph" w:customStyle="1" w:styleId="632">
    <w:name w:val="Char Char Char Char Char Char Char Char Char Char Char Char Char3"/>
    <w:basedOn w:val="1"/>
    <w:qFormat/>
    <w:uiPriority w:val="0"/>
  </w:style>
  <w:style w:type="character" w:customStyle="1" w:styleId="633">
    <w:name w:val="Char Char151"/>
    <w:qFormat/>
    <w:uiPriority w:val="0"/>
    <w:rPr>
      <w:b/>
      <w:bCs/>
      <w:kern w:val="44"/>
      <w:sz w:val="44"/>
      <w:szCs w:val="44"/>
    </w:rPr>
  </w:style>
  <w:style w:type="character" w:customStyle="1" w:styleId="634">
    <w:name w:val="Char Char141"/>
    <w:qFormat/>
    <w:uiPriority w:val="0"/>
    <w:rPr>
      <w:rFonts w:ascii="Cambria" w:hAnsi="Cambria"/>
      <w:b/>
      <w:bCs/>
      <w:kern w:val="2"/>
      <w:sz w:val="32"/>
      <w:szCs w:val="32"/>
    </w:rPr>
  </w:style>
  <w:style w:type="character" w:customStyle="1" w:styleId="635">
    <w:name w:val="Char Char131"/>
    <w:qFormat/>
    <w:uiPriority w:val="0"/>
    <w:rPr>
      <w:rFonts w:ascii="Times New Roman" w:hAnsi="Times New Roman"/>
      <w:b/>
      <w:bCs/>
      <w:kern w:val="2"/>
      <w:sz w:val="32"/>
      <w:szCs w:val="32"/>
    </w:rPr>
  </w:style>
  <w:style w:type="character" w:customStyle="1" w:styleId="636">
    <w:name w:val="Char Char121"/>
    <w:qFormat/>
    <w:uiPriority w:val="0"/>
    <w:rPr>
      <w:rFonts w:ascii="Arial" w:hAnsi="Arial" w:eastAsia="黑体"/>
      <w:b/>
      <w:bCs/>
      <w:kern w:val="2"/>
      <w:sz w:val="28"/>
      <w:szCs w:val="28"/>
    </w:rPr>
  </w:style>
  <w:style w:type="character" w:customStyle="1" w:styleId="637">
    <w:name w:val="EmailStyle610"/>
    <w:qFormat/>
    <w:uiPriority w:val="0"/>
    <w:rPr>
      <w:rFonts w:ascii="Arial" w:hAnsi="Arial" w:eastAsia="宋体" w:cs="Arial"/>
      <w:color w:val="auto"/>
      <w:sz w:val="20"/>
    </w:rPr>
  </w:style>
  <w:style w:type="character" w:customStyle="1" w:styleId="638">
    <w:name w:val="EmailStyle611"/>
    <w:qFormat/>
    <w:uiPriority w:val="0"/>
    <w:rPr>
      <w:rFonts w:ascii="Arial" w:hAnsi="Arial" w:eastAsia="宋体" w:cs="Arial"/>
      <w:color w:val="auto"/>
      <w:sz w:val="20"/>
    </w:rPr>
  </w:style>
  <w:style w:type="paragraph" w:customStyle="1" w:styleId="639">
    <w:name w:val="Char Char Char Char Char Char1 Char Char Char1 Char Char Char Char Char Char Char1"/>
    <w:basedOn w:val="1"/>
    <w:qFormat/>
    <w:uiPriority w:val="0"/>
    <w:rPr>
      <w:szCs w:val="22"/>
    </w:rPr>
  </w:style>
  <w:style w:type="paragraph" w:customStyle="1" w:styleId="640">
    <w:name w:val="Char Char Char Char Char Char Char Char Char Char Char Char Char Char Char Char Char Char1"/>
    <w:basedOn w:val="1"/>
    <w:qFormat/>
    <w:uiPriority w:val="0"/>
  </w:style>
  <w:style w:type="paragraph" w:customStyle="1" w:styleId="641">
    <w:name w:val="Char Char Char Char Char Char Char Char1"/>
    <w:basedOn w:val="1"/>
    <w:qFormat/>
    <w:uiPriority w:val="0"/>
  </w:style>
  <w:style w:type="paragraph" w:customStyle="1" w:styleId="642">
    <w:name w:val="Char Char Char Char Char Char Char Char Char Char Char Char Char Char Char Char Char Char Char Char Char Char Char Char Char1"/>
    <w:basedOn w:val="1"/>
    <w:qFormat/>
    <w:uiPriority w:val="0"/>
  </w:style>
  <w:style w:type="paragraph" w:customStyle="1" w:styleId="643">
    <w:name w:val="Char Char Char Char Char Char Char Char Char1"/>
    <w:basedOn w:val="1"/>
    <w:qFormat/>
    <w:uiPriority w:val="0"/>
  </w:style>
  <w:style w:type="paragraph" w:customStyle="1" w:styleId="644">
    <w:name w:val="Char Char Char1"/>
    <w:basedOn w:val="1"/>
    <w:qFormat/>
    <w:uiPriority w:val="0"/>
    <w:pPr>
      <w:adjustRightInd w:val="0"/>
      <w:spacing w:line="312" w:lineRule="atLeast"/>
      <w:textAlignment w:val="baseline"/>
    </w:pPr>
    <w:rPr>
      <w:kern w:val="0"/>
      <w:szCs w:val="20"/>
    </w:rPr>
  </w:style>
  <w:style w:type="character" w:customStyle="1" w:styleId="645">
    <w:name w:val="Char Char41"/>
    <w:qFormat/>
    <w:uiPriority w:val="0"/>
    <w:rPr>
      <w:rFonts w:ascii="Times New Roman" w:hAnsi="Times New Roman" w:eastAsia="宋体" w:cs="Times New Roman"/>
      <w:kern w:val="0"/>
      <w:sz w:val="18"/>
      <w:szCs w:val="20"/>
    </w:rPr>
  </w:style>
  <w:style w:type="paragraph" w:customStyle="1" w:styleId="646">
    <w:name w:val="福标 2级"/>
    <w:basedOn w:val="81"/>
    <w:link w:val="647"/>
    <w:qFormat/>
    <w:uiPriority w:val="0"/>
    <w:pPr>
      <w:adjustRightInd/>
      <w:spacing w:line="360" w:lineRule="auto"/>
      <w:textAlignment w:val="auto"/>
      <w:outlineLvl w:val="1"/>
    </w:pPr>
    <w:rPr>
      <w:rFonts w:ascii="Cambria" w:hAnsi="Cambria"/>
      <w:bCs/>
      <w:sz w:val="36"/>
      <w:szCs w:val="36"/>
    </w:rPr>
  </w:style>
  <w:style w:type="character" w:customStyle="1" w:styleId="647">
    <w:name w:val="福标 2级 Char"/>
    <w:link w:val="646"/>
    <w:qFormat/>
    <w:uiPriority w:val="0"/>
    <w:rPr>
      <w:rFonts w:ascii="Cambria" w:hAnsi="Cambria" w:eastAsia="宋体" w:cs="Times New Roman"/>
      <w:b/>
      <w:bCs/>
      <w:kern w:val="0"/>
      <w:sz w:val="36"/>
      <w:szCs w:val="36"/>
    </w:rPr>
  </w:style>
  <w:style w:type="paragraph" w:customStyle="1" w:styleId="648">
    <w:name w:val="福标1级"/>
    <w:basedOn w:val="81"/>
    <w:link w:val="649"/>
    <w:qFormat/>
    <w:uiPriority w:val="0"/>
    <w:pPr>
      <w:adjustRightInd/>
      <w:spacing w:line="360" w:lineRule="auto"/>
      <w:textAlignment w:val="auto"/>
    </w:pPr>
    <w:rPr>
      <w:rFonts w:ascii="Cambria" w:hAnsi="Cambria"/>
      <w:bCs/>
      <w:sz w:val="44"/>
      <w:szCs w:val="44"/>
    </w:rPr>
  </w:style>
  <w:style w:type="character" w:customStyle="1" w:styleId="649">
    <w:name w:val="福标1级 Char"/>
    <w:link w:val="648"/>
    <w:qFormat/>
    <w:uiPriority w:val="0"/>
    <w:rPr>
      <w:rFonts w:ascii="Cambria" w:hAnsi="Cambria" w:eastAsia="宋体" w:cs="Times New Roman"/>
      <w:b/>
      <w:bCs/>
      <w:kern w:val="0"/>
      <w:sz w:val="44"/>
      <w:szCs w:val="44"/>
    </w:rPr>
  </w:style>
  <w:style w:type="paragraph" w:customStyle="1" w:styleId="650">
    <w:name w:val="福标3级"/>
    <w:basedOn w:val="11"/>
    <w:link w:val="651"/>
    <w:qFormat/>
    <w:uiPriority w:val="0"/>
    <w:pPr>
      <w:keepNext w:val="0"/>
      <w:keepLines w:val="0"/>
      <w:widowControl w:val="0"/>
      <w:tabs>
        <w:tab w:val="clear" w:pos="1440"/>
      </w:tabs>
      <w:spacing w:beforeLines="150" w:after="0" w:line="360" w:lineRule="auto"/>
      <w:ind w:left="0" w:firstLine="482" w:firstLineChars="200"/>
      <w:jc w:val="both"/>
      <w:outlineLvl w:val="2"/>
    </w:pPr>
    <w:rPr>
      <w:rFonts w:eastAsia="宋体"/>
      <w:bCs w:val="0"/>
      <w:lang w:val="fr-FR" w:eastAsia="fr-FR"/>
    </w:rPr>
  </w:style>
  <w:style w:type="character" w:customStyle="1" w:styleId="651">
    <w:name w:val="福标3级 Char"/>
    <w:link w:val="650"/>
    <w:qFormat/>
    <w:uiPriority w:val="0"/>
    <w:rPr>
      <w:rFonts w:ascii="Arial" w:hAnsi="Arial" w:eastAsia="宋体" w:cs="Times New Roman"/>
      <w:b/>
      <w:kern w:val="0"/>
      <w:sz w:val="24"/>
      <w:szCs w:val="24"/>
      <w:lang w:val="fr-FR" w:eastAsia="fr-FR"/>
    </w:rPr>
  </w:style>
  <w:style w:type="character" w:customStyle="1" w:styleId="652">
    <w:name w:val="EmailStyle625"/>
    <w:qFormat/>
    <w:uiPriority w:val="0"/>
    <w:rPr>
      <w:rFonts w:ascii="Arial" w:hAnsi="Arial" w:eastAsia="宋体" w:cs="Arial"/>
      <w:color w:val="auto"/>
      <w:sz w:val="20"/>
    </w:rPr>
  </w:style>
  <w:style w:type="character" w:customStyle="1" w:styleId="653">
    <w:name w:val="EmailStyle626"/>
    <w:qFormat/>
    <w:uiPriority w:val="0"/>
    <w:rPr>
      <w:rFonts w:ascii="Arial" w:hAnsi="Arial" w:eastAsia="宋体" w:cs="Arial"/>
      <w:color w:val="auto"/>
      <w:sz w:val="20"/>
    </w:rPr>
  </w:style>
  <w:style w:type="character" w:customStyle="1" w:styleId="654">
    <w:name w:val="EmailStyle627"/>
    <w:qFormat/>
    <w:uiPriority w:val="0"/>
    <w:rPr>
      <w:rFonts w:ascii="Arial" w:hAnsi="Arial" w:eastAsia="宋体" w:cs="Arial"/>
      <w:color w:val="auto"/>
      <w:sz w:val="20"/>
    </w:rPr>
  </w:style>
  <w:style w:type="character" w:customStyle="1" w:styleId="655">
    <w:name w:val="EmailStyle628"/>
    <w:qFormat/>
    <w:uiPriority w:val="0"/>
    <w:rPr>
      <w:rFonts w:ascii="Arial" w:hAnsi="Arial" w:eastAsia="宋体" w:cs="Arial"/>
      <w:color w:val="auto"/>
      <w:sz w:val="20"/>
    </w:rPr>
  </w:style>
  <w:style w:type="character" w:customStyle="1" w:styleId="656">
    <w:name w:val="EmailStyle629"/>
    <w:qFormat/>
    <w:uiPriority w:val="0"/>
    <w:rPr>
      <w:rFonts w:ascii="Arial" w:hAnsi="Arial" w:eastAsia="宋体" w:cs="Arial"/>
      <w:color w:val="auto"/>
      <w:sz w:val="20"/>
    </w:rPr>
  </w:style>
  <w:style w:type="character" w:customStyle="1" w:styleId="657">
    <w:name w:val="EmailStyle630"/>
    <w:qFormat/>
    <w:uiPriority w:val="0"/>
    <w:rPr>
      <w:rFonts w:ascii="Arial" w:hAnsi="Arial" w:eastAsia="宋体" w:cs="Arial"/>
      <w:color w:val="auto"/>
      <w:sz w:val="20"/>
    </w:rPr>
  </w:style>
  <w:style w:type="character" w:customStyle="1" w:styleId="658">
    <w:name w:val="EmailStyle631"/>
    <w:qFormat/>
    <w:uiPriority w:val="0"/>
    <w:rPr>
      <w:rFonts w:ascii="Arial" w:hAnsi="Arial" w:eastAsia="宋体" w:cs="Arial"/>
      <w:color w:val="auto"/>
      <w:sz w:val="20"/>
    </w:rPr>
  </w:style>
  <w:style w:type="character" w:customStyle="1" w:styleId="659">
    <w:name w:val="样式1 Char"/>
    <w:link w:val="161"/>
    <w:qFormat/>
    <w:uiPriority w:val="0"/>
    <w:rPr>
      <w:rFonts w:ascii="Times New Roman" w:hAnsi="Times New Roman" w:eastAsia="Arial" w:cs="Times New Roman"/>
      <w:b/>
      <w:bCs/>
      <w:sz w:val="32"/>
      <w:szCs w:val="32"/>
    </w:rPr>
  </w:style>
  <w:style w:type="paragraph" w:customStyle="1" w:styleId="660">
    <w:name w:val="m样式1"/>
    <w:basedOn w:val="1"/>
    <w:qFormat/>
    <w:uiPriority w:val="0"/>
    <w:pPr>
      <w:adjustRightInd w:val="0"/>
      <w:spacing w:line="240" w:lineRule="exact"/>
      <w:textAlignment w:val="baseline"/>
    </w:pPr>
    <w:rPr>
      <w:kern w:val="0"/>
      <w:szCs w:val="20"/>
    </w:rPr>
  </w:style>
  <w:style w:type="paragraph" w:customStyle="1" w:styleId="661">
    <w:name w:val="ZM"/>
    <w:basedOn w:val="1"/>
    <w:qFormat/>
    <w:uiPriority w:val="0"/>
    <w:pPr>
      <w:adjustRightInd w:val="0"/>
      <w:spacing w:line="240" w:lineRule="exact"/>
      <w:jc w:val="center"/>
      <w:textAlignment w:val="baseline"/>
    </w:pPr>
    <w:rPr>
      <w:kern w:val="0"/>
      <w:szCs w:val="20"/>
    </w:rPr>
  </w:style>
  <w:style w:type="paragraph" w:customStyle="1" w:styleId="662">
    <w:name w:val="Char1 Char Char Char Char Char1 Char Char Char Char Char Char Char Char Char Char Char Char Char Char Char Char Char Char Char Char Char Char Char Char Char"/>
    <w:basedOn w:val="1"/>
    <w:qFormat/>
    <w:uiPriority w:val="0"/>
    <w:pPr>
      <w:spacing w:line="360" w:lineRule="auto"/>
    </w:pPr>
    <w:rPr>
      <w:rFonts w:ascii="华文楷体" w:hAnsi="华文楷体" w:eastAsia="华文楷体"/>
      <w:b/>
      <w:sz w:val="24"/>
      <w:szCs w:val="22"/>
    </w:rPr>
  </w:style>
  <w:style w:type="paragraph" w:customStyle="1" w:styleId="663">
    <w:name w:val="Char Char Char Char Char Char Char Char Char Char Char Char Char2"/>
    <w:basedOn w:val="1"/>
    <w:qFormat/>
    <w:uiPriority w:val="0"/>
  </w:style>
  <w:style w:type="paragraph" w:customStyle="1" w:styleId="664">
    <w:name w:val="列出段落2"/>
    <w:basedOn w:val="1"/>
    <w:qFormat/>
    <w:uiPriority w:val="0"/>
    <w:pPr>
      <w:ind w:firstLine="420" w:firstLineChars="200"/>
    </w:pPr>
    <w:rPr>
      <w:rFonts w:ascii="Calibri" w:hAnsi="Calibri"/>
      <w:szCs w:val="22"/>
    </w:rPr>
  </w:style>
  <w:style w:type="paragraph" w:customStyle="1" w:styleId="665">
    <w:name w:val="xl6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Calibri" w:hAnsi="Calibri" w:cs="宋体"/>
      <w:b/>
      <w:bCs/>
      <w:color w:val="000000"/>
      <w:kern w:val="0"/>
      <w:sz w:val="24"/>
    </w:rPr>
  </w:style>
  <w:style w:type="character" w:customStyle="1" w:styleId="666">
    <w:name w:val="EmailStyle6391"/>
    <w:qFormat/>
    <w:uiPriority w:val="0"/>
    <w:rPr>
      <w:rFonts w:ascii="Arial" w:hAnsi="Arial" w:eastAsia="宋体" w:cs="Arial"/>
      <w:color w:val="auto"/>
      <w:sz w:val="20"/>
    </w:rPr>
  </w:style>
  <w:style w:type="character" w:customStyle="1" w:styleId="667">
    <w:name w:val="EmailStyle6401"/>
    <w:qFormat/>
    <w:uiPriority w:val="0"/>
    <w:rPr>
      <w:rFonts w:ascii="Arial" w:hAnsi="Arial" w:eastAsia="宋体" w:cs="Arial"/>
      <w:color w:val="auto"/>
      <w:sz w:val="20"/>
    </w:rPr>
  </w:style>
  <w:style w:type="character" w:customStyle="1" w:styleId="668">
    <w:name w:val="EmailStyle6411"/>
    <w:qFormat/>
    <w:uiPriority w:val="0"/>
    <w:rPr>
      <w:rFonts w:ascii="Arial" w:hAnsi="Arial" w:eastAsia="宋体" w:cs="Arial"/>
      <w:color w:val="auto"/>
      <w:sz w:val="20"/>
    </w:rPr>
  </w:style>
  <w:style w:type="character" w:customStyle="1" w:styleId="669">
    <w:name w:val="EmailStyle6421"/>
    <w:qFormat/>
    <w:uiPriority w:val="0"/>
    <w:rPr>
      <w:rFonts w:ascii="Arial" w:hAnsi="Arial" w:eastAsia="宋体" w:cs="Arial"/>
      <w:color w:val="auto"/>
      <w:sz w:val="20"/>
    </w:rPr>
  </w:style>
  <w:style w:type="paragraph" w:customStyle="1" w:styleId="670">
    <w:name w:val="Char Char Char Char Char Char Char Char Char Char Char Char Char Char Char Char2"/>
    <w:basedOn w:val="1"/>
    <w:qFormat/>
    <w:uiPriority w:val="0"/>
  </w:style>
  <w:style w:type="character" w:customStyle="1" w:styleId="671">
    <w:name w:val="EmailStyle6441"/>
    <w:qFormat/>
    <w:uiPriority w:val="0"/>
    <w:rPr>
      <w:rFonts w:ascii="Arial" w:hAnsi="Arial" w:eastAsia="宋体" w:cs="Arial"/>
      <w:color w:val="auto"/>
      <w:sz w:val="20"/>
    </w:rPr>
  </w:style>
  <w:style w:type="character" w:customStyle="1" w:styleId="672">
    <w:name w:val="EmailStyle6451"/>
    <w:qFormat/>
    <w:uiPriority w:val="0"/>
    <w:rPr>
      <w:rFonts w:ascii="Arial" w:hAnsi="Arial" w:eastAsia="宋体" w:cs="Arial"/>
      <w:color w:val="auto"/>
      <w:sz w:val="20"/>
    </w:rPr>
  </w:style>
  <w:style w:type="paragraph" w:customStyle="1" w:styleId="673">
    <w:name w:val="Char7"/>
    <w:basedOn w:val="1"/>
    <w:qFormat/>
    <w:uiPriority w:val="0"/>
  </w:style>
  <w:style w:type="paragraph" w:customStyle="1" w:styleId="674">
    <w:name w:val="Char Char Char Char Char Char Char3"/>
    <w:basedOn w:val="1"/>
    <w:qFormat/>
    <w:uiPriority w:val="0"/>
  </w:style>
  <w:style w:type="paragraph" w:customStyle="1" w:styleId="675">
    <w:name w:val="Char Char Char1 Char3"/>
    <w:basedOn w:val="1"/>
    <w:qFormat/>
    <w:uiPriority w:val="0"/>
    <w:rPr>
      <w:szCs w:val="22"/>
    </w:rPr>
  </w:style>
  <w:style w:type="paragraph" w:customStyle="1" w:styleId="676">
    <w:name w:val="Char14"/>
    <w:basedOn w:val="1"/>
    <w:qFormat/>
    <w:uiPriority w:val="0"/>
    <w:rPr>
      <w:szCs w:val="22"/>
    </w:rPr>
  </w:style>
  <w:style w:type="paragraph" w:customStyle="1" w:styleId="677">
    <w:name w:val="Char Char Char Char6"/>
    <w:basedOn w:val="1"/>
    <w:qFormat/>
    <w:uiPriority w:val="0"/>
  </w:style>
  <w:style w:type="character" w:customStyle="1" w:styleId="678">
    <w:name w:val="Char Char82"/>
    <w:qFormat/>
    <w:uiPriority w:val="0"/>
    <w:rPr>
      <w:rFonts w:ascii="Arial" w:hAnsi="Arial" w:eastAsia="黑体"/>
      <w:b/>
      <w:bCs/>
      <w:kern w:val="2"/>
      <w:sz w:val="32"/>
      <w:szCs w:val="32"/>
    </w:rPr>
  </w:style>
  <w:style w:type="paragraph" w:customStyle="1" w:styleId="679">
    <w:name w:val="Char Char Char Char Char Char Char Char Char Char Char Char Char6"/>
    <w:basedOn w:val="1"/>
    <w:qFormat/>
    <w:uiPriority w:val="0"/>
  </w:style>
  <w:style w:type="character" w:customStyle="1" w:styleId="680">
    <w:name w:val="Char Char152"/>
    <w:qFormat/>
    <w:uiPriority w:val="0"/>
    <w:rPr>
      <w:b/>
      <w:bCs/>
      <w:kern w:val="44"/>
      <w:sz w:val="44"/>
      <w:szCs w:val="44"/>
    </w:rPr>
  </w:style>
  <w:style w:type="character" w:customStyle="1" w:styleId="681">
    <w:name w:val="Char Char142"/>
    <w:qFormat/>
    <w:uiPriority w:val="0"/>
    <w:rPr>
      <w:rFonts w:ascii="Cambria" w:hAnsi="Cambria"/>
      <w:b/>
      <w:bCs/>
      <w:kern w:val="2"/>
      <w:sz w:val="32"/>
      <w:szCs w:val="32"/>
    </w:rPr>
  </w:style>
  <w:style w:type="character" w:customStyle="1" w:styleId="682">
    <w:name w:val="Char Char132"/>
    <w:qFormat/>
    <w:uiPriority w:val="0"/>
    <w:rPr>
      <w:rFonts w:ascii="Times New Roman" w:hAnsi="Times New Roman"/>
      <w:b/>
      <w:bCs/>
      <w:kern w:val="2"/>
      <w:sz w:val="32"/>
      <w:szCs w:val="32"/>
    </w:rPr>
  </w:style>
  <w:style w:type="character" w:customStyle="1" w:styleId="683">
    <w:name w:val="Char Char122"/>
    <w:qFormat/>
    <w:uiPriority w:val="0"/>
    <w:rPr>
      <w:rFonts w:ascii="Arial" w:hAnsi="Arial" w:eastAsia="黑体"/>
      <w:b/>
      <w:bCs/>
      <w:kern w:val="2"/>
      <w:sz w:val="28"/>
      <w:szCs w:val="28"/>
    </w:rPr>
  </w:style>
  <w:style w:type="character" w:customStyle="1" w:styleId="684">
    <w:name w:val="EmailStyle6571"/>
    <w:qFormat/>
    <w:uiPriority w:val="0"/>
    <w:rPr>
      <w:rFonts w:ascii="Arial" w:hAnsi="Arial" w:eastAsia="宋体" w:cs="Arial"/>
      <w:color w:val="auto"/>
      <w:sz w:val="20"/>
    </w:rPr>
  </w:style>
  <w:style w:type="character" w:customStyle="1" w:styleId="685">
    <w:name w:val="EmailStyle6581"/>
    <w:qFormat/>
    <w:uiPriority w:val="0"/>
    <w:rPr>
      <w:rFonts w:ascii="Arial" w:hAnsi="Arial" w:eastAsia="宋体" w:cs="Arial"/>
      <w:color w:val="auto"/>
      <w:sz w:val="20"/>
    </w:rPr>
  </w:style>
  <w:style w:type="paragraph" w:customStyle="1" w:styleId="686">
    <w:name w:val="Char Char Char Char Char Char1 Char Char Char1 Char Char Char Char Char Char Char2"/>
    <w:basedOn w:val="1"/>
    <w:qFormat/>
    <w:uiPriority w:val="0"/>
    <w:rPr>
      <w:szCs w:val="22"/>
    </w:rPr>
  </w:style>
  <w:style w:type="paragraph" w:customStyle="1" w:styleId="687">
    <w:name w:val="Char Char Char Char Char Char Char Char Char Char Char Char Char Char Char Char Char Char2"/>
    <w:basedOn w:val="1"/>
    <w:qFormat/>
    <w:uiPriority w:val="0"/>
  </w:style>
  <w:style w:type="paragraph" w:customStyle="1" w:styleId="688">
    <w:name w:val="Char Char Char Char Char Char Char Char2"/>
    <w:basedOn w:val="1"/>
    <w:qFormat/>
    <w:uiPriority w:val="0"/>
  </w:style>
  <w:style w:type="paragraph" w:customStyle="1" w:styleId="689">
    <w:name w:val="Char Char Char Char Char Char Char Char Char Char Char Char Char Char Char Char Char Char Char Char Char Char Char Char Char2"/>
    <w:basedOn w:val="1"/>
    <w:qFormat/>
    <w:uiPriority w:val="0"/>
  </w:style>
  <w:style w:type="paragraph" w:customStyle="1" w:styleId="690">
    <w:name w:val="Char Char Char Char Char Char Char Char Char3"/>
    <w:basedOn w:val="1"/>
    <w:qFormat/>
    <w:uiPriority w:val="0"/>
  </w:style>
  <w:style w:type="paragraph" w:customStyle="1" w:styleId="691">
    <w:name w:val="Char Char Char3"/>
    <w:basedOn w:val="1"/>
    <w:qFormat/>
    <w:uiPriority w:val="0"/>
    <w:pPr>
      <w:adjustRightInd w:val="0"/>
      <w:spacing w:line="312" w:lineRule="atLeast"/>
      <w:textAlignment w:val="baseline"/>
    </w:pPr>
    <w:rPr>
      <w:kern w:val="0"/>
      <w:szCs w:val="20"/>
    </w:rPr>
  </w:style>
  <w:style w:type="character" w:customStyle="1" w:styleId="692">
    <w:name w:val="Char Char42"/>
    <w:qFormat/>
    <w:uiPriority w:val="0"/>
    <w:rPr>
      <w:rFonts w:ascii="Times New Roman" w:hAnsi="Times New Roman" w:eastAsia="宋体" w:cs="Times New Roman"/>
      <w:kern w:val="0"/>
      <w:sz w:val="18"/>
      <w:szCs w:val="20"/>
    </w:rPr>
  </w:style>
  <w:style w:type="character" w:customStyle="1" w:styleId="693">
    <w:name w:val="EmailStyle6661"/>
    <w:qFormat/>
    <w:uiPriority w:val="0"/>
    <w:rPr>
      <w:rFonts w:ascii="Arial" w:hAnsi="Arial" w:eastAsia="宋体" w:cs="Arial"/>
      <w:color w:val="auto"/>
      <w:sz w:val="20"/>
    </w:rPr>
  </w:style>
  <w:style w:type="character" w:customStyle="1" w:styleId="694">
    <w:name w:val="EmailStyle6671"/>
    <w:qFormat/>
    <w:uiPriority w:val="0"/>
    <w:rPr>
      <w:rFonts w:ascii="Arial" w:hAnsi="Arial" w:eastAsia="宋体" w:cs="Arial"/>
      <w:color w:val="auto"/>
      <w:sz w:val="20"/>
    </w:rPr>
  </w:style>
  <w:style w:type="character" w:customStyle="1" w:styleId="695">
    <w:name w:val="EmailStyle6681"/>
    <w:qFormat/>
    <w:uiPriority w:val="0"/>
    <w:rPr>
      <w:rFonts w:ascii="Arial" w:hAnsi="Arial" w:eastAsia="宋体" w:cs="Arial"/>
      <w:color w:val="auto"/>
      <w:sz w:val="20"/>
    </w:rPr>
  </w:style>
  <w:style w:type="character" w:customStyle="1" w:styleId="696">
    <w:name w:val="EmailStyle6691"/>
    <w:qFormat/>
    <w:uiPriority w:val="0"/>
    <w:rPr>
      <w:rFonts w:ascii="Arial" w:hAnsi="Arial" w:eastAsia="宋体" w:cs="Arial"/>
      <w:color w:val="auto"/>
      <w:sz w:val="20"/>
    </w:rPr>
  </w:style>
  <w:style w:type="character" w:customStyle="1" w:styleId="697">
    <w:name w:val="EmailStyle6701"/>
    <w:qFormat/>
    <w:uiPriority w:val="0"/>
    <w:rPr>
      <w:rFonts w:ascii="Arial" w:hAnsi="Arial" w:eastAsia="宋体" w:cs="Arial"/>
      <w:color w:val="auto"/>
      <w:sz w:val="20"/>
    </w:rPr>
  </w:style>
  <w:style w:type="character" w:customStyle="1" w:styleId="698">
    <w:name w:val="EmailStyle6711"/>
    <w:qFormat/>
    <w:uiPriority w:val="0"/>
    <w:rPr>
      <w:rFonts w:ascii="Arial" w:hAnsi="Arial" w:eastAsia="宋体" w:cs="Arial"/>
      <w:color w:val="auto"/>
      <w:sz w:val="20"/>
    </w:rPr>
  </w:style>
  <w:style w:type="character" w:customStyle="1" w:styleId="699">
    <w:name w:val="EmailStyle6721"/>
    <w:qFormat/>
    <w:uiPriority w:val="0"/>
    <w:rPr>
      <w:rFonts w:ascii="Arial" w:hAnsi="Arial" w:eastAsia="宋体" w:cs="Arial"/>
      <w:color w:val="auto"/>
      <w:sz w:val="20"/>
    </w:rPr>
  </w:style>
  <w:style w:type="paragraph" w:customStyle="1" w:styleId="700">
    <w:name w:val="Char1 Char Char Char Char Char1 Char Char Char Char Char Char Char Char Char Char Char Char Char Char Char Char Char Char Char Char Char Char Char Char Char1"/>
    <w:basedOn w:val="1"/>
    <w:qFormat/>
    <w:uiPriority w:val="0"/>
    <w:pPr>
      <w:spacing w:line="360" w:lineRule="auto"/>
    </w:pPr>
    <w:rPr>
      <w:rFonts w:ascii="华文楷体" w:hAnsi="华文楷体" w:eastAsia="华文楷体"/>
      <w:b/>
      <w:sz w:val="24"/>
      <w:szCs w:val="22"/>
    </w:rPr>
  </w:style>
  <w:style w:type="paragraph" w:customStyle="1" w:styleId="701">
    <w:name w:val="正文文本 23"/>
    <w:basedOn w:val="1"/>
    <w:qFormat/>
    <w:uiPriority w:val="0"/>
    <w:pPr>
      <w:adjustRightInd w:val="0"/>
      <w:ind w:firstLine="359"/>
    </w:pPr>
    <w:rPr>
      <w:color w:val="FF0000"/>
      <w:szCs w:val="20"/>
    </w:rPr>
  </w:style>
  <w:style w:type="character" w:customStyle="1" w:styleId="702">
    <w:name w:val="EmailStyle6771"/>
    <w:qFormat/>
    <w:uiPriority w:val="0"/>
    <w:rPr>
      <w:rFonts w:ascii="Arial" w:hAnsi="Arial" w:eastAsia="宋体" w:cs="Arial"/>
      <w:color w:val="auto"/>
      <w:sz w:val="20"/>
    </w:rPr>
  </w:style>
  <w:style w:type="character" w:customStyle="1" w:styleId="703">
    <w:name w:val="EmailStyle6781"/>
    <w:qFormat/>
    <w:uiPriority w:val="0"/>
    <w:rPr>
      <w:rFonts w:ascii="Arial" w:hAnsi="Arial" w:eastAsia="宋体" w:cs="Arial"/>
      <w:color w:val="auto"/>
      <w:sz w:val="20"/>
    </w:rPr>
  </w:style>
  <w:style w:type="character" w:customStyle="1" w:styleId="704">
    <w:name w:val="EmailStyle6791"/>
    <w:qFormat/>
    <w:uiPriority w:val="0"/>
    <w:rPr>
      <w:rFonts w:ascii="Arial" w:hAnsi="Arial" w:eastAsia="宋体" w:cs="Arial"/>
      <w:color w:val="auto"/>
      <w:sz w:val="20"/>
    </w:rPr>
  </w:style>
  <w:style w:type="character" w:customStyle="1" w:styleId="705">
    <w:name w:val="EmailStyle6801"/>
    <w:qFormat/>
    <w:uiPriority w:val="0"/>
    <w:rPr>
      <w:rFonts w:ascii="Arial" w:hAnsi="Arial" w:eastAsia="宋体" w:cs="Arial"/>
      <w:color w:val="auto"/>
      <w:sz w:val="20"/>
    </w:rPr>
  </w:style>
  <w:style w:type="character" w:customStyle="1" w:styleId="706">
    <w:name w:val="EmailStyle6811"/>
    <w:qFormat/>
    <w:uiPriority w:val="0"/>
    <w:rPr>
      <w:rFonts w:ascii="Arial" w:hAnsi="Arial" w:eastAsia="宋体" w:cs="Arial"/>
      <w:color w:val="auto"/>
      <w:sz w:val="20"/>
    </w:rPr>
  </w:style>
  <w:style w:type="character" w:customStyle="1" w:styleId="707">
    <w:name w:val="EmailStyle6821"/>
    <w:qFormat/>
    <w:uiPriority w:val="0"/>
    <w:rPr>
      <w:rFonts w:ascii="Arial" w:hAnsi="Arial" w:eastAsia="宋体" w:cs="Arial"/>
      <w:color w:val="auto"/>
      <w:sz w:val="20"/>
    </w:rPr>
  </w:style>
  <w:style w:type="character" w:customStyle="1" w:styleId="708">
    <w:name w:val="EmailStyle6831"/>
    <w:qFormat/>
    <w:uiPriority w:val="0"/>
    <w:rPr>
      <w:rFonts w:ascii="Arial" w:hAnsi="Arial" w:eastAsia="宋体" w:cs="Arial"/>
      <w:color w:val="auto"/>
      <w:sz w:val="20"/>
    </w:rPr>
  </w:style>
  <w:style w:type="character" w:customStyle="1" w:styleId="709">
    <w:name w:val="EmailStyle6841"/>
    <w:qFormat/>
    <w:uiPriority w:val="0"/>
    <w:rPr>
      <w:rFonts w:ascii="Arial" w:hAnsi="Arial" w:eastAsia="宋体" w:cs="Arial"/>
      <w:color w:val="auto"/>
      <w:sz w:val="20"/>
    </w:rPr>
  </w:style>
  <w:style w:type="character" w:customStyle="1" w:styleId="710">
    <w:name w:val="EmailStyle6851"/>
    <w:qFormat/>
    <w:uiPriority w:val="0"/>
    <w:rPr>
      <w:rFonts w:ascii="Arial" w:hAnsi="Arial" w:eastAsia="宋体" w:cs="Arial"/>
      <w:color w:val="auto"/>
      <w:sz w:val="20"/>
    </w:rPr>
  </w:style>
  <w:style w:type="character" w:customStyle="1" w:styleId="711">
    <w:name w:val="EmailStyle6861"/>
    <w:qFormat/>
    <w:uiPriority w:val="0"/>
    <w:rPr>
      <w:rFonts w:ascii="Arial" w:hAnsi="Arial" w:eastAsia="宋体" w:cs="Arial"/>
      <w:color w:val="auto"/>
      <w:sz w:val="20"/>
    </w:rPr>
  </w:style>
  <w:style w:type="character" w:customStyle="1" w:styleId="712">
    <w:name w:val="EmailStyle6871"/>
    <w:qFormat/>
    <w:uiPriority w:val="0"/>
    <w:rPr>
      <w:rFonts w:ascii="Arial" w:hAnsi="Arial" w:eastAsia="宋体" w:cs="Arial"/>
      <w:color w:val="auto"/>
      <w:sz w:val="20"/>
    </w:rPr>
  </w:style>
  <w:style w:type="character" w:customStyle="1" w:styleId="713">
    <w:name w:val="EmailStyle6881"/>
    <w:qFormat/>
    <w:uiPriority w:val="0"/>
    <w:rPr>
      <w:rFonts w:ascii="Arial" w:hAnsi="Arial" w:eastAsia="宋体" w:cs="Arial"/>
      <w:color w:val="auto"/>
      <w:sz w:val="20"/>
    </w:rPr>
  </w:style>
  <w:style w:type="character" w:customStyle="1" w:styleId="714">
    <w:name w:val="EmailStyle6891"/>
    <w:qFormat/>
    <w:uiPriority w:val="0"/>
    <w:rPr>
      <w:rFonts w:ascii="Arial" w:hAnsi="Arial" w:eastAsia="宋体" w:cs="Arial"/>
      <w:color w:val="auto"/>
      <w:sz w:val="20"/>
    </w:rPr>
  </w:style>
  <w:style w:type="character" w:customStyle="1" w:styleId="715">
    <w:name w:val="EmailStyle6901"/>
    <w:qFormat/>
    <w:uiPriority w:val="0"/>
    <w:rPr>
      <w:rFonts w:ascii="Arial" w:hAnsi="Arial" w:eastAsia="宋体" w:cs="Arial"/>
      <w:color w:val="auto"/>
      <w:sz w:val="20"/>
    </w:rPr>
  </w:style>
  <w:style w:type="character" w:customStyle="1" w:styleId="716">
    <w:name w:val="EmailStyle6911"/>
    <w:qFormat/>
    <w:uiPriority w:val="0"/>
    <w:rPr>
      <w:rFonts w:ascii="Arial" w:hAnsi="Arial" w:eastAsia="宋体" w:cs="Arial"/>
      <w:color w:val="auto"/>
      <w:sz w:val="20"/>
    </w:rPr>
  </w:style>
  <w:style w:type="character" w:customStyle="1" w:styleId="717">
    <w:name w:val="EmailStyle6921"/>
    <w:qFormat/>
    <w:uiPriority w:val="0"/>
    <w:rPr>
      <w:rFonts w:ascii="Arial" w:hAnsi="Arial" w:eastAsia="宋体" w:cs="Arial"/>
      <w:color w:val="auto"/>
      <w:sz w:val="20"/>
    </w:rPr>
  </w:style>
  <w:style w:type="character" w:customStyle="1" w:styleId="718">
    <w:name w:val="EmailStyle6931"/>
    <w:qFormat/>
    <w:uiPriority w:val="0"/>
    <w:rPr>
      <w:rFonts w:ascii="Arial" w:hAnsi="Arial" w:eastAsia="宋体" w:cs="Arial"/>
      <w:color w:val="auto"/>
      <w:sz w:val="20"/>
    </w:rPr>
  </w:style>
  <w:style w:type="character" w:customStyle="1" w:styleId="719">
    <w:name w:val="EmailStyle6941"/>
    <w:qFormat/>
    <w:uiPriority w:val="0"/>
    <w:rPr>
      <w:rFonts w:ascii="Arial" w:hAnsi="Arial" w:eastAsia="宋体" w:cs="Arial"/>
      <w:color w:val="auto"/>
      <w:sz w:val="20"/>
    </w:rPr>
  </w:style>
  <w:style w:type="character" w:customStyle="1" w:styleId="720">
    <w:name w:val="EmailStyle6951"/>
    <w:qFormat/>
    <w:uiPriority w:val="0"/>
    <w:rPr>
      <w:rFonts w:ascii="Arial" w:hAnsi="Arial" w:eastAsia="宋体" w:cs="Arial"/>
      <w:color w:val="auto"/>
      <w:sz w:val="20"/>
    </w:rPr>
  </w:style>
  <w:style w:type="paragraph" w:customStyle="1" w:styleId="721">
    <w:name w:val="正文文本 231"/>
    <w:basedOn w:val="1"/>
    <w:qFormat/>
    <w:uiPriority w:val="0"/>
    <w:pPr>
      <w:adjustRightInd w:val="0"/>
      <w:ind w:firstLine="359"/>
    </w:pPr>
    <w:rPr>
      <w:color w:val="FF0000"/>
      <w:szCs w:val="20"/>
    </w:rPr>
  </w:style>
  <w:style w:type="character" w:customStyle="1" w:styleId="722">
    <w:name w:val="EmailStyle6971"/>
    <w:qFormat/>
    <w:uiPriority w:val="0"/>
    <w:rPr>
      <w:rFonts w:ascii="Arial" w:hAnsi="Arial" w:eastAsia="宋体" w:cs="Arial"/>
      <w:color w:val="auto"/>
      <w:sz w:val="20"/>
    </w:rPr>
  </w:style>
  <w:style w:type="character" w:customStyle="1" w:styleId="723">
    <w:name w:val="EmailStyle6981"/>
    <w:qFormat/>
    <w:uiPriority w:val="0"/>
    <w:rPr>
      <w:rFonts w:ascii="Arial" w:hAnsi="Arial" w:eastAsia="宋体" w:cs="Arial"/>
      <w:color w:val="auto"/>
      <w:sz w:val="20"/>
    </w:rPr>
  </w:style>
  <w:style w:type="paragraph" w:customStyle="1" w:styleId="724">
    <w:name w:val="默认段落字体 Para Char"/>
    <w:basedOn w:val="1"/>
    <w:qFormat/>
    <w:uiPriority w:val="0"/>
    <w:pPr>
      <w:tabs>
        <w:tab w:val="left" w:pos="780"/>
      </w:tabs>
      <w:ind w:left="780" w:hanging="360"/>
    </w:pPr>
  </w:style>
  <w:style w:type="character" w:customStyle="1" w:styleId="725">
    <w:name w:val="EmailStyle701"/>
    <w:qFormat/>
    <w:uiPriority w:val="0"/>
    <w:rPr>
      <w:rFonts w:ascii="Arial" w:hAnsi="Arial" w:eastAsia="宋体" w:cs="Arial"/>
      <w:color w:val="auto"/>
      <w:sz w:val="20"/>
    </w:rPr>
  </w:style>
  <w:style w:type="character" w:customStyle="1" w:styleId="726">
    <w:name w:val="EmailStyle702"/>
    <w:qFormat/>
    <w:uiPriority w:val="0"/>
    <w:rPr>
      <w:rFonts w:ascii="Arial" w:hAnsi="Arial" w:eastAsia="宋体" w:cs="Arial"/>
      <w:color w:val="auto"/>
      <w:sz w:val="20"/>
    </w:rPr>
  </w:style>
  <w:style w:type="paragraph" w:customStyle="1" w:styleId="727">
    <w:name w:val="Char Char Char Char Char Char Char Char Char Char Char Char Char Char Char Char Char Char Char Char Char"/>
    <w:basedOn w:val="1"/>
    <w:qFormat/>
    <w:uiPriority w:val="0"/>
  </w:style>
  <w:style w:type="paragraph" w:customStyle="1" w:styleId="728">
    <w:name w:val="Char Char Char Char Char Char Char Char Char Char Char Char Char Char Char"/>
    <w:basedOn w:val="1"/>
    <w:qFormat/>
    <w:uiPriority w:val="0"/>
  </w:style>
  <w:style w:type="character" w:customStyle="1" w:styleId="729">
    <w:name w:val="EmailStyle705"/>
    <w:qFormat/>
    <w:uiPriority w:val="0"/>
    <w:rPr>
      <w:rFonts w:ascii="Arial" w:hAnsi="Arial" w:eastAsia="宋体" w:cs="Arial"/>
      <w:color w:val="auto"/>
      <w:sz w:val="20"/>
    </w:rPr>
  </w:style>
  <w:style w:type="character" w:customStyle="1" w:styleId="730">
    <w:name w:val="EmailStyle706"/>
    <w:qFormat/>
    <w:uiPriority w:val="0"/>
    <w:rPr>
      <w:rFonts w:ascii="Arial" w:hAnsi="Arial" w:eastAsia="宋体" w:cs="Arial"/>
      <w:color w:val="auto"/>
      <w:sz w:val="20"/>
    </w:rPr>
  </w:style>
  <w:style w:type="paragraph" w:customStyle="1" w:styleId="731">
    <w:name w:val="Char Char Char Char Char Char Char Char Char Char Char Char Char Char Char Char Char Char Char Char Char1"/>
    <w:basedOn w:val="1"/>
    <w:qFormat/>
    <w:uiPriority w:val="0"/>
    <w:pPr>
      <w:spacing w:line="360" w:lineRule="auto"/>
    </w:pPr>
  </w:style>
  <w:style w:type="paragraph" w:customStyle="1" w:styleId="732">
    <w:name w:val="Char Char Char Char Char Char Char Char Char Char Char Char Char Char Char Char Char Char Char Char Char Char Char Char Char Char Char"/>
    <w:basedOn w:val="1"/>
    <w:qFormat/>
    <w:uiPriority w:val="0"/>
    <w:pPr>
      <w:spacing w:line="360" w:lineRule="auto"/>
    </w:pPr>
  </w:style>
  <w:style w:type="paragraph" w:customStyle="1" w:styleId="733">
    <w:name w:val="Char Char Char Char Char Char Char Char Char Char Char Char Char Char Char1"/>
    <w:basedOn w:val="1"/>
    <w:qFormat/>
    <w:uiPriority w:val="0"/>
    <w:pPr>
      <w:spacing w:line="360" w:lineRule="auto"/>
    </w:pPr>
  </w:style>
  <w:style w:type="character" w:customStyle="1" w:styleId="734">
    <w:name w:val="不明显强调1"/>
    <w:qFormat/>
    <w:uiPriority w:val="19"/>
    <w:rPr>
      <w:i/>
      <w:iCs/>
      <w:color w:val="808080"/>
    </w:rPr>
  </w:style>
  <w:style w:type="character" w:customStyle="1" w:styleId="735">
    <w:name w:val="明显参考1"/>
    <w:qFormat/>
    <w:uiPriority w:val="32"/>
    <w:rPr>
      <w:b/>
      <w:bCs/>
      <w:smallCaps/>
      <w:color w:val="C0504D"/>
      <w:spacing w:val="5"/>
      <w:u w:val="single"/>
    </w:rPr>
  </w:style>
  <w:style w:type="character" w:customStyle="1" w:styleId="736">
    <w:name w:val="书籍标题1"/>
    <w:qFormat/>
    <w:uiPriority w:val="33"/>
    <w:rPr>
      <w:b/>
      <w:bCs/>
      <w:smallCaps/>
      <w:spacing w:val="5"/>
    </w:rPr>
  </w:style>
  <w:style w:type="character" w:customStyle="1" w:styleId="737">
    <w:name w:val="EmailStyle713"/>
    <w:qFormat/>
    <w:uiPriority w:val="0"/>
    <w:rPr>
      <w:rFonts w:ascii="Arial" w:hAnsi="Arial" w:eastAsia="宋体" w:cs="Arial"/>
      <w:color w:val="auto"/>
      <w:sz w:val="20"/>
    </w:rPr>
  </w:style>
  <w:style w:type="character" w:customStyle="1" w:styleId="738">
    <w:name w:val="EmailStyle714"/>
    <w:qFormat/>
    <w:uiPriority w:val="0"/>
    <w:rPr>
      <w:rFonts w:ascii="Arial" w:hAnsi="Arial" w:eastAsia="宋体" w:cs="Arial"/>
      <w:color w:val="auto"/>
      <w:sz w:val="20"/>
    </w:rPr>
  </w:style>
  <w:style w:type="paragraph" w:customStyle="1" w:styleId="739">
    <w:name w:val="Style9"/>
    <w:basedOn w:val="1"/>
    <w:qFormat/>
    <w:uiPriority w:val="99"/>
    <w:pPr>
      <w:wordWrap w:val="0"/>
      <w:adjustRightInd w:val="0"/>
      <w:spacing w:line="360" w:lineRule="auto"/>
      <w:jc w:val="left"/>
    </w:pPr>
    <w:rPr>
      <w:kern w:val="0"/>
      <w:sz w:val="24"/>
    </w:rPr>
  </w:style>
  <w:style w:type="paragraph" w:customStyle="1" w:styleId="740">
    <w:name w:val="Style10"/>
    <w:basedOn w:val="1"/>
    <w:qFormat/>
    <w:uiPriority w:val="99"/>
    <w:pPr>
      <w:wordWrap w:val="0"/>
      <w:adjustRightInd w:val="0"/>
      <w:spacing w:line="360" w:lineRule="auto"/>
      <w:jc w:val="left"/>
    </w:pPr>
    <w:rPr>
      <w:kern w:val="0"/>
      <w:sz w:val="24"/>
    </w:rPr>
  </w:style>
  <w:style w:type="character" w:customStyle="1" w:styleId="741">
    <w:name w:val="Font Style27"/>
    <w:qFormat/>
    <w:uiPriority w:val="99"/>
    <w:rPr>
      <w:rFonts w:ascii="黑体" w:eastAsia="黑体" w:cs="黑体"/>
      <w:spacing w:val="20"/>
      <w:sz w:val="22"/>
      <w:szCs w:val="22"/>
    </w:rPr>
  </w:style>
  <w:style w:type="character" w:customStyle="1" w:styleId="742">
    <w:name w:val="Font Style34"/>
    <w:qFormat/>
    <w:uiPriority w:val="99"/>
    <w:rPr>
      <w:rFonts w:ascii="宋体" w:eastAsia="宋体" w:cs="宋体"/>
      <w:sz w:val="26"/>
      <w:szCs w:val="26"/>
    </w:rPr>
  </w:style>
  <w:style w:type="character" w:customStyle="1" w:styleId="743">
    <w:name w:val="Font Style42"/>
    <w:qFormat/>
    <w:uiPriority w:val="99"/>
    <w:rPr>
      <w:rFonts w:ascii="宋体" w:eastAsia="宋体" w:cs="宋体"/>
      <w:b/>
      <w:bCs/>
      <w:sz w:val="12"/>
      <w:szCs w:val="12"/>
    </w:rPr>
  </w:style>
  <w:style w:type="character" w:customStyle="1" w:styleId="744">
    <w:name w:val="Font Style28"/>
    <w:qFormat/>
    <w:uiPriority w:val="99"/>
    <w:rPr>
      <w:rFonts w:ascii="宋体" w:eastAsia="宋体" w:cs="宋体"/>
      <w:b/>
      <w:bCs/>
      <w:sz w:val="26"/>
      <w:szCs w:val="26"/>
    </w:rPr>
  </w:style>
  <w:style w:type="character" w:customStyle="1" w:styleId="745">
    <w:name w:val="Font Style59"/>
    <w:qFormat/>
    <w:uiPriority w:val="99"/>
    <w:rPr>
      <w:rFonts w:ascii="宋体" w:eastAsia="宋体" w:cs="宋体"/>
      <w:b/>
      <w:bCs/>
      <w:spacing w:val="-10"/>
      <w:sz w:val="28"/>
      <w:szCs w:val="28"/>
    </w:rPr>
  </w:style>
  <w:style w:type="paragraph" w:customStyle="1" w:styleId="746">
    <w:name w:val="Style18"/>
    <w:basedOn w:val="1"/>
    <w:qFormat/>
    <w:uiPriority w:val="99"/>
    <w:pPr>
      <w:adjustRightInd w:val="0"/>
      <w:spacing w:line="360" w:lineRule="auto"/>
      <w:jc w:val="left"/>
    </w:pPr>
    <w:rPr>
      <w:kern w:val="0"/>
      <w:sz w:val="24"/>
    </w:rPr>
  </w:style>
  <w:style w:type="paragraph" w:customStyle="1" w:styleId="747">
    <w:name w:val="Style11"/>
    <w:basedOn w:val="1"/>
    <w:qFormat/>
    <w:uiPriority w:val="99"/>
    <w:pPr>
      <w:adjustRightInd w:val="0"/>
      <w:spacing w:line="360" w:lineRule="auto"/>
      <w:jc w:val="left"/>
    </w:pPr>
    <w:rPr>
      <w:kern w:val="0"/>
      <w:sz w:val="24"/>
    </w:rPr>
  </w:style>
  <w:style w:type="paragraph" w:customStyle="1" w:styleId="748">
    <w:name w:val="Style20"/>
    <w:basedOn w:val="1"/>
    <w:qFormat/>
    <w:uiPriority w:val="99"/>
    <w:pPr>
      <w:adjustRightInd w:val="0"/>
      <w:spacing w:line="360" w:lineRule="auto"/>
    </w:pPr>
    <w:rPr>
      <w:kern w:val="0"/>
      <w:sz w:val="24"/>
    </w:rPr>
  </w:style>
  <w:style w:type="character" w:customStyle="1" w:styleId="749">
    <w:name w:val="Font Style29"/>
    <w:qFormat/>
    <w:uiPriority w:val="99"/>
    <w:rPr>
      <w:rFonts w:ascii="宋体" w:eastAsia="宋体" w:cs="宋体"/>
      <w:b/>
      <w:bCs/>
      <w:spacing w:val="-20"/>
      <w:sz w:val="26"/>
      <w:szCs w:val="26"/>
    </w:rPr>
  </w:style>
  <w:style w:type="paragraph" w:customStyle="1" w:styleId="750">
    <w:name w:val="Style19"/>
    <w:basedOn w:val="1"/>
    <w:qFormat/>
    <w:uiPriority w:val="99"/>
    <w:pPr>
      <w:adjustRightInd w:val="0"/>
      <w:spacing w:line="360" w:lineRule="auto"/>
      <w:jc w:val="left"/>
    </w:pPr>
    <w:rPr>
      <w:rFonts w:ascii="Calibri" w:hAnsi="Calibri"/>
      <w:kern w:val="0"/>
      <w:sz w:val="24"/>
    </w:rPr>
  </w:style>
  <w:style w:type="character" w:customStyle="1" w:styleId="751">
    <w:name w:val="Font Style32"/>
    <w:qFormat/>
    <w:uiPriority w:val="99"/>
    <w:rPr>
      <w:rFonts w:ascii="宋体" w:eastAsia="宋体" w:cs="宋体"/>
      <w:spacing w:val="20"/>
      <w:sz w:val="26"/>
      <w:szCs w:val="26"/>
    </w:rPr>
  </w:style>
  <w:style w:type="character" w:customStyle="1" w:styleId="752">
    <w:name w:val="Font Style47"/>
    <w:qFormat/>
    <w:uiPriority w:val="99"/>
    <w:rPr>
      <w:rFonts w:ascii="Georgia" w:hAnsi="Georgia" w:cs="Georgia"/>
      <w:spacing w:val="-20"/>
      <w:sz w:val="20"/>
      <w:szCs w:val="20"/>
    </w:rPr>
  </w:style>
  <w:style w:type="character" w:customStyle="1" w:styleId="753">
    <w:name w:val="Font Style55"/>
    <w:qFormat/>
    <w:uiPriority w:val="99"/>
    <w:rPr>
      <w:rFonts w:ascii="宋体" w:eastAsia="宋体" w:cs="宋体"/>
      <w:b/>
      <w:bCs/>
      <w:spacing w:val="-20"/>
      <w:sz w:val="16"/>
      <w:szCs w:val="16"/>
    </w:rPr>
  </w:style>
  <w:style w:type="paragraph" w:customStyle="1" w:styleId="754">
    <w:name w:val="Style2"/>
    <w:basedOn w:val="1"/>
    <w:qFormat/>
    <w:uiPriority w:val="99"/>
    <w:pPr>
      <w:wordWrap w:val="0"/>
      <w:adjustRightInd w:val="0"/>
      <w:spacing w:line="360" w:lineRule="auto"/>
      <w:jc w:val="left"/>
    </w:pPr>
    <w:rPr>
      <w:kern w:val="0"/>
      <w:sz w:val="24"/>
    </w:rPr>
  </w:style>
  <w:style w:type="character" w:customStyle="1" w:styleId="755">
    <w:name w:val="Font Style30"/>
    <w:qFormat/>
    <w:uiPriority w:val="99"/>
    <w:rPr>
      <w:rFonts w:ascii="MingLiU" w:eastAsia="MingLiU" w:cs="MingLiU"/>
      <w:spacing w:val="10"/>
      <w:w w:val="150"/>
      <w:sz w:val="12"/>
      <w:szCs w:val="12"/>
    </w:rPr>
  </w:style>
  <w:style w:type="character" w:customStyle="1" w:styleId="756">
    <w:name w:val="Font Style31"/>
    <w:qFormat/>
    <w:uiPriority w:val="99"/>
    <w:rPr>
      <w:rFonts w:ascii="Times New Roman" w:hAnsi="Times New Roman" w:cs="Times New Roman"/>
      <w:sz w:val="22"/>
      <w:szCs w:val="22"/>
    </w:rPr>
  </w:style>
  <w:style w:type="character" w:customStyle="1" w:styleId="757">
    <w:name w:val="Font Style33"/>
    <w:qFormat/>
    <w:uiPriority w:val="99"/>
    <w:rPr>
      <w:rFonts w:ascii="Times New Roman" w:hAnsi="Times New Roman" w:cs="Times New Roman"/>
      <w:sz w:val="26"/>
      <w:szCs w:val="26"/>
    </w:rPr>
  </w:style>
  <w:style w:type="character" w:customStyle="1" w:styleId="758">
    <w:name w:val="Font Style35"/>
    <w:qFormat/>
    <w:uiPriority w:val="99"/>
    <w:rPr>
      <w:rFonts w:ascii="黑体" w:eastAsia="黑体" w:cs="黑体"/>
      <w:spacing w:val="20"/>
      <w:sz w:val="26"/>
      <w:szCs w:val="26"/>
    </w:rPr>
  </w:style>
  <w:style w:type="paragraph" w:customStyle="1" w:styleId="759">
    <w:name w:val="Style15"/>
    <w:basedOn w:val="1"/>
    <w:qFormat/>
    <w:uiPriority w:val="99"/>
    <w:pPr>
      <w:adjustRightInd w:val="0"/>
      <w:spacing w:line="360" w:lineRule="auto"/>
      <w:jc w:val="left"/>
    </w:pPr>
    <w:rPr>
      <w:kern w:val="0"/>
      <w:sz w:val="24"/>
    </w:rPr>
  </w:style>
  <w:style w:type="paragraph" w:customStyle="1" w:styleId="760">
    <w:name w:val="Style21"/>
    <w:basedOn w:val="1"/>
    <w:qFormat/>
    <w:uiPriority w:val="99"/>
    <w:pPr>
      <w:adjustRightInd w:val="0"/>
      <w:spacing w:line="360" w:lineRule="auto"/>
      <w:jc w:val="left"/>
    </w:pPr>
    <w:rPr>
      <w:kern w:val="0"/>
      <w:sz w:val="24"/>
    </w:rPr>
  </w:style>
  <w:style w:type="character" w:customStyle="1" w:styleId="761">
    <w:name w:val="short_text1"/>
    <w:qFormat/>
    <w:uiPriority w:val="0"/>
    <w:rPr>
      <w:sz w:val="29"/>
      <w:szCs w:val="29"/>
    </w:rPr>
  </w:style>
  <w:style w:type="character" w:customStyle="1" w:styleId="762">
    <w:name w:val="long_text1"/>
    <w:qFormat/>
    <w:uiPriority w:val="0"/>
    <w:rPr>
      <w:sz w:val="20"/>
      <w:szCs w:val="20"/>
    </w:rPr>
  </w:style>
  <w:style w:type="character" w:customStyle="1" w:styleId="763">
    <w:name w:val="medblacktext1"/>
    <w:qFormat/>
    <w:uiPriority w:val="0"/>
    <w:rPr>
      <w:rFonts w:hint="default" w:ascii="Arial" w:hAnsi="Arial" w:cs="Arial"/>
      <w:color w:val="000000"/>
      <w:sz w:val="18"/>
      <w:szCs w:val="18"/>
    </w:rPr>
  </w:style>
  <w:style w:type="paragraph" w:customStyle="1" w:styleId="764">
    <w:name w:val="页眉1"/>
    <w:basedOn w:val="1"/>
    <w:qFormat/>
    <w:uiPriority w:val="0"/>
    <w:pPr>
      <w:pBdr>
        <w:bottom w:val="single" w:color="auto" w:sz="6" w:space="1"/>
      </w:pBdr>
      <w:tabs>
        <w:tab w:val="center" w:pos="4153"/>
        <w:tab w:val="right" w:pos="8306"/>
      </w:tabs>
      <w:snapToGrid w:val="0"/>
      <w:spacing w:line="360" w:lineRule="auto"/>
      <w:jc w:val="center"/>
    </w:pPr>
    <w:rPr>
      <w:sz w:val="18"/>
      <w:szCs w:val="20"/>
    </w:rPr>
  </w:style>
  <w:style w:type="character" w:customStyle="1" w:styleId="765">
    <w:name w:val="EmailStyle741"/>
    <w:qFormat/>
    <w:uiPriority w:val="0"/>
    <w:rPr>
      <w:rFonts w:ascii="Arial" w:hAnsi="Arial" w:eastAsia="宋体" w:cs="Arial"/>
      <w:color w:val="auto"/>
      <w:sz w:val="20"/>
    </w:rPr>
  </w:style>
  <w:style w:type="character" w:customStyle="1" w:styleId="766">
    <w:name w:val="EmailStyle742"/>
    <w:qFormat/>
    <w:uiPriority w:val="0"/>
    <w:rPr>
      <w:rFonts w:ascii="Arial" w:hAnsi="Arial" w:eastAsia="宋体" w:cs="Arial"/>
      <w:color w:val="auto"/>
      <w:sz w:val="20"/>
    </w:rPr>
  </w:style>
  <w:style w:type="paragraph" w:customStyle="1" w:styleId="767">
    <w:name w:val="Char Char Char Char Char Char Char Char Char Char Char Char Char Char Char Char Char Char Char Char Char Char Char Char Char Char Char Char"/>
    <w:basedOn w:val="1"/>
    <w:semiHidden/>
    <w:qFormat/>
    <w:uiPriority w:val="0"/>
    <w:pPr>
      <w:spacing w:line="360" w:lineRule="auto"/>
    </w:pPr>
  </w:style>
  <w:style w:type="paragraph" w:customStyle="1" w:styleId="768">
    <w:name w:val="Style7"/>
    <w:basedOn w:val="1"/>
    <w:qFormat/>
    <w:uiPriority w:val="99"/>
    <w:pPr>
      <w:adjustRightInd w:val="0"/>
      <w:spacing w:line="360" w:lineRule="auto"/>
      <w:jc w:val="left"/>
    </w:pPr>
    <w:rPr>
      <w:rFonts w:ascii="Calibri" w:hAnsi="Calibri"/>
      <w:kern w:val="0"/>
      <w:sz w:val="24"/>
    </w:rPr>
  </w:style>
  <w:style w:type="paragraph" w:customStyle="1" w:styleId="769">
    <w:name w:val="Style16"/>
    <w:basedOn w:val="1"/>
    <w:qFormat/>
    <w:uiPriority w:val="99"/>
    <w:pPr>
      <w:adjustRightInd w:val="0"/>
      <w:spacing w:line="360" w:lineRule="auto"/>
      <w:jc w:val="left"/>
    </w:pPr>
    <w:rPr>
      <w:rFonts w:ascii="Calibri" w:hAnsi="Calibri"/>
      <w:kern w:val="0"/>
      <w:sz w:val="24"/>
    </w:rPr>
  </w:style>
  <w:style w:type="paragraph" w:customStyle="1" w:styleId="770">
    <w:name w:val="Style23"/>
    <w:basedOn w:val="1"/>
    <w:qFormat/>
    <w:uiPriority w:val="99"/>
    <w:pPr>
      <w:adjustRightInd w:val="0"/>
      <w:spacing w:line="106" w:lineRule="exact"/>
      <w:jc w:val="left"/>
    </w:pPr>
    <w:rPr>
      <w:rFonts w:ascii="Calibri" w:hAnsi="Calibri"/>
      <w:kern w:val="0"/>
      <w:sz w:val="24"/>
    </w:rPr>
  </w:style>
  <w:style w:type="paragraph" w:customStyle="1" w:styleId="771">
    <w:name w:val="Style39"/>
    <w:basedOn w:val="1"/>
    <w:qFormat/>
    <w:uiPriority w:val="99"/>
    <w:pPr>
      <w:adjustRightInd w:val="0"/>
      <w:spacing w:line="216" w:lineRule="exact"/>
      <w:jc w:val="left"/>
    </w:pPr>
    <w:rPr>
      <w:rFonts w:ascii="Calibri" w:hAnsi="Calibri"/>
      <w:kern w:val="0"/>
      <w:sz w:val="24"/>
    </w:rPr>
  </w:style>
  <w:style w:type="paragraph" w:customStyle="1" w:styleId="772">
    <w:name w:val="Style41"/>
    <w:basedOn w:val="1"/>
    <w:qFormat/>
    <w:uiPriority w:val="99"/>
    <w:pPr>
      <w:adjustRightInd w:val="0"/>
      <w:spacing w:line="298" w:lineRule="exact"/>
      <w:jc w:val="left"/>
    </w:pPr>
    <w:rPr>
      <w:rFonts w:ascii="Calibri" w:hAnsi="Calibri"/>
      <w:kern w:val="0"/>
      <w:sz w:val="24"/>
    </w:rPr>
  </w:style>
  <w:style w:type="paragraph" w:customStyle="1" w:styleId="773">
    <w:name w:val="Style46"/>
    <w:basedOn w:val="1"/>
    <w:qFormat/>
    <w:uiPriority w:val="99"/>
    <w:pPr>
      <w:adjustRightInd w:val="0"/>
      <w:spacing w:line="360" w:lineRule="auto"/>
      <w:jc w:val="left"/>
    </w:pPr>
    <w:rPr>
      <w:rFonts w:ascii="Calibri" w:hAnsi="Calibri"/>
      <w:kern w:val="0"/>
      <w:sz w:val="24"/>
    </w:rPr>
  </w:style>
  <w:style w:type="paragraph" w:customStyle="1" w:styleId="774">
    <w:name w:val="Style54"/>
    <w:basedOn w:val="1"/>
    <w:qFormat/>
    <w:uiPriority w:val="99"/>
    <w:pPr>
      <w:adjustRightInd w:val="0"/>
      <w:spacing w:line="360" w:lineRule="auto"/>
      <w:jc w:val="left"/>
    </w:pPr>
    <w:rPr>
      <w:rFonts w:ascii="Calibri" w:hAnsi="Calibri"/>
      <w:kern w:val="0"/>
      <w:sz w:val="24"/>
    </w:rPr>
  </w:style>
  <w:style w:type="character" w:customStyle="1" w:styleId="775">
    <w:name w:val="Font Style63"/>
    <w:qFormat/>
    <w:uiPriority w:val="99"/>
    <w:rPr>
      <w:rFonts w:ascii="宋体" w:eastAsia="宋体" w:cs="宋体"/>
      <w:spacing w:val="10"/>
      <w:sz w:val="22"/>
      <w:szCs w:val="22"/>
    </w:rPr>
  </w:style>
  <w:style w:type="character" w:customStyle="1" w:styleId="776">
    <w:name w:val="Font Style81"/>
    <w:qFormat/>
    <w:uiPriority w:val="99"/>
    <w:rPr>
      <w:rFonts w:ascii="宋体" w:eastAsia="宋体" w:cs="宋体"/>
      <w:spacing w:val="10"/>
      <w:sz w:val="16"/>
      <w:szCs w:val="16"/>
    </w:rPr>
  </w:style>
  <w:style w:type="character" w:customStyle="1" w:styleId="777">
    <w:name w:val="Font Style82"/>
    <w:qFormat/>
    <w:uiPriority w:val="99"/>
    <w:rPr>
      <w:rFonts w:ascii="宋体" w:eastAsia="宋体" w:cs="宋体"/>
      <w:b/>
      <w:bCs/>
      <w:spacing w:val="10"/>
      <w:sz w:val="18"/>
      <w:szCs w:val="18"/>
    </w:rPr>
  </w:style>
  <w:style w:type="character" w:customStyle="1" w:styleId="778">
    <w:name w:val="Font Style83"/>
    <w:qFormat/>
    <w:uiPriority w:val="99"/>
    <w:rPr>
      <w:rFonts w:ascii="宋体" w:eastAsia="宋体" w:cs="宋体"/>
      <w:b/>
      <w:bCs/>
      <w:sz w:val="8"/>
      <w:szCs w:val="8"/>
    </w:rPr>
  </w:style>
  <w:style w:type="character" w:customStyle="1" w:styleId="779">
    <w:name w:val="Font Style86"/>
    <w:qFormat/>
    <w:uiPriority w:val="99"/>
    <w:rPr>
      <w:rFonts w:ascii="宋体" w:eastAsia="宋体" w:cs="宋体"/>
      <w:b/>
      <w:bCs/>
      <w:sz w:val="16"/>
      <w:szCs w:val="16"/>
    </w:rPr>
  </w:style>
  <w:style w:type="character" w:customStyle="1" w:styleId="780">
    <w:name w:val="Font Style87"/>
    <w:qFormat/>
    <w:uiPriority w:val="99"/>
    <w:rPr>
      <w:rFonts w:ascii="宋体" w:eastAsia="宋体" w:cs="宋体"/>
      <w:b/>
      <w:bCs/>
      <w:spacing w:val="-10"/>
      <w:w w:val="200"/>
      <w:sz w:val="12"/>
      <w:szCs w:val="12"/>
    </w:rPr>
  </w:style>
  <w:style w:type="character" w:customStyle="1" w:styleId="781">
    <w:name w:val="Font Style90"/>
    <w:qFormat/>
    <w:uiPriority w:val="99"/>
    <w:rPr>
      <w:rFonts w:ascii="宋体" w:eastAsia="宋体" w:cs="宋体"/>
      <w:b/>
      <w:bCs/>
      <w:spacing w:val="10"/>
      <w:sz w:val="18"/>
      <w:szCs w:val="18"/>
    </w:rPr>
  </w:style>
  <w:style w:type="character" w:customStyle="1" w:styleId="782">
    <w:name w:val="Font Style84"/>
    <w:qFormat/>
    <w:uiPriority w:val="99"/>
    <w:rPr>
      <w:rFonts w:ascii="宋体" w:eastAsia="宋体" w:cs="宋体"/>
      <w:sz w:val="8"/>
      <w:szCs w:val="8"/>
    </w:rPr>
  </w:style>
  <w:style w:type="paragraph" w:customStyle="1" w:styleId="783">
    <w:name w:val="Style45"/>
    <w:basedOn w:val="1"/>
    <w:qFormat/>
    <w:uiPriority w:val="99"/>
    <w:pPr>
      <w:adjustRightInd w:val="0"/>
      <w:spacing w:line="317" w:lineRule="exact"/>
      <w:jc w:val="left"/>
    </w:pPr>
    <w:rPr>
      <w:rFonts w:ascii="Calibri" w:hAnsi="Calibri"/>
      <w:kern w:val="0"/>
      <w:sz w:val="24"/>
    </w:rPr>
  </w:style>
  <w:style w:type="paragraph" w:customStyle="1" w:styleId="784">
    <w:name w:val="Style13"/>
    <w:basedOn w:val="1"/>
    <w:qFormat/>
    <w:uiPriority w:val="99"/>
    <w:pPr>
      <w:adjustRightInd w:val="0"/>
      <w:spacing w:line="360" w:lineRule="auto"/>
      <w:jc w:val="left"/>
    </w:pPr>
    <w:rPr>
      <w:rFonts w:ascii="Calibri" w:hAnsi="Calibri"/>
      <w:kern w:val="0"/>
      <w:sz w:val="24"/>
    </w:rPr>
  </w:style>
  <w:style w:type="character" w:customStyle="1" w:styleId="785">
    <w:name w:val="Font Style85"/>
    <w:qFormat/>
    <w:uiPriority w:val="99"/>
    <w:rPr>
      <w:rFonts w:ascii="Arial Unicode MS" w:eastAsia="Arial Unicode MS" w:cs="Arial Unicode MS"/>
      <w:b/>
      <w:bCs/>
      <w:i/>
      <w:iCs/>
      <w:sz w:val="18"/>
      <w:szCs w:val="18"/>
    </w:rPr>
  </w:style>
  <w:style w:type="paragraph" w:customStyle="1" w:styleId="786">
    <w:name w:val="Style40"/>
    <w:basedOn w:val="1"/>
    <w:qFormat/>
    <w:uiPriority w:val="99"/>
    <w:pPr>
      <w:adjustRightInd w:val="0"/>
      <w:spacing w:line="360" w:lineRule="auto"/>
      <w:jc w:val="left"/>
    </w:pPr>
    <w:rPr>
      <w:rFonts w:ascii="Calibri" w:hAnsi="Calibri"/>
      <w:kern w:val="0"/>
      <w:sz w:val="24"/>
    </w:rPr>
  </w:style>
  <w:style w:type="character" w:customStyle="1" w:styleId="787">
    <w:name w:val="Font Style70"/>
    <w:qFormat/>
    <w:uiPriority w:val="99"/>
    <w:rPr>
      <w:rFonts w:ascii="宋体" w:eastAsia="宋体" w:cs="宋体"/>
      <w:b/>
      <w:bCs/>
      <w:i/>
      <w:iCs/>
      <w:spacing w:val="-20"/>
      <w:sz w:val="16"/>
      <w:szCs w:val="16"/>
    </w:rPr>
  </w:style>
  <w:style w:type="paragraph" w:customStyle="1" w:styleId="788">
    <w:name w:val="Style3"/>
    <w:basedOn w:val="1"/>
    <w:qFormat/>
    <w:uiPriority w:val="99"/>
    <w:pPr>
      <w:adjustRightInd w:val="0"/>
      <w:spacing w:line="816" w:lineRule="exact"/>
      <w:jc w:val="left"/>
    </w:pPr>
    <w:rPr>
      <w:rFonts w:ascii="Calibri" w:hAnsi="Calibri"/>
      <w:kern w:val="0"/>
      <w:sz w:val="24"/>
    </w:rPr>
  </w:style>
  <w:style w:type="character" w:customStyle="1" w:styleId="789">
    <w:name w:val="Font Style88"/>
    <w:qFormat/>
    <w:uiPriority w:val="99"/>
    <w:rPr>
      <w:rFonts w:ascii="Candara" w:hAnsi="Candara" w:cs="Candara"/>
      <w:b/>
      <w:bCs/>
      <w:sz w:val="16"/>
      <w:szCs w:val="16"/>
    </w:rPr>
  </w:style>
  <w:style w:type="paragraph" w:customStyle="1" w:styleId="790">
    <w:name w:val="Style37"/>
    <w:basedOn w:val="1"/>
    <w:qFormat/>
    <w:uiPriority w:val="99"/>
    <w:pPr>
      <w:adjustRightInd w:val="0"/>
      <w:spacing w:line="312" w:lineRule="exact"/>
      <w:jc w:val="left"/>
    </w:pPr>
    <w:rPr>
      <w:rFonts w:ascii="Calibri" w:hAnsi="Calibri"/>
      <w:kern w:val="0"/>
      <w:sz w:val="24"/>
    </w:rPr>
  </w:style>
  <w:style w:type="character" w:customStyle="1" w:styleId="791">
    <w:name w:val="Font Style60"/>
    <w:qFormat/>
    <w:uiPriority w:val="99"/>
    <w:rPr>
      <w:rFonts w:ascii="宋体" w:eastAsia="宋体" w:cs="宋体"/>
      <w:b/>
      <w:bCs/>
      <w:i/>
      <w:iCs/>
      <w:w w:val="250"/>
      <w:sz w:val="10"/>
      <w:szCs w:val="10"/>
    </w:rPr>
  </w:style>
  <w:style w:type="paragraph" w:customStyle="1" w:styleId="792">
    <w:name w:val="Style14"/>
    <w:basedOn w:val="1"/>
    <w:qFormat/>
    <w:uiPriority w:val="99"/>
    <w:pPr>
      <w:adjustRightInd w:val="0"/>
      <w:spacing w:line="310" w:lineRule="exact"/>
      <w:jc w:val="center"/>
    </w:pPr>
    <w:rPr>
      <w:rFonts w:ascii="Calibri" w:hAnsi="Calibri"/>
      <w:kern w:val="0"/>
      <w:sz w:val="24"/>
    </w:rPr>
  </w:style>
  <w:style w:type="paragraph" w:customStyle="1" w:styleId="793">
    <w:name w:val="Style24"/>
    <w:basedOn w:val="1"/>
    <w:qFormat/>
    <w:uiPriority w:val="99"/>
    <w:pPr>
      <w:adjustRightInd w:val="0"/>
      <w:spacing w:line="360" w:lineRule="auto"/>
      <w:jc w:val="left"/>
    </w:pPr>
    <w:rPr>
      <w:rFonts w:ascii="Calibri" w:hAnsi="Calibri"/>
      <w:kern w:val="0"/>
      <w:sz w:val="24"/>
    </w:rPr>
  </w:style>
  <w:style w:type="character" w:customStyle="1" w:styleId="794">
    <w:name w:val="Font Style89"/>
    <w:qFormat/>
    <w:uiPriority w:val="99"/>
    <w:rPr>
      <w:rFonts w:ascii="宋体" w:eastAsia="宋体" w:cs="宋体"/>
      <w:sz w:val="20"/>
      <w:szCs w:val="20"/>
    </w:rPr>
  </w:style>
  <w:style w:type="paragraph" w:customStyle="1" w:styleId="795">
    <w:name w:val="Style17"/>
    <w:basedOn w:val="1"/>
    <w:qFormat/>
    <w:uiPriority w:val="99"/>
    <w:pPr>
      <w:adjustRightInd w:val="0"/>
      <w:spacing w:line="749" w:lineRule="exact"/>
      <w:jc w:val="left"/>
    </w:pPr>
    <w:rPr>
      <w:rFonts w:ascii="Calibri" w:hAnsi="Calibri"/>
      <w:kern w:val="0"/>
      <w:sz w:val="24"/>
    </w:rPr>
  </w:style>
  <w:style w:type="paragraph" w:customStyle="1" w:styleId="796">
    <w:name w:val="样式 宋体 小四 右侧:  0.6 厘米 段前: 12 磅"/>
    <w:basedOn w:val="1"/>
    <w:qFormat/>
    <w:uiPriority w:val="0"/>
    <w:pPr>
      <w:spacing w:before="240" w:line="360" w:lineRule="auto"/>
      <w:ind w:right="340"/>
    </w:pPr>
    <w:rPr>
      <w:rFonts w:ascii="Calibri" w:hAnsi="Calibri" w:cs="宋体"/>
      <w:sz w:val="24"/>
      <w:szCs w:val="20"/>
    </w:rPr>
  </w:style>
  <w:style w:type="paragraph" w:customStyle="1" w:styleId="797">
    <w:name w:val="标题2"/>
    <w:basedOn w:val="1"/>
    <w:link w:val="799"/>
    <w:qFormat/>
    <w:uiPriority w:val="0"/>
    <w:pPr>
      <w:tabs>
        <w:tab w:val="left" w:pos="840"/>
      </w:tabs>
      <w:spacing w:before="120" w:after="120" w:line="400" w:lineRule="exact"/>
      <w:ind w:left="840" w:hanging="420"/>
      <w:jc w:val="left"/>
    </w:pPr>
    <w:rPr>
      <w:rFonts w:ascii="Calibri" w:hAnsi="Calibri"/>
      <w:szCs w:val="21"/>
    </w:rPr>
  </w:style>
  <w:style w:type="paragraph" w:customStyle="1" w:styleId="798">
    <w:name w:val="标题3"/>
    <w:basedOn w:val="797"/>
    <w:qFormat/>
    <w:uiPriority w:val="0"/>
    <w:pPr>
      <w:tabs>
        <w:tab w:val="left" w:pos="360"/>
        <w:tab w:val="left" w:pos="780"/>
      </w:tabs>
      <w:ind w:left="200" w:leftChars="200" w:hanging="200" w:hangingChars="200"/>
    </w:pPr>
  </w:style>
  <w:style w:type="character" w:customStyle="1" w:styleId="799">
    <w:name w:val="标题2 Char"/>
    <w:link w:val="797"/>
    <w:qFormat/>
    <w:uiPriority w:val="0"/>
    <w:rPr>
      <w:rFonts w:ascii="Calibri" w:hAnsi="Calibri" w:eastAsia="宋体" w:cs="Times New Roman"/>
      <w:szCs w:val="21"/>
    </w:rPr>
  </w:style>
  <w:style w:type="paragraph" w:customStyle="1" w:styleId="800">
    <w:name w:val="标题11"/>
    <w:basedOn w:val="1"/>
    <w:qFormat/>
    <w:uiPriority w:val="0"/>
    <w:pPr>
      <w:tabs>
        <w:tab w:val="left" w:pos="420"/>
      </w:tabs>
      <w:spacing w:before="120" w:after="120" w:line="400" w:lineRule="exact"/>
      <w:ind w:left="420" w:hanging="420"/>
      <w:jc w:val="center"/>
    </w:pPr>
    <w:rPr>
      <w:rFonts w:ascii="Calibri" w:hAnsi="Calibri"/>
      <w:color w:val="FFFFFF"/>
      <w:szCs w:val="22"/>
    </w:rPr>
  </w:style>
  <w:style w:type="paragraph" w:customStyle="1" w:styleId="801">
    <w:name w:val="标题5"/>
    <w:basedOn w:val="797"/>
    <w:link w:val="1126"/>
    <w:qFormat/>
    <w:uiPriority w:val="0"/>
    <w:pPr>
      <w:tabs>
        <w:tab w:val="left" w:pos="360"/>
        <w:tab w:val="left" w:pos="780"/>
        <w:tab w:val="left" w:pos="2100"/>
        <w:tab w:val="clear" w:pos="840"/>
      </w:tabs>
      <w:ind w:left="938" w:leftChars="200" w:hanging="938" w:hangingChars="200"/>
    </w:pPr>
  </w:style>
  <w:style w:type="character" w:customStyle="1" w:styleId="802">
    <w:name w:val="正文缩进 Char"/>
    <w:link w:val="8"/>
    <w:qFormat/>
    <w:uiPriority w:val="0"/>
    <w:rPr>
      <w:rFonts w:ascii="Times New Roman" w:hAnsi="Times New Roman" w:eastAsia="宋体" w:cs="Times New Roman"/>
      <w:szCs w:val="24"/>
    </w:rPr>
  </w:style>
  <w:style w:type="paragraph" w:customStyle="1" w:styleId="803">
    <w:name w:val="前言、引言标题"/>
    <w:next w:val="1"/>
    <w:qFormat/>
    <w:uiPriority w:val="0"/>
    <w:pPr>
      <w:numPr>
        <w:ilvl w:val="0"/>
        <w:numId w:val="11"/>
      </w:numPr>
      <w:shd w:val="clear" w:color="FFFFFF" w:fill="FFFFFF"/>
      <w:spacing w:before="640" w:after="560" w:line="360" w:lineRule="auto"/>
      <w:jc w:val="center"/>
      <w:outlineLvl w:val="0"/>
    </w:pPr>
    <w:rPr>
      <w:rFonts w:ascii="黑体" w:hAnsi="Times New Roman" w:eastAsia="黑体" w:cs="Times New Roman"/>
      <w:kern w:val="2"/>
      <w:sz w:val="32"/>
      <w:szCs w:val="22"/>
      <w:lang w:val="en-US" w:eastAsia="zh-CN" w:bidi="ar-SA"/>
    </w:rPr>
  </w:style>
  <w:style w:type="character" w:customStyle="1" w:styleId="804">
    <w:name w:val="EmailStyle786"/>
    <w:qFormat/>
    <w:uiPriority w:val="0"/>
    <w:rPr>
      <w:rFonts w:ascii="Arial" w:hAnsi="Arial" w:eastAsia="宋体" w:cs="Arial"/>
      <w:color w:val="auto"/>
      <w:sz w:val="20"/>
    </w:rPr>
  </w:style>
  <w:style w:type="character" w:customStyle="1" w:styleId="805">
    <w:name w:val="EmailStyle787"/>
    <w:qFormat/>
    <w:uiPriority w:val="0"/>
    <w:rPr>
      <w:rFonts w:ascii="Arial" w:hAnsi="Arial" w:eastAsia="宋体" w:cs="Arial"/>
      <w:color w:val="auto"/>
      <w:sz w:val="20"/>
    </w:rPr>
  </w:style>
  <w:style w:type="character" w:customStyle="1" w:styleId="806">
    <w:name w:val="EmailStyle788"/>
    <w:qFormat/>
    <w:uiPriority w:val="0"/>
    <w:rPr>
      <w:rFonts w:ascii="Arial" w:hAnsi="Arial" w:eastAsia="宋体" w:cs="Arial"/>
      <w:color w:val="auto"/>
      <w:sz w:val="20"/>
    </w:rPr>
  </w:style>
  <w:style w:type="character" w:customStyle="1" w:styleId="807">
    <w:name w:val="EmailStyle789"/>
    <w:qFormat/>
    <w:uiPriority w:val="0"/>
    <w:rPr>
      <w:rFonts w:ascii="Arial" w:hAnsi="Arial" w:eastAsia="宋体" w:cs="Arial"/>
      <w:color w:val="auto"/>
      <w:sz w:val="20"/>
    </w:rPr>
  </w:style>
  <w:style w:type="character" w:customStyle="1" w:styleId="808">
    <w:name w:val="EmailStyle790"/>
    <w:qFormat/>
    <w:uiPriority w:val="0"/>
    <w:rPr>
      <w:rFonts w:ascii="Arial" w:hAnsi="Arial" w:eastAsia="宋体" w:cs="Arial"/>
      <w:color w:val="auto"/>
      <w:sz w:val="20"/>
    </w:rPr>
  </w:style>
  <w:style w:type="character" w:customStyle="1" w:styleId="809">
    <w:name w:val="EmailStyle791"/>
    <w:qFormat/>
    <w:uiPriority w:val="0"/>
    <w:rPr>
      <w:rFonts w:ascii="Arial" w:hAnsi="Arial" w:eastAsia="宋体" w:cs="Arial"/>
      <w:color w:val="auto"/>
      <w:sz w:val="20"/>
    </w:rPr>
  </w:style>
  <w:style w:type="character" w:customStyle="1" w:styleId="810">
    <w:name w:val="EmailStyle792"/>
    <w:qFormat/>
    <w:uiPriority w:val="0"/>
    <w:rPr>
      <w:rFonts w:ascii="Arial" w:hAnsi="Arial" w:eastAsia="宋体" w:cs="Arial"/>
      <w:color w:val="auto"/>
      <w:sz w:val="20"/>
    </w:rPr>
  </w:style>
  <w:style w:type="character" w:customStyle="1" w:styleId="811">
    <w:name w:val="EmailStyle793"/>
    <w:qFormat/>
    <w:uiPriority w:val="0"/>
    <w:rPr>
      <w:rFonts w:ascii="Arial" w:hAnsi="Arial" w:eastAsia="宋体" w:cs="Arial"/>
      <w:color w:val="auto"/>
      <w:sz w:val="20"/>
    </w:rPr>
  </w:style>
  <w:style w:type="character" w:customStyle="1" w:styleId="812">
    <w:name w:val="EmailStyle2691"/>
    <w:qFormat/>
    <w:uiPriority w:val="0"/>
    <w:rPr>
      <w:rFonts w:ascii="Arial" w:hAnsi="Arial" w:eastAsia="宋体" w:cs="Arial"/>
      <w:color w:val="auto"/>
      <w:sz w:val="20"/>
    </w:rPr>
  </w:style>
  <w:style w:type="character" w:customStyle="1" w:styleId="813">
    <w:name w:val="EmailStyle2701"/>
    <w:qFormat/>
    <w:uiPriority w:val="0"/>
    <w:rPr>
      <w:rFonts w:ascii="Arial" w:hAnsi="Arial" w:eastAsia="宋体" w:cs="Arial"/>
      <w:color w:val="auto"/>
      <w:sz w:val="20"/>
    </w:rPr>
  </w:style>
  <w:style w:type="character" w:customStyle="1" w:styleId="814">
    <w:name w:val="EmailStyle3821"/>
    <w:qFormat/>
    <w:uiPriority w:val="0"/>
    <w:rPr>
      <w:rFonts w:ascii="Arial" w:hAnsi="Arial" w:eastAsia="宋体" w:cs="Arial"/>
      <w:color w:val="auto"/>
      <w:sz w:val="20"/>
    </w:rPr>
  </w:style>
  <w:style w:type="character" w:customStyle="1" w:styleId="815">
    <w:name w:val="EmailStyle3831"/>
    <w:qFormat/>
    <w:uiPriority w:val="0"/>
    <w:rPr>
      <w:rFonts w:ascii="Arial" w:hAnsi="Arial" w:eastAsia="宋体" w:cs="Arial"/>
      <w:color w:val="auto"/>
      <w:sz w:val="20"/>
    </w:rPr>
  </w:style>
  <w:style w:type="character" w:customStyle="1" w:styleId="816">
    <w:name w:val="EmailStyle4341"/>
    <w:qFormat/>
    <w:uiPriority w:val="0"/>
    <w:rPr>
      <w:rFonts w:ascii="Arial" w:hAnsi="Arial" w:eastAsia="宋体" w:cs="Arial"/>
      <w:color w:val="auto"/>
      <w:sz w:val="20"/>
    </w:rPr>
  </w:style>
  <w:style w:type="character" w:customStyle="1" w:styleId="817">
    <w:name w:val="EmailStyle4351"/>
    <w:qFormat/>
    <w:uiPriority w:val="0"/>
    <w:rPr>
      <w:rFonts w:ascii="Arial" w:hAnsi="Arial" w:eastAsia="宋体" w:cs="Arial"/>
      <w:color w:val="auto"/>
      <w:sz w:val="20"/>
    </w:rPr>
  </w:style>
  <w:style w:type="character" w:customStyle="1" w:styleId="818">
    <w:name w:val="EmailStyle4361"/>
    <w:qFormat/>
    <w:uiPriority w:val="0"/>
    <w:rPr>
      <w:rFonts w:ascii="Arial" w:hAnsi="Arial" w:eastAsia="宋体" w:cs="Arial"/>
      <w:color w:val="auto"/>
      <w:sz w:val="20"/>
    </w:rPr>
  </w:style>
  <w:style w:type="character" w:customStyle="1" w:styleId="819">
    <w:name w:val="EmailStyle4371"/>
    <w:qFormat/>
    <w:uiPriority w:val="0"/>
    <w:rPr>
      <w:rFonts w:ascii="Arial" w:hAnsi="Arial" w:eastAsia="宋体" w:cs="Arial"/>
      <w:color w:val="auto"/>
      <w:sz w:val="20"/>
    </w:rPr>
  </w:style>
  <w:style w:type="character" w:customStyle="1" w:styleId="820">
    <w:name w:val="EmailStyle5871"/>
    <w:qFormat/>
    <w:uiPriority w:val="0"/>
    <w:rPr>
      <w:rFonts w:ascii="Arial" w:hAnsi="Arial" w:eastAsia="宋体" w:cs="Arial"/>
      <w:color w:val="auto"/>
      <w:sz w:val="20"/>
    </w:rPr>
  </w:style>
  <w:style w:type="character" w:customStyle="1" w:styleId="821">
    <w:name w:val="EmailStyle5881"/>
    <w:qFormat/>
    <w:uiPriority w:val="0"/>
    <w:rPr>
      <w:rFonts w:ascii="Arial" w:hAnsi="Arial" w:eastAsia="宋体" w:cs="Arial"/>
      <w:color w:val="auto"/>
      <w:sz w:val="20"/>
    </w:rPr>
  </w:style>
  <w:style w:type="character" w:customStyle="1" w:styleId="822">
    <w:name w:val="EmailStyle6101"/>
    <w:qFormat/>
    <w:uiPriority w:val="0"/>
    <w:rPr>
      <w:rFonts w:ascii="Arial" w:hAnsi="Arial" w:eastAsia="宋体" w:cs="Arial"/>
      <w:color w:val="auto"/>
      <w:sz w:val="20"/>
    </w:rPr>
  </w:style>
  <w:style w:type="character" w:customStyle="1" w:styleId="823">
    <w:name w:val="EmailStyle6111"/>
    <w:qFormat/>
    <w:uiPriority w:val="0"/>
    <w:rPr>
      <w:rFonts w:ascii="Arial" w:hAnsi="Arial" w:eastAsia="宋体" w:cs="Arial"/>
      <w:color w:val="auto"/>
      <w:sz w:val="20"/>
    </w:rPr>
  </w:style>
  <w:style w:type="character" w:customStyle="1" w:styleId="824">
    <w:name w:val="EmailStyle6251"/>
    <w:qFormat/>
    <w:uiPriority w:val="0"/>
    <w:rPr>
      <w:rFonts w:ascii="Arial" w:hAnsi="Arial" w:eastAsia="宋体" w:cs="Arial"/>
      <w:color w:val="auto"/>
      <w:sz w:val="20"/>
    </w:rPr>
  </w:style>
  <w:style w:type="character" w:customStyle="1" w:styleId="825">
    <w:name w:val="EmailStyle6261"/>
    <w:qFormat/>
    <w:uiPriority w:val="0"/>
    <w:rPr>
      <w:rFonts w:ascii="Arial" w:hAnsi="Arial" w:eastAsia="宋体" w:cs="Arial"/>
      <w:color w:val="auto"/>
      <w:sz w:val="20"/>
    </w:rPr>
  </w:style>
  <w:style w:type="character" w:customStyle="1" w:styleId="826">
    <w:name w:val="EmailStyle6271"/>
    <w:qFormat/>
    <w:uiPriority w:val="0"/>
    <w:rPr>
      <w:rFonts w:ascii="Arial" w:hAnsi="Arial" w:eastAsia="宋体" w:cs="Arial"/>
      <w:color w:val="auto"/>
      <w:sz w:val="20"/>
    </w:rPr>
  </w:style>
  <w:style w:type="character" w:customStyle="1" w:styleId="827">
    <w:name w:val="EmailStyle6281"/>
    <w:qFormat/>
    <w:uiPriority w:val="0"/>
    <w:rPr>
      <w:rFonts w:ascii="Arial" w:hAnsi="Arial" w:eastAsia="宋体" w:cs="Arial"/>
      <w:color w:val="auto"/>
      <w:sz w:val="20"/>
    </w:rPr>
  </w:style>
  <w:style w:type="character" w:customStyle="1" w:styleId="828">
    <w:name w:val="EmailStyle6291"/>
    <w:qFormat/>
    <w:uiPriority w:val="0"/>
    <w:rPr>
      <w:rFonts w:ascii="Arial" w:hAnsi="Arial" w:eastAsia="宋体" w:cs="Arial"/>
      <w:color w:val="auto"/>
      <w:sz w:val="20"/>
    </w:rPr>
  </w:style>
  <w:style w:type="character" w:customStyle="1" w:styleId="829">
    <w:name w:val="EmailStyle6301"/>
    <w:qFormat/>
    <w:uiPriority w:val="0"/>
    <w:rPr>
      <w:rFonts w:ascii="Arial" w:hAnsi="Arial" w:eastAsia="宋体" w:cs="Arial"/>
      <w:color w:val="auto"/>
      <w:sz w:val="20"/>
    </w:rPr>
  </w:style>
  <w:style w:type="character" w:customStyle="1" w:styleId="830">
    <w:name w:val="EmailStyle6311"/>
    <w:qFormat/>
    <w:uiPriority w:val="0"/>
    <w:rPr>
      <w:rFonts w:ascii="Arial" w:hAnsi="Arial" w:eastAsia="宋体" w:cs="Arial"/>
      <w:color w:val="auto"/>
      <w:sz w:val="20"/>
    </w:rPr>
  </w:style>
  <w:style w:type="character" w:customStyle="1" w:styleId="831">
    <w:name w:val="EmailStyle639"/>
    <w:qFormat/>
    <w:uiPriority w:val="0"/>
    <w:rPr>
      <w:rFonts w:ascii="Arial" w:hAnsi="Arial" w:eastAsia="宋体" w:cs="Arial"/>
      <w:color w:val="auto"/>
      <w:sz w:val="20"/>
    </w:rPr>
  </w:style>
  <w:style w:type="character" w:customStyle="1" w:styleId="832">
    <w:name w:val="EmailStyle640"/>
    <w:qFormat/>
    <w:uiPriority w:val="0"/>
    <w:rPr>
      <w:rFonts w:ascii="Arial" w:hAnsi="Arial" w:eastAsia="宋体" w:cs="Arial"/>
      <w:color w:val="auto"/>
      <w:sz w:val="20"/>
    </w:rPr>
  </w:style>
  <w:style w:type="character" w:customStyle="1" w:styleId="833">
    <w:name w:val="EmailStyle641"/>
    <w:qFormat/>
    <w:uiPriority w:val="0"/>
    <w:rPr>
      <w:rFonts w:ascii="Arial" w:hAnsi="Arial" w:eastAsia="宋体" w:cs="Arial"/>
      <w:color w:val="auto"/>
      <w:sz w:val="20"/>
    </w:rPr>
  </w:style>
  <w:style w:type="character" w:customStyle="1" w:styleId="834">
    <w:name w:val="EmailStyle642"/>
    <w:qFormat/>
    <w:uiPriority w:val="0"/>
    <w:rPr>
      <w:rFonts w:ascii="Arial" w:hAnsi="Arial" w:eastAsia="宋体" w:cs="Arial"/>
      <w:color w:val="auto"/>
      <w:sz w:val="20"/>
    </w:rPr>
  </w:style>
  <w:style w:type="character" w:customStyle="1" w:styleId="835">
    <w:name w:val="EmailStyle644"/>
    <w:qFormat/>
    <w:uiPriority w:val="0"/>
    <w:rPr>
      <w:rFonts w:ascii="Arial" w:hAnsi="Arial" w:eastAsia="宋体" w:cs="Arial"/>
      <w:color w:val="auto"/>
      <w:sz w:val="20"/>
    </w:rPr>
  </w:style>
  <w:style w:type="character" w:customStyle="1" w:styleId="836">
    <w:name w:val="EmailStyle645"/>
    <w:qFormat/>
    <w:uiPriority w:val="0"/>
    <w:rPr>
      <w:rFonts w:ascii="Arial" w:hAnsi="Arial" w:eastAsia="宋体" w:cs="Arial"/>
      <w:color w:val="auto"/>
      <w:sz w:val="20"/>
    </w:rPr>
  </w:style>
  <w:style w:type="character" w:customStyle="1" w:styleId="837">
    <w:name w:val="EmailStyle657"/>
    <w:qFormat/>
    <w:uiPriority w:val="0"/>
    <w:rPr>
      <w:rFonts w:ascii="Arial" w:hAnsi="Arial" w:eastAsia="宋体" w:cs="Arial"/>
      <w:color w:val="auto"/>
      <w:sz w:val="20"/>
    </w:rPr>
  </w:style>
  <w:style w:type="character" w:customStyle="1" w:styleId="838">
    <w:name w:val="EmailStyle658"/>
    <w:qFormat/>
    <w:uiPriority w:val="0"/>
    <w:rPr>
      <w:rFonts w:ascii="Arial" w:hAnsi="Arial" w:eastAsia="宋体" w:cs="Arial"/>
      <w:color w:val="auto"/>
      <w:sz w:val="20"/>
    </w:rPr>
  </w:style>
  <w:style w:type="character" w:customStyle="1" w:styleId="839">
    <w:name w:val="EmailStyle666"/>
    <w:qFormat/>
    <w:uiPriority w:val="0"/>
    <w:rPr>
      <w:rFonts w:ascii="Arial" w:hAnsi="Arial" w:eastAsia="宋体" w:cs="Arial"/>
      <w:color w:val="auto"/>
      <w:sz w:val="20"/>
    </w:rPr>
  </w:style>
  <w:style w:type="character" w:customStyle="1" w:styleId="840">
    <w:name w:val="EmailStyle667"/>
    <w:qFormat/>
    <w:uiPriority w:val="0"/>
    <w:rPr>
      <w:rFonts w:ascii="Arial" w:hAnsi="Arial" w:eastAsia="宋体" w:cs="Arial"/>
      <w:color w:val="auto"/>
      <w:sz w:val="20"/>
    </w:rPr>
  </w:style>
  <w:style w:type="character" w:customStyle="1" w:styleId="841">
    <w:name w:val="EmailStyle668"/>
    <w:qFormat/>
    <w:uiPriority w:val="0"/>
    <w:rPr>
      <w:rFonts w:ascii="Arial" w:hAnsi="Arial" w:eastAsia="宋体" w:cs="Arial"/>
      <w:color w:val="auto"/>
      <w:sz w:val="20"/>
    </w:rPr>
  </w:style>
  <w:style w:type="character" w:customStyle="1" w:styleId="842">
    <w:name w:val="EmailStyle669"/>
    <w:qFormat/>
    <w:uiPriority w:val="0"/>
    <w:rPr>
      <w:rFonts w:ascii="Arial" w:hAnsi="Arial" w:eastAsia="宋体" w:cs="Arial"/>
      <w:color w:val="auto"/>
      <w:sz w:val="20"/>
    </w:rPr>
  </w:style>
  <w:style w:type="character" w:customStyle="1" w:styleId="843">
    <w:name w:val="EmailStyle670"/>
    <w:qFormat/>
    <w:uiPriority w:val="0"/>
    <w:rPr>
      <w:rFonts w:ascii="Arial" w:hAnsi="Arial" w:eastAsia="宋体" w:cs="Arial"/>
      <w:color w:val="auto"/>
      <w:sz w:val="20"/>
    </w:rPr>
  </w:style>
  <w:style w:type="character" w:customStyle="1" w:styleId="844">
    <w:name w:val="EmailStyle671"/>
    <w:qFormat/>
    <w:uiPriority w:val="0"/>
    <w:rPr>
      <w:rFonts w:ascii="Arial" w:hAnsi="Arial" w:eastAsia="宋体" w:cs="Arial"/>
      <w:color w:val="auto"/>
      <w:sz w:val="20"/>
    </w:rPr>
  </w:style>
  <w:style w:type="character" w:customStyle="1" w:styleId="845">
    <w:name w:val="EmailStyle672"/>
    <w:qFormat/>
    <w:uiPriority w:val="0"/>
    <w:rPr>
      <w:rFonts w:ascii="Arial" w:hAnsi="Arial" w:eastAsia="宋体" w:cs="Arial"/>
      <w:color w:val="auto"/>
      <w:sz w:val="20"/>
    </w:rPr>
  </w:style>
  <w:style w:type="character" w:customStyle="1" w:styleId="846">
    <w:name w:val="EmailStyle677"/>
    <w:qFormat/>
    <w:uiPriority w:val="0"/>
    <w:rPr>
      <w:rFonts w:ascii="Arial" w:hAnsi="Arial" w:eastAsia="宋体" w:cs="Arial"/>
      <w:color w:val="auto"/>
      <w:sz w:val="20"/>
    </w:rPr>
  </w:style>
  <w:style w:type="character" w:customStyle="1" w:styleId="847">
    <w:name w:val="EmailStyle678"/>
    <w:qFormat/>
    <w:uiPriority w:val="0"/>
    <w:rPr>
      <w:rFonts w:ascii="Arial" w:hAnsi="Arial" w:eastAsia="宋体" w:cs="Arial"/>
      <w:color w:val="auto"/>
      <w:sz w:val="20"/>
    </w:rPr>
  </w:style>
  <w:style w:type="character" w:customStyle="1" w:styleId="848">
    <w:name w:val="EmailStyle679"/>
    <w:qFormat/>
    <w:uiPriority w:val="0"/>
    <w:rPr>
      <w:rFonts w:ascii="Arial" w:hAnsi="Arial" w:eastAsia="宋体" w:cs="Arial"/>
      <w:color w:val="auto"/>
      <w:sz w:val="20"/>
    </w:rPr>
  </w:style>
  <w:style w:type="character" w:customStyle="1" w:styleId="849">
    <w:name w:val="EmailStyle680"/>
    <w:qFormat/>
    <w:uiPriority w:val="0"/>
    <w:rPr>
      <w:rFonts w:ascii="Arial" w:hAnsi="Arial" w:eastAsia="宋体" w:cs="Arial"/>
      <w:color w:val="auto"/>
      <w:sz w:val="20"/>
    </w:rPr>
  </w:style>
  <w:style w:type="character" w:customStyle="1" w:styleId="850">
    <w:name w:val="EmailStyle681"/>
    <w:qFormat/>
    <w:uiPriority w:val="0"/>
    <w:rPr>
      <w:rFonts w:ascii="Arial" w:hAnsi="Arial" w:eastAsia="宋体" w:cs="Arial"/>
      <w:color w:val="auto"/>
      <w:sz w:val="20"/>
    </w:rPr>
  </w:style>
  <w:style w:type="character" w:customStyle="1" w:styleId="851">
    <w:name w:val="EmailStyle682"/>
    <w:qFormat/>
    <w:uiPriority w:val="0"/>
    <w:rPr>
      <w:rFonts w:ascii="Arial" w:hAnsi="Arial" w:eastAsia="宋体" w:cs="Arial"/>
      <w:color w:val="auto"/>
      <w:sz w:val="20"/>
    </w:rPr>
  </w:style>
  <w:style w:type="character" w:customStyle="1" w:styleId="852">
    <w:name w:val="EmailStyle683"/>
    <w:qFormat/>
    <w:uiPriority w:val="0"/>
    <w:rPr>
      <w:rFonts w:ascii="Arial" w:hAnsi="Arial" w:eastAsia="宋体" w:cs="Arial"/>
      <w:color w:val="auto"/>
      <w:sz w:val="20"/>
    </w:rPr>
  </w:style>
  <w:style w:type="character" w:customStyle="1" w:styleId="853">
    <w:name w:val="EmailStyle684"/>
    <w:qFormat/>
    <w:uiPriority w:val="0"/>
    <w:rPr>
      <w:rFonts w:ascii="Arial" w:hAnsi="Arial" w:eastAsia="宋体" w:cs="Arial"/>
      <w:color w:val="auto"/>
      <w:sz w:val="20"/>
    </w:rPr>
  </w:style>
  <w:style w:type="character" w:customStyle="1" w:styleId="854">
    <w:name w:val="EmailStyle685"/>
    <w:qFormat/>
    <w:uiPriority w:val="0"/>
    <w:rPr>
      <w:rFonts w:ascii="Arial" w:hAnsi="Arial" w:eastAsia="宋体" w:cs="Arial"/>
      <w:color w:val="auto"/>
      <w:sz w:val="20"/>
    </w:rPr>
  </w:style>
  <w:style w:type="character" w:customStyle="1" w:styleId="855">
    <w:name w:val="EmailStyle686"/>
    <w:qFormat/>
    <w:uiPriority w:val="0"/>
    <w:rPr>
      <w:rFonts w:ascii="Arial" w:hAnsi="Arial" w:eastAsia="宋体" w:cs="Arial"/>
      <w:color w:val="auto"/>
      <w:sz w:val="20"/>
    </w:rPr>
  </w:style>
  <w:style w:type="character" w:customStyle="1" w:styleId="856">
    <w:name w:val="EmailStyle687"/>
    <w:qFormat/>
    <w:uiPriority w:val="0"/>
    <w:rPr>
      <w:rFonts w:ascii="Arial" w:hAnsi="Arial" w:eastAsia="宋体" w:cs="Arial"/>
      <w:color w:val="auto"/>
      <w:sz w:val="20"/>
    </w:rPr>
  </w:style>
  <w:style w:type="character" w:customStyle="1" w:styleId="857">
    <w:name w:val="EmailStyle688"/>
    <w:qFormat/>
    <w:uiPriority w:val="0"/>
    <w:rPr>
      <w:rFonts w:ascii="Arial" w:hAnsi="Arial" w:eastAsia="宋体" w:cs="Arial"/>
      <w:color w:val="auto"/>
      <w:sz w:val="20"/>
    </w:rPr>
  </w:style>
  <w:style w:type="character" w:customStyle="1" w:styleId="858">
    <w:name w:val="EmailStyle689"/>
    <w:qFormat/>
    <w:uiPriority w:val="0"/>
    <w:rPr>
      <w:rFonts w:ascii="Arial" w:hAnsi="Arial" w:eastAsia="宋体" w:cs="Arial"/>
      <w:color w:val="auto"/>
      <w:sz w:val="20"/>
    </w:rPr>
  </w:style>
  <w:style w:type="character" w:customStyle="1" w:styleId="859">
    <w:name w:val="EmailStyle690"/>
    <w:qFormat/>
    <w:uiPriority w:val="0"/>
    <w:rPr>
      <w:rFonts w:ascii="Arial" w:hAnsi="Arial" w:eastAsia="宋体" w:cs="Arial"/>
      <w:color w:val="auto"/>
      <w:sz w:val="20"/>
    </w:rPr>
  </w:style>
  <w:style w:type="character" w:customStyle="1" w:styleId="860">
    <w:name w:val="EmailStyle691"/>
    <w:qFormat/>
    <w:uiPriority w:val="0"/>
    <w:rPr>
      <w:rFonts w:ascii="Arial" w:hAnsi="Arial" w:eastAsia="宋体" w:cs="Arial"/>
      <w:color w:val="auto"/>
      <w:sz w:val="20"/>
    </w:rPr>
  </w:style>
  <w:style w:type="character" w:customStyle="1" w:styleId="861">
    <w:name w:val="EmailStyle692"/>
    <w:qFormat/>
    <w:uiPriority w:val="0"/>
    <w:rPr>
      <w:rFonts w:ascii="Arial" w:hAnsi="Arial" w:eastAsia="宋体" w:cs="Arial"/>
      <w:color w:val="auto"/>
      <w:sz w:val="20"/>
    </w:rPr>
  </w:style>
  <w:style w:type="character" w:customStyle="1" w:styleId="862">
    <w:name w:val="EmailStyle693"/>
    <w:qFormat/>
    <w:uiPriority w:val="0"/>
    <w:rPr>
      <w:rFonts w:ascii="Arial" w:hAnsi="Arial" w:eastAsia="宋体" w:cs="Arial"/>
      <w:color w:val="auto"/>
      <w:sz w:val="20"/>
    </w:rPr>
  </w:style>
  <w:style w:type="character" w:customStyle="1" w:styleId="863">
    <w:name w:val="EmailStyle694"/>
    <w:qFormat/>
    <w:uiPriority w:val="0"/>
    <w:rPr>
      <w:rFonts w:ascii="Arial" w:hAnsi="Arial" w:eastAsia="宋体" w:cs="Arial"/>
      <w:color w:val="auto"/>
      <w:sz w:val="20"/>
    </w:rPr>
  </w:style>
  <w:style w:type="character" w:customStyle="1" w:styleId="864">
    <w:name w:val="EmailStyle695"/>
    <w:qFormat/>
    <w:uiPriority w:val="0"/>
    <w:rPr>
      <w:rFonts w:ascii="Arial" w:hAnsi="Arial" w:eastAsia="宋体" w:cs="Arial"/>
      <w:color w:val="auto"/>
      <w:sz w:val="20"/>
    </w:rPr>
  </w:style>
  <w:style w:type="character" w:customStyle="1" w:styleId="865">
    <w:name w:val="EmailStyle697"/>
    <w:qFormat/>
    <w:uiPriority w:val="0"/>
    <w:rPr>
      <w:rFonts w:ascii="Arial" w:hAnsi="Arial" w:eastAsia="宋体" w:cs="Arial"/>
      <w:color w:val="auto"/>
      <w:sz w:val="20"/>
    </w:rPr>
  </w:style>
  <w:style w:type="character" w:customStyle="1" w:styleId="866">
    <w:name w:val="EmailStyle698"/>
    <w:qFormat/>
    <w:uiPriority w:val="0"/>
    <w:rPr>
      <w:rFonts w:ascii="Arial" w:hAnsi="Arial" w:eastAsia="宋体" w:cs="Arial"/>
      <w:color w:val="auto"/>
      <w:sz w:val="20"/>
    </w:rPr>
  </w:style>
  <w:style w:type="character" w:customStyle="1" w:styleId="867">
    <w:name w:val="EmailStyle7011"/>
    <w:qFormat/>
    <w:uiPriority w:val="0"/>
    <w:rPr>
      <w:rFonts w:ascii="Arial" w:hAnsi="Arial" w:eastAsia="宋体" w:cs="Arial"/>
      <w:color w:val="auto"/>
      <w:sz w:val="20"/>
    </w:rPr>
  </w:style>
  <w:style w:type="character" w:customStyle="1" w:styleId="868">
    <w:name w:val="EmailStyle7021"/>
    <w:qFormat/>
    <w:uiPriority w:val="0"/>
    <w:rPr>
      <w:rFonts w:ascii="Arial" w:hAnsi="Arial" w:eastAsia="宋体" w:cs="Arial"/>
      <w:color w:val="auto"/>
      <w:sz w:val="20"/>
    </w:rPr>
  </w:style>
  <w:style w:type="character" w:customStyle="1" w:styleId="869">
    <w:name w:val="EmailStyle7051"/>
    <w:qFormat/>
    <w:uiPriority w:val="0"/>
    <w:rPr>
      <w:rFonts w:ascii="Arial" w:hAnsi="Arial" w:eastAsia="宋体" w:cs="Arial"/>
      <w:color w:val="auto"/>
      <w:sz w:val="20"/>
    </w:rPr>
  </w:style>
  <w:style w:type="character" w:customStyle="1" w:styleId="870">
    <w:name w:val="EmailStyle7061"/>
    <w:qFormat/>
    <w:uiPriority w:val="0"/>
    <w:rPr>
      <w:rFonts w:ascii="Arial" w:hAnsi="Arial" w:eastAsia="宋体" w:cs="Arial"/>
      <w:color w:val="auto"/>
      <w:sz w:val="20"/>
    </w:rPr>
  </w:style>
  <w:style w:type="character" w:customStyle="1" w:styleId="871">
    <w:name w:val="EmailStyle7131"/>
    <w:qFormat/>
    <w:uiPriority w:val="0"/>
    <w:rPr>
      <w:rFonts w:ascii="Arial" w:hAnsi="Arial" w:eastAsia="宋体" w:cs="Arial"/>
      <w:color w:val="auto"/>
      <w:sz w:val="20"/>
    </w:rPr>
  </w:style>
  <w:style w:type="character" w:customStyle="1" w:styleId="872">
    <w:name w:val="EmailStyle7141"/>
    <w:qFormat/>
    <w:uiPriority w:val="0"/>
    <w:rPr>
      <w:rFonts w:ascii="Arial" w:hAnsi="Arial" w:eastAsia="宋体" w:cs="Arial"/>
      <w:color w:val="auto"/>
      <w:sz w:val="20"/>
    </w:rPr>
  </w:style>
  <w:style w:type="character" w:customStyle="1" w:styleId="873">
    <w:name w:val="EmailStyle7411"/>
    <w:qFormat/>
    <w:uiPriority w:val="0"/>
    <w:rPr>
      <w:rFonts w:ascii="Arial" w:hAnsi="Arial" w:eastAsia="宋体" w:cs="Arial"/>
      <w:color w:val="auto"/>
      <w:sz w:val="20"/>
    </w:rPr>
  </w:style>
  <w:style w:type="character" w:customStyle="1" w:styleId="874">
    <w:name w:val="EmailStyle7421"/>
    <w:qFormat/>
    <w:uiPriority w:val="0"/>
    <w:rPr>
      <w:rFonts w:ascii="Arial" w:hAnsi="Arial" w:eastAsia="宋体" w:cs="Arial"/>
      <w:color w:val="auto"/>
      <w:sz w:val="20"/>
    </w:rPr>
  </w:style>
  <w:style w:type="character" w:customStyle="1" w:styleId="875">
    <w:name w:val="EmailStyle7861"/>
    <w:qFormat/>
    <w:uiPriority w:val="0"/>
    <w:rPr>
      <w:rFonts w:ascii="Arial" w:hAnsi="Arial" w:eastAsia="宋体" w:cs="Arial"/>
      <w:color w:val="auto"/>
      <w:sz w:val="20"/>
    </w:rPr>
  </w:style>
  <w:style w:type="character" w:customStyle="1" w:styleId="876">
    <w:name w:val="EmailStyle7871"/>
    <w:qFormat/>
    <w:uiPriority w:val="0"/>
    <w:rPr>
      <w:rFonts w:ascii="Arial" w:hAnsi="Arial" w:eastAsia="宋体" w:cs="Arial"/>
      <w:color w:val="auto"/>
      <w:sz w:val="20"/>
    </w:rPr>
  </w:style>
  <w:style w:type="character" w:customStyle="1" w:styleId="877">
    <w:name w:val="EmailStyle7881"/>
    <w:qFormat/>
    <w:uiPriority w:val="0"/>
    <w:rPr>
      <w:rFonts w:ascii="Arial" w:hAnsi="Arial" w:eastAsia="宋体" w:cs="Arial"/>
      <w:color w:val="auto"/>
      <w:sz w:val="20"/>
    </w:rPr>
  </w:style>
  <w:style w:type="character" w:customStyle="1" w:styleId="878">
    <w:name w:val="EmailStyle7891"/>
    <w:qFormat/>
    <w:uiPriority w:val="0"/>
    <w:rPr>
      <w:rFonts w:ascii="Arial" w:hAnsi="Arial" w:eastAsia="宋体" w:cs="Arial"/>
      <w:color w:val="auto"/>
      <w:sz w:val="20"/>
    </w:rPr>
  </w:style>
  <w:style w:type="character" w:customStyle="1" w:styleId="879">
    <w:name w:val="EmailStyle7901"/>
    <w:qFormat/>
    <w:uiPriority w:val="0"/>
    <w:rPr>
      <w:rFonts w:ascii="Arial" w:hAnsi="Arial" w:eastAsia="宋体" w:cs="Arial"/>
      <w:color w:val="auto"/>
      <w:sz w:val="20"/>
    </w:rPr>
  </w:style>
  <w:style w:type="character" w:customStyle="1" w:styleId="880">
    <w:name w:val="EmailStyle7911"/>
    <w:qFormat/>
    <w:uiPriority w:val="0"/>
    <w:rPr>
      <w:rFonts w:ascii="Arial" w:hAnsi="Arial" w:eastAsia="宋体" w:cs="Arial"/>
      <w:color w:val="auto"/>
      <w:sz w:val="20"/>
    </w:rPr>
  </w:style>
  <w:style w:type="character" w:customStyle="1" w:styleId="881">
    <w:name w:val="EmailStyle7921"/>
    <w:qFormat/>
    <w:uiPriority w:val="0"/>
    <w:rPr>
      <w:rFonts w:ascii="Arial" w:hAnsi="Arial" w:eastAsia="宋体" w:cs="Arial"/>
      <w:color w:val="auto"/>
      <w:sz w:val="20"/>
    </w:rPr>
  </w:style>
  <w:style w:type="character" w:customStyle="1" w:styleId="882">
    <w:name w:val="EmailStyle7931"/>
    <w:qFormat/>
    <w:uiPriority w:val="0"/>
    <w:rPr>
      <w:rFonts w:ascii="Arial" w:hAnsi="Arial" w:eastAsia="宋体" w:cs="Arial"/>
      <w:color w:val="auto"/>
      <w:sz w:val="20"/>
    </w:rPr>
  </w:style>
  <w:style w:type="paragraph" w:customStyle="1" w:styleId="883">
    <w:name w:val="正文文本 212"/>
    <w:basedOn w:val="1"/>
    <w:qFormat/>
    <w:uiPriority w:val="0"/>
    <w:pPr>
      <w:adjustRightInd w:val="0"/>
      <w:ind w:firstLine="359"/>
    </w:pPr>
    <w:rPr>
      <w:color w:val="FF0000"/>
      <w:szCs w:val="20"/>
    </w:rPr>
  </w:style>
  <w:style w:type="paragraph" w:customStyle="1" w:styleId="884">
    <w:name w:val="Char1 Char Char Char Char Char Char"/>
    <w:basedOn w:val="1"/>
    <w:qFormat/>
    <w:uiPriority w:val="0"/>
    <w:pPr>
      <w:adjustRightInd w:val="0"/>
      <w:spacing w:line="360" w:lineRule="auto"/>
    </w:pPr>
    <w:rPr>
      <w:kern w:val="0"/>
      <w:sz w:val="24"/>
      <w:szCs w:val="20"/>
    </w:rPr>
  </w:style>
  <w:style w:type="paragraph" w:customStyle="1" w:styleId="885">
    <w:name w:val="正文文本 211"/>
    <w:basedOn w:val="1"/>
    <w:qFormat/>
    <w:uiPriority w:val="0"/>
    <w:pPr>
      <w:adjustRightInd w:val="0"/>
      <w:ind w:firstLine="359"/>
    </w:pPr>
    <w:rPr>
      <w:color w:val="FF0000"/>
      <w:szCs w:val="20"/>
    </w:rPr>
  </w:style>
  <w:style w:type="paragraph" w:customStyle="1" w:styleId="886">
    <w:name w:val="Char1 Char Char Char Char Char Char1"/>
    <w:basedOn w:val="1"/>
    <w:qFormat/>
    <w:uiPriority w:val="0"/>
    <w:pPr>
      <w:adjustRightInd w:val="0"/>
      <w:spacing w:line="360" w:lineRule="auto"/>
    </w:pPr>
    <w:rPr>
      <w:kern w:val="0"/>
      <w:sz w:val="24"/>
      <w:szCs w:val="20"/>
    </w:rPr>
  </w:style>
  <w:style w:type="character" w:customStyle="1" w:styleId="887">
    <w:name w:val="EmailStyle8781"/>
    <w:basedOn w:val="88"/>
    <w:qFormat/>
    <w:uiPriority w:val="0"/>
    <w:rPr>
      <w:rFonts w:ascii="Arial" w:hAnsi="Arial" w:eastAsia="宋体" w:cs="Arial"/>
      <w:color w:val="auto"/>
      <w:sz w:val="20"/>
    </w:rPr>
  </w:style>
  <w:style w:type="character" w:customStyle="1" w:styleId="888">
    <w:name w:val="EmailStyle879"/>
    <w:basedOn w:val="88"/>
    <w:qFormat/>
    <w:uiPriority w:val="0"/>
    <w:rPr>
      <w:rFonts w:ascii="Arial" w:hAnsi="Arial" w:eastAsia="宋体" w:cs="Arial"/>
      <w:color w:val="auto"/>
      <w:sz w:val="20"/>
    </w:rPr>
  </w:style>
  <w:style w:type="paragraph" w:customStyle="1" w:styleId="889">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Calibri" w:hAnsi="Calibri" w:cs="宋体"/>
      <w:kern w:val="0"/>
      <w:szCs w:val="22"/>
    </w:rPr>
  </w:style>
  <w:style w:type="paragraph" w:customStyle="1" w:styleId="890">
    <w:name w:val="xl97"/>
    <w:basedOn w:val="1"/>
    <w:qFormat/>
    <w:uiPriority w:val="0"/>
    <w:pPr>
      <w:widowControl/>
      <w:pBdr>
        <w:left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1">
    <w:name w:val="xl98"/>
    <w:basedOn w:val="1"/>
    <w:qFormat/>
    <w:uiPriority w:val="0"/>
    <w:pPr>
      <w:widowControl/>
      <w:pBdr>
        <w:top w:val="single" w:color="auto" w:sz="4" w:space="0"/>
        <w:left w:val="single" w:color="auto" w:sz="4" w:space="0"/>
      </w:pBdr>
      <w:spacing w:before="100" w:beforeAutospacing="1" w:after="100" w:afterAutospacing="1"/>
      <w:jc w:val="center"/>
    </w:pPr>
    <w:rPr>
      <w:rFonts w:ascii="Calibri" w:hAnsi="Calibri" w:cs="宋体"/>
      <w:kern w:val="0"/>
      <w:sz w:val="24"/>
    </w:rPr>
  </w:style>
  <w:style w:type="paragraph" w:customStyle="1" w:styleId="892">
    <w:name w:val="xl99"/>
    <w:basedOn w:val="1"/>
    <w:qFormat/>
    <w:uiPriority w:val="0"/>
    <w:pPr>
      <w:widowControl/>
      <w:pBdr>
        <w:top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3">
    <w:name w:val="xl100"/>
    <w:basedOn w:val="1"/>
    <w:qFormat/>
    <w:uiPriority w:val="0"/>
    <w:pPr>
      <w:widowControl/>
      <w:pBdr>
        <w:left w:val="single" w:color="auto" w:sz="4" w:space="0"/>
      </w:pBdr>
      <w:spacing w:before="100" w:beforeAutospacing="1" w:after="100" w:afterAutospacing="1"/>
      <w:jc w:val="center"/>
    </w:pPr>
    <w:rPr>
      <w:rFonts w:ascii="Calibri" w:hAnsi="Calibri" w:cs="宋体"/>
      <w:kern w:val="0"/>
      <w:sz w:val="24"/>
    </w:rPr>
  </w:style>
  <w:style w:type="paragraph" w:customStyle="1" w:styleId="894">
    <w:name w:val="xl101"/>
    <w:basedOn w:val="1"/>
    <w:qFormat/>
    <w:uiPriority w:val="0"/>
    <w:pPr>
      <w:widowControl/>
      <w:pBdr>
        <w:right w:val="single" w:color="auto" w:sz="4" w:space="0"/>
      </w:pBdr>
      <w:spacing w:before="100" w:beforeAutospacing="1" w:after="100" w:afterAutospacing="1"/>
      <w:jc w:val="left"/>
    </w:pPr>
    <w:rPr>
      <w:rFonts w:ascii="Calibri" w:hAnsi="Calibri" w:cs="宋体"/>
      <w:kern w:val="0"/>
      <w:sz w:val="24"/>
    </w:rPr>
  </w:style>
  <w:style w:type="paragraph" w:customStyle="1" w:styleId="895">
    <w:name w:val="xl102"/>
    <w:basedOn w:val="1"/>
    <w:qFormat/>
    <w:uiPriority w:val="0"/>
    <w:pPr>
      <w:widowControl/>
      <w:pBdr>
        <w:left w:val="single" w:color="auto" w:sz="4" w:space="0"/>
        <w:bottom w:val="single" w:color="auto" w:sz="4" w:space="0"/>
      </w:pBdr>
      <w:spacing w:before="100" w:beforeAutospacing="1" w:after="100" w:afterAutospacing="1"/>
      <w:jc w:val="center"/>
    </w:pPr>
    <w:rPr>
      <w:rFonts w:ascii="Calibri" w:hAnsi="Calibri" w:cs="宋体"/>
      <w:kern w:val="0"/>
      <w:sz w:val="24"/>
    </w:rPr>
  </w:style>
  <w:style w:type="paragraph" w:customStyle="1" w:styleId="896">
    <w:name w:val="xl103"/>
    <w:basedOn w:val="1"/>
    <w:qFormat/>
    <w:uiPriority w:val="0"/>
    <w:pPr>
      <w:widowControl/>
      <w:pBdr>
        <w:bottom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7">
    <w:name w:val="xl104"/>
    <w:basedOn w:val="1"/>
    <w:qFormat/>
    <w:uiPriority w:val="0"/>
    <w:pPr>
      <w:widowControl/>
      <w:pBdr>
        <w:left w:val="single" w:color="auto" w:sz="4" w:space="0"/>
        <w:right w:val="single" w:color="auto" w:sz="4" w:space="0"/>
      </w:pBdr>
      <w:spacing w:before="100" w:beforeAutospacing="1" w:after="100" w:afterAutospacing="1"/>
      <w:jc w:val="right"/>
    </w:pPr>
    <w:rPr>
      <w:rFonts w:ascii="Calibri" w:hAnsi="Calibri" w:cs="宋体"/>
      <w:kern w:val="0"/>
      <w:sz w:val="24"/>
    </w:rPr>
  </w:style>
  <w:style w:type="paragraph" w:customStyle="1" w:styleId="898">
    <w:name w:val="xl10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Calibri" w:hAnsi="Calibri" w:cs="宋体"/>
      <w:kern w:val="0"/>
      <w:sz w:val="24"/>
    </w:rPr>
  </w:style>
  <w:style w:type="paragraph" w:customStyle="1" w:styleId="899">
    <w:name w:val="xl106"/>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cs="宋体"/>
      <w:b/>
      <w:bCs/>
      <w:kern w:val="0"/>
      <w:sz w:val="24"/>
    </w:rPr>
  </w:style>
  <w:style w:type="paragraph" w:customStyle="1" w:styleId="900">
    <w:name w:val="xl10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4"/>
    </w:rPr>
  </w:style>
  <w:style w:type="paragraph" w:customStyle="1" w:styleId="901">
    <w:name w:val="xl108"/>
    <w:basedOn w:val="1"/>
    <w:qFormat/>
    <w:uiPriority w:val="0"/>
    <w:pPr>
      <w:widowControl/>
      <w:spacing w:before="100" w:beforeAutospacing="1" w:after="100" w:afterAutospacing="1"/>
      <w:jc w:val="left"/>
      <w:textAlignment w:val="top"/>
    </w:pPr>
    <w:rPr>
      <w:rFonts w:ascii="Calibri" w:hAnsi="Calibri" w:cs="宋体"/>
      <w:kern w:val="0"/>
      <w:sz w:val="24"/>
    </w:rPr>
  </w:style>
  <w:style w:type="paragraph" w:customStyle="1" w:styleId="902">
    <w:name w:val="xl109"/>
    <w:basedOn w:val="1"/>
    <w:qFormat/>
    <w:uiPriority w:val="0"/>
    <w:pPr>
      <w:widowControl/>
      <w:pBdr>
        <w:right w:val="single" w:color="auto" w:sz="4" w:space="0"/>
      </w:pBdr>
      <w:spacing w:before="100" w:beforeAutospacing="1" w:after="100" w:afterAutospacing="1"/>
    </w:pPr>
    <w:rPr>
      <w:rFonts w:ascii="Calibri" w:hAnsi="Calibri" w:cs="宋体"/>
      <w:kern w:val="0"/>
      <w:sz w:val="24"/>
    </w:rPr>
  </w:style>
  <w:style w:type="paragraph" w:customStyle="1" w:styleId="903">
    <w:name w:val="xl110"/>
    <w:basedOn w:val="1"/>
    <w:qFormat/>
    <w:uiPriority w:val="0"/>
    <w:pPr>
      <w:widowControl/>
      <w:pBdr>
        <w:top w:val="single" w:color="auto" w:sz="4" w:space="0"/>
        <w:lef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4">
    <w:name w:val="xl111"/>
    <w:basedOn w:val="1"/>
    <w:qFormat/>
    <w:uiPriority w:val="0"/>
    <w:pPr>
      <w:widowControl/>
      <w:pBdr>
        <w:top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5">
    <w:name w:val="xl112"/>
    <w:basedOn w:val="1"/>
    <w:qFormat/>
    <w:uiPriority w:val="0"/>
    <w:pPr>
      <w:widowControl/>
      <w:pBdr>
        <w:left w:val="single" w:color="auto" w:sz="4" w:space="0"/>
        <w:bottom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6">
    <w:name w:val="xl113"/>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7">
    <w:name w:val="xl114"/>
    <w:basedOn w:val="1"/>
    <w:qFormat/>
    <w:uiPriority w:val="0"/>
    <w:pPr>
      <w:widowControl/>
      <w:pBdr>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8">
    <w:name w:val="xl115"/>
    <w:basedOn w:val="1"/>
    <w:qFormat/>
    <w:uiPriority w:val="0"/>
    <w:pPr>
      <w:widowControl/>
      <w:pBdr>
        <w:lef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9">
    <w:name w:val="xl116"/>
    <w:basedOn w:val="1"/>
    <w:qFormat/>
    <w:uiPriority w:val="0"/>
    <w:pPr>
      <w:widowControl/>
      <w:pBdr>
        <w:left w:val="single" w:color="auto" w:sz="4" w:space="0"/>
      </w:pBdr>
      <w:spacing w:before="100" w:beforeAutospacing="1" w:after="100" w:afterAutospacing="1"/>
      <w:jc w:val="left"/>
    </w:pPr>
    <w:rPr>
      <w:rFonts w:ascii="Calibri" w:hAnsi="Calibri" w:cs="宋体"/>
      <w:kern w:val="0"/>
      <w:sz w:val="24"/>
    </w:rPr>
  </w:style>
  <w:style w:type="paragraph" w:customStyle="1" w:styleId="910">
    <w:name w:val="xl117"/>
    <w:basedOn w:val="1"/>
    <w:qFormat/>
    <w:uiPriority w:val="0"/>
    <w:pPr>
      <w:widowControl/>
      <w:pBdr>
        <w:left w:val="single" w:color="auto" w:sz="4" w:space="0"/>
      </w:pBdr>
      <w:spacing w:before="100" w:beforeAutospacing="1" w:after="100" w:afterAutospacing="1"/>
    </w:pPr>
    <w:rPr>
      <w:rFonts w:ascii="Calibri" w:hAnsi="Calibri" w:cs="宋体"/>
      <w:kern w:val="0"/>
      <w:sz w:val="24"/>
    </w:rPr>
  </w:style>
  <w:style w:type="paragraph" w:customStyle="1" w:styleId="911">
    <w:name w:val="xl118"/>
    <w:basedOn w:val="1"/>
    <w:qFormat/>
    <w:uiPriority w:val="0"/>
    <w:pPr>
      <w:widowControl/>
      <w:pBdr>
        <w:left w:val="single" w:color="auto" w:sz="4" w:space="0"/>
        <w:bottom w:val="single" w:color="auto" w:sz="4" w:space="0"/>
      </w:pBdr>
      <w:spacing w:before="100" w:beforeAutospacing="1" w:after="100" w:afterAutospacing="1"/>
    </w:pPr>
    <w:rPr>
      <w:rFonts w:ascii="Calibri" w:hAnsi="Calibri" w:cs="宋体"/>
      <w:kern w:val="0"/>
      <w:sz w:val="24"/>
    </w:rPr>
  </w:style>
  <w:style w:type="paragraph" w:customStyle="1" w:styleId="912">
    <w:name w:val="xl119"/>
    <w:basedOn w:val="1"/>
    <w:qFormat/>
    <w:uiPriority w:val="0"/>
    <w:pPr>
      <w:widowControl/>
      <w:pBdr>
        <w:top w:val="single" w:color="auto" w:sz="4" w:space="0"/>
        <w:left w:val="single" w:color="auto" w:sz="4" w:space="0"/>
      </w:pBdr>
      <w:spacing w:before="100" w:beforeAutospacing="1" w:after="100" w:afterAutospacing="1"/>
    </w:pPr>
    <w:rPr>
      <w:rFonts w:ascii="Calibri" w:hAnsi="Calibri" w:cs="宋体"/>
      <w:kern w:val="0"/>
      <w:sz w:val="24"/>
    </w:rPr>
  </w:style>
  <w:style w:type="paragraph" w:customStyle="1" w:styleId="913">
    <w:name w:val="xl120"/>
    <w:basedOn w:val="1"/>
    <w:qFormat/>
    <w:uiPriority w:val="0"/>
    <w:pPr>
      <w:widowControl/>
      <w:pBdr>
        <w:right w:val="single" w:color="auto" w:sz="4" w:space="0"/>
      </w:pBdr>
      <w:spacing w:before="100" w:beforeAutospacing="1" w:after="100" w:afterAutospacing="1"/>
      <w:jc w:val="left"/>
      <w:textAlignment w:val="top"/>
    </w:pPr>
    <w:rPr>
      <w:rFonts w:ascii="Calibri" w:hAnsi="Calibri" w:cs="宋体"/>
      <w:color w:val="FF0000"/>
      <w:kern w:val="0"/>
      <w:sz w:val="24"/>
    </w:rPr>
  </w:style>
  <w:style w:type="paragraph" w:customStyle="1" w:styleId="914">
    <w:name w:val="xl121"/>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Calibri" w:hAnsi="Calibri" w:cs="宋体"/>
      <w:color w:val="FF0000"/>
      <w:kern w:val="0"/>
      <w:sz w:val="24"/>
    </w:rPr>
  </w:style>
  <w:style w:type="paragraph" w:customStyle="1" w:styleId="915">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Calibri" w:hAnsi="Calibri" w:cs="宋体"/>
      <w:kern w:val="0"/>
      <w:sz w:val="24"/>
    </w:rPr>
  </w:style>
  <w:style w:type="paragraph" w:customStyle="1" w:styleId="916">
    <w:name w:val="xl123"/>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cs="宋体"/>
      <w:kern w:val="0"/>
      <w:sz w:val="24"/>
    </w:rPr>
  </w:style>
  <w:style w:type="paragraph" w:customStyle="1" w:styleId="917">
    <w:name w:val="xl12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18">
    <w:name w:val="xl125"/>
    <w:basedOn w:val="1"/>
    <w:qFormat/>
    <w:uiPriority w:val="0"/>
    <w:pPr>
      <w:widowControl/>
      <w:pBdr>
        <w:top w:val="single" w:color="auto" w:sz="4" w:space="0"/>
        <w:left w:val="single" w:color="auto" w:sz="4" w:space="0"/>
      </w:pBdr>
      <w:spacing w:before="100" w:beforeAutospacing="1" w:after="100" w:afterAutospacing="1"/>
      <w:jc w:val="right"/>
    </w:pPr>
    <w:rPr>
      <w:rFonts w:ascii="Calibri" w:hAnsi="Calibri" w:cs="宋体"/>
      <w:kern w:val="0"/>
      <w:sz w:val="24"/>
    </w:rPr>
  </w:style>
  <w:style w:type="paragraph" w:customStyle="1" w:styleId="919">
    <w:name w:val="xl12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0">
    <w:name w:val="xl127"/>
    <w:basedOn w:val="1"/>
    <w:qFormat/>
    <w:uiPriority w:val="0"/>
    <w:pPr>
      <w:widowControl/>
      <w:pBdr>
        <w:left w:val="single" w:color="auto" w:sz="4" w:space="0"/>
        <w:bottom w:val="single" w:color="auto" w:sz="4" w:space="0"/>
      </w:pBdr>
      <w:spacing w:before="100" w:beforeAutospacing="1" w:after="100" w:afterAutospacing="1"/>
      <w:jc w:val="right"/>
    </w:pPr>
    <w:rPr>
      <w:rFonts w:ascii="Calibri" w:hAnsi="Calibri" w:cs="宋体"/>
      <w:kern w:val="0"/>
      <w:sz w:val="24"/>
    </w:rPr>
  </w:style>
  <w:style w:type="paragraph" w:customStyle="1" w:styleId="921">
    <w:name w:val="xl128"/>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2">
    <w:name w:val="xl129"/>
    <w:basedOn w:val="1"/>
    <w:qFormat/>
    <w:uiPriority w:val="0"/>
    <w:pPr>
      <w:widowControl/>
      <w:spacing w:before="100" w:beforeAutospacing="1" w:after="100" w:afterAutospacing="1"/>
      <w:jc w:val="center"/>
      <w:textAlignment w:val="top"/>
    </w:pPr>
    <w:rPr>
      <w:rFonts w:ascii="Calibri" w:hAnsi="Calibri" w:cs="宋体"/>
      <w:kern w:val="0"/>
      <w:sz w:val="24"/>
    </w:rPr>
  </w:style>
  <w:style w:type="paragraph" w:customStyle="1" w:styleId="923">
    <w:name w:val="xl130"/>
    <w:basedOn w:val="1"/>
    <w:qFormat/>
    <w:uiPriority w:val="0"/>
    <w:pPr>
      <w:widowControl/>
      <w:pBdr>
        <w:left w:val="single" w:color="auto" w:sz="4" w:space="0"/>
        <w:right w:val="single" w:color="auto" w:sz="4" w:space="0"/>
      </w:pBdr>
      <w:spacing w:before="100" w:beforeAutospacing="1" w:after="100" w:afterAutospacing="1"/>
      <w:jc w:val="center"/>
      <w:textAlignment w:val="top"/>
    </w:pPr>
    <w:rPr>
      <w:rFonts w:ascii="Calibri" w:hAnsi="Calibri" w:cs="宋体"/>
      <w:kern w:val="0"/>
      <w:sz w:val="24"/>
    </w:rPr>
  </w:style>
  <w:style w:type="paragraph" w:customStyle="1" w:styleId="924">
    <w:name w:val="xl131"/>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5">
    <w:name w:val="xl132"/>
    <w:basedOn w:val="1"/>
    <w:qFormat/>
    <w:uiPriority w:val="0"/>
    <w:pPr>
      <w:widowControl/>
      <w:pBdr>
        <w:left w:val="single" w:color="auto" w:sz="8" w:space="0"/>
      </w:pBdr>
      <w:spacing w:before="100" w:beforeAutospacing="1" w:after="100" w:afterAutospacing="1"/>
      <w:jc w:val="right"/>
      <w:textAlignment w:val="top"/>
    </w:pPr>
    <w:rPr>
      <w:rFonts w:ascii="Calibri" w:hAnsi="Calibri" w:cs="宋体"/>
      <w:kern w:val="0"/>
      <w:sz w:val="24"/>
    </w:rPr>
  </w:style>
  <w:style w:type="paragraph" w:customStyle="1" w:styleId="926">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character" w:customStyle="1" w:styleId="927">
    <w:name w:val="EmailStyle9181"/>
    <w:basedOn w:val="88"/>
    <w:qFormat/>
    <w:uiPriority w:val="0"/>
    <w:rPr>
      <w:rFonts w:ascii="Arial" w:hAnsi="Arial" w:eastAsia="宋体" w:cs="Arial"/>
      <w:color w:val="auto"/>
      <w:sz w:val="20"/>
    </w:rPr>
  </w:style>
  <w:style w:type="character" w:customStyle="1" w:styleId="928">
    <w:name w:val="EmailStyle9191"/>
    <w:basedOn w:val="88"/>
    <w:qFormat/>
    <w:uiPriority w:val="0"/>
    <w:rPr>
      <w:rFonts w:ascii="Arial" w:hAnsi="Arial" w:eastAsia="宋体" w:cs="Arial"/>
      <w:color w:val="auto"/>
      <w:sz w:val="20"/>
    </w:rPr>
  </w:style>
  <w:style w:type="character" w:customStyle="1" w:styleId="929">
    <w:name w:val="EmailStyle9201"/>
    <w:basedOn w:val="88"/>
    <w:qFormat/>
    <w:uiPriority w:val="0"/>
    <w:rPr>
      <w:rFonts w:ascii="Arial" w:hAnsi="Arial" w:eastAsia="宋体" w:cs="Arial"/>
      <w:color w:val="auto"/>
      <w:sz w:val="20"/>
    </w:rPr>
  </w:style>
  <w:style w:type="character" w:customStyle="1" w:styleId="930">
    <w:name w:val="EmailStyle9211"/>
    <w:basedOn w:val="88"/>
    <w:qFormat/>
    <w:uiPriority w:val="0"/>
    <w:rPr>
      <w:rFonts w:ascii="Arial" w:hAnsi="Arial" w:eastAsia="宋体" w:cs="Arial"/>
      <w:color w:val="auto"/>
      <w:sz w:val="20"/>
    </w:rPr>
  </w:style>
  <w:style w:type="character" w:customStyle="1" w:styleId="931">
    <w:name w:val="EmailStyle9221"/>
    <w:basedOn w:val="88"/>
    <w:qFormat/>
    <w:uiPriority w:val="0"/>
    <w:rPr>
      <w:rFonts w:ascii="Arial" w:hAnsi="Arial" w:eastAsia="宋体" w:cs="Arial"/>
      <w:color w:val="auto"/>
      <w:sz w:val="20"/>
    </w:rPr>
  </w:style>
  <w:style w:type="character" w:customStyle="1" w:styleId="932">
    <w:name w:val="EmailStyle923"/>
    <w:basedOn w:val="88"/>
    <w:qFormat/>
    <w:uiPriority w:val="0"/>
    <w:rPr>
      <w:rFonts w:ascii="Arial" w:hAnsi="Arial" w:eastAsia="宋体" w:cs="Arial"/>
      <w:color w:val="auto"/>
      <w:sz w:val="20"/>
    </w:rPr>
  </w:style>
  <w:style w:type="paragraph" w:customStyle="1" w:styleId="933">
    <w:name w:val="xl7826"/>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4">
    <w:name w:val="xl7827"/>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5">
    <w:name w:val="xl7828"/>
    <w:basedOn w:val="1"/>
    <w:qFormat/>
    <w:uiPriority w:val="0"/>
    <w:pPr>
      <w:widowControl/>
      <w:spacing w:before="100" w:beforeAutospacing="1" w:after="100" w:afterAutospacing="1"/>
      <w:jc w:val="center"/>
      <w:textAlignment w:val="center"/>
    </w:pPr>
    <w:rPr>
      <w:rFonts w:ascii="Calibri" w:hAnsi="Calibri" w:cs="宋体"/>
      <w:kern w:val="0"/>
      <w:sz w:val="20"/>
      <w:szCs w:val="20"/>
    </w:rPr>
  </w:style>
  <w:style w:type="paragraph" w:customStyle="1" w:styleId="936">
    <w:name w:val="xl7829"/>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37">
    <w:name w:val="xl7830"/>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8">
    <w:name w:val="xl7831"/>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39">
    <w:name w:val="xl78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kern w:val="0"/>
      <w:sz w:val="20"/>
      <w:szCs w:val="20"/>
    </w:rPr>
  </w:style>
  <w:style w:type="paragraph" w:customStyle="1" w:styleId="940">
    <w:name w:val="xl78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1">
    <w:name w:val="xl78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42">
    <w:name w:val="xl78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3">
    <w:name w:val="xl78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4">
    <w:name w:val="xl78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5">
    <w:name w:val="xl78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6">
    <w:name w:val="xl78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7">
    <w:name w:val="xl78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48">
    <w:name w:val="xl78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9">
    <w:name w:val="xl78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0">
    <w:name w:val="xl78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1">
    <w:name w:val="xl78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2">
    <w:name w:val="xl784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3">
    <w:name w:val="xl78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4">
    <w:name w:val="xl78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5">
    <w:name w:val="xl78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56">
    <w:name w:val="xl78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7">
    <w:name w:val="xl785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58">
    <w:name w:val="xl785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Calibri" w:hAnsi="Calibri" w:cs="宋体"/>
      <w:kern w:val="0"/>
      <w:sz w:val="20"/>
      <w:szCs w:val="20"/>
    </w:rPr>
  </w:style>
  <w:style w:type="paragraph" w:customStyle="1" w:styleId="959">
    <w:name w:val="xl7852"/>
    <w:basedOn w:val="1"/>
    <w:qFormat/>
    <w:uiPriority w:val="0"/>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960">
    <w:name w:val="xl78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61">
    <w:name w:val="xl7854"/>
    <w:basedOn w:val="1"/>
    <w:qFormat/>
    <w:uiPriority w:val="0"/>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962">
    <w:name w:val="xl78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63">
    <w:name w:val="xl78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64">
    <w:name w:val="xl78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65">
    <w:name w:val="xl78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66">
    <w:name w:val="xl78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67">
    <w:name w:val="xl78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Calibri" w:hAnsi="Calibri" w:cs="宋体"/>
      <w:color w:val="000000"/>
      <w:kern w:val="0"/>
      <w:sz w:val="20"/>
      <w:szCs w:val="20"/>
    </w:rPr>
  </w:style>
  <w:style w:type="paragraph" w:customStyle="1" w:styleId="968">
    <w:name w:val="xl78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69">
    <w:name w:val="xl78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70">
    <w:name w:val="xl78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71">
    <w:name w:val="xl786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72">
    <w:name w:val="xl78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73">
    <w:name w:val="xl78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74">
    <w:name w:val="xl78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75">
    <w:name w:val="xl786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kern w:val="0"/>
      <w:sz w:val="20"/>
      <w:szCs w:val="20"/>
    </w:rPr>
  </w:style>
  <w:style w:type="paragraph" w:customStyle="1" w:styleId="976">
    <w:name w:val="xl7869"/>
    <w:basedOn w:val="1"/>
    <w:qFormat/>
    <w:uiPriority w:val="0"/>
    <w:pPr>
      <w:widowControl/>
      <w:spacing w:before="100" w:beforeAutospacing="1" w:after="100" w:afterAutospacing="1"/>
      <w:jc w:val="left"/>
    </w:pPr>
    <w:rPr>
      <w:rFonts w:ascii="Calibri" w:hAnsi="Calibri" w:cs="宋体"/>
      <w:kern w:val="0"/>
      <w:sz w:val="24"/>
    </w:rPr>
  </w:style>
  <w:style w:type="paragraph" w:customStyle="1" w:styleId="977">
    <w:name w:val="xl7870"/>
    <w:basedOn w:val="1"/>
    <w:qFormat/>
    <w:uiPriority w:val="0"/>
    <w:pPr>
      <w:widowControl/>
      <w:spacing w:before="100" w:beforeAutospacing="1" w:after="100" w:afterAutospacing="1"/>
      <w:jc w:val="left"/>
    </w:pPr>
    <w:rPr>
      <w:kern w:val="0"/>
      <w:sz w:val="20"/>
      <w:szCs w:val="20"/>
    </w:rPr>
  </w:style>
  <w:style w:type="paragraph" w:customStyle="1" w:styleId="978">
    <w:name w:val="xl787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kern w:val="0"/>
      <w:sz w:val="20"/>
      <w:szCs w:val="20"/>
    </w:rPr>
  </w:style>
  <w:style w:type="paragraph" w:customStyle="1" w:styleId="979">
    <w:name w:val="xl78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80">
    <w:name w:val="xl78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81">
    <w:name w:val="xl78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82">
    <w:name w:val="xl7875"/>
    <w:basedOn w:val="1"/>
    <w:qFormat/>
    <w:uiPriority w:val="0"/>
    <w:pPr>
      <w:widowControl/>
      <w:spacing w:before="100" w:beforeAutospacing="1" w:after="100" w:afterAutospacing="1"/>
      <w:jc w:val="left"/>
    </w:pPr>
    <w:rPr>
      <w:kern w:val="0"/>
      <w:sz w:val="24"/>
    </w:rPr>
  </w:style>
  <w:style w:type="paragraph" w:customStyle="1" w:styleId="983">
    <w:name w:val="xl7876"/>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84">
    <w:name w:val="xl7877"/>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85">
    <w:name w:val="xl78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86">
    <w:name w:val="xl78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87">
    <w:name w:val="xl78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88">
    <w:name w:val="xl78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89">
    <w:name w:val="xl78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90">
    <w:name w:val="xl78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20"/>
      <w:szCs w:val="20"/>
    </w:rPr>
  </w:style>
  <w:style w:type="paragraph" w:customStyle="1" w:styleId="991">
    <w:name w:val="xl78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92">
    <w:name w:val="样式 宋体 左"/>
    <w:basedOn w:val="1"/>
    <w:next w:val="1"/>
    <w:qFormat/>
    <w:uiPriority w:val="0"/>
    <w:pPr>
      <w:ind w:firstLine="420" w:firstLineChars="200"/>
      <w:jc w:val="left"/>
    </w:pPr>
    <w:rPr>
      <w:rFonts w:ascii="Calibri" w:hAnsi="Calibri" w:cs="宋体"/>
      <w:kern w:val="0"/>
      <w:sz w:val="24"/>
      <w:szCs w:val="20"/>
    </w:rPr>
  </w:style>
  <w:style w:type="paragraph" w:customStyle="1" w:styleId="993">
    <w:name w:val="一级标题"/>
    <w:basedOn w:val="1"/>
    <w:link w:val="994"/>
    <w:qFormat/>
    <w:uiPriority w:val="0"/>
    <w:pPr>
      <w:spacing w:before="100" w:beforeAutospacing="1" w:after="100" w:afterAutospacing="1" w:line="360" w:lineRule="auto"/>
      <w:jc w:val="center"/>
      <w:outlineLvl w:val="0"/>
    </w:pPr>
    <w:rPr>
      <w:rFonts w:hAnsi="Cambria" w:eastAsia="仿宋_GB2312"/>
      <w:b/>
      <w:kern w:val="0"/>
      <w:sz w:val="44"/>
      <w:szCs w:val="22"/>
      <w:lang w:bidi="en-US"/>
    </w:rPr>
  </w:style>
  <w:style w:type="character" w:customStyle="1" w:styleId="994">
    <w:name w:val="一级标题 Char"/>
    <w:basedOn w:val="88"/>
    <w:link w:val="993"/>
    <w:qFormat/>
    <w:uiPriority w:val="0"/>
    <w:rPr>
      <w:rFonts w:ascii="Times New Roman" w:hAnsi="Cambria" w:eastAsia="仿宋_GB2312" w:cs="Times New Roman"/>
      <w:b/>
      <w:kern w:val="0"/>
      <w:sz w:val="44"/>
      <w:lang w:bidi="en-US"/>
    </w:rPr>
  </w:style>
  <w:style w:type="character" w:customStyle="1" w:styleId="995">
    <w:name w:val="EmailStyle9861"/>
    <w:basedOn w:val="88"/>
    <w:qFormat/>
    <w:uiPriority w:val="0"/>
    <w:rPr>
      <w:rFonts w:ascii="Arial" w:hAnsi="Arial" w:eastAsia="宋体" w:cs="Arial"/>
      <w:color w:val="auto"/>
      <w:sz w:val="20"/>
    </w:rPr>
  </w:style>
  <w:style w:type="character" w:customStyle="1" w:styleId="996">
    <w:name w:val="EmailStyle9871"/>
    <w:basedOn w:val="88"/>
    <w:qFormat/>
    <w:uiPriority w:val="0"/>
    <w:rPr>
      <w:rFonts w:ascii="Arial" w:hAnsi="Arial" w:eastAsia="宋体" w:cs="Arial"/>
      <w:color w:val="auto"/>
      <w:sz w:val="20"/>
    </w:rPr>
  </w:style>
  <w:style w:type="character" w:customStyle="1" w:styleId="997">
    <w:name w:val="EmailStyle9881"/>
    <w:basedOn w:val="88"/>
    <w:qFormat/>
    <w:uiPriority w:val="0"/>
    <w:rPr>
      <w:rFonts w:ascii="Arial" w:hAnsi="Arial" w:eastAsia="宋体" w:cs="Arial"/>
      <w:color w:val="auto"/>
      <w:sz w:val="20"/>
    </w:rPr>
  </w:style>
  <w:style w:type="character" w:customStyle="1" w:styleId="998">
    <w:name w:val="EmailStyle9891"/>
    <w:basedOn w:val="88"/>
    <w:qFormat/>
    <w:uiPriority w:val="0"/>
    <w:rPr>
      <w:rFonts w:ascii="Arial" w:hAnsi="Arial" w:eastAsia="宋体" w:cs="Arial"/>
      <w:color w:val="auto"/>
      <w:sz w:val="20"/>
    </w:rPr>
  </w:style>
  <w:style w:type="character" w:customStyle="1" w:styleId="999">
    <w:name w:val="EmailStyle9901"/>
    <w:basedOn w:val="88"/>
    <w:qFormat/>
    <w:uiPriority w:val="0"/>
    <w:rPr>
      <w:rFonts w:ascii="Arial" w:hAnsi="Arial" w:eastAsia="宋体" w:cs="Arial"/>
      <w:color w:val="auto"/>
      <w:sz w:val="20"/>
    </w:rPr>
  </w:style>
  <w:style w:type="character" w:customStyle="1" w:styleId="1000">
    <w:name w:val="EmailStyle9911"/>
    <w:basedOn w:val="88"/>
    <w:qFormat/>
    <w:uiPriority w:val="0"/>
    <w:rPr>
      <w:rFonts w:ascii="Arial" w:hAnsi="Arial" w:eastAsia="宋体" w:cs="Arial"/>
      <w:color w:val="auto"/>
      <w:sz w:val="20"/>
    </w:rPr>
  </w:style>
  <w:style w:type="character" w:customStyle="1" w:styleId="1001">
    <w:name w:val="EmailStyle9921"/>
    <w:basedOn w:val="88"/>
    <w:qFormat/>
    <w:uiPriority w:val="0"/>
    <w:rPr>
      <w:rFonts w:ascii="Arial" w:hAnsi="Arial" w:eastAsia="宋体" w:cs="Arial"/>
      <w:color w:val="auto"/>
      <w:sz w:val="20"/>
    </w:rPr>
  </w:style>
  <w:style w:type="character" w:customStyle="1" w:styleId="1002">
    <w:name w:val="EmailStyle9931"/>
    <w:basedOn w:val="88"/>
    <w:qFormat/>
    <w:uiPriority w:val="0"/>
    <w:rPr>
      <w:rFonts w:ascii="Arial" w:hAnsi="Arial" w:eastAsia="宋体" w:cs="Arial"/>
      <w:color w:val="auto"/>
      <w:sz w:val="20"/>
    </w:rPr>
  </w:style>
  <w:style w:type="character" w:customStyle="1" w:styleId="1003">
    <w:name w:val="EmailStyle9941"/>
    <w:basedOn w:val="88"/>
    <w:qFormat/>
    <w:uiPriority w:val="0"/>
    <w:rPr>
      <w:rFonts w:ascii="Arial" w:hAnsi="Arial" w:eastAsia="宋体" w:cs="Arial"/>
      <w:color w:val="auto"/>
      <w:sz w:val="20"/>
    </w:rPr>
  </w:style>
  <w:style w:type="character" w:customStyle="1" w:styleId="1004">
    <w:name w:val="EmailStyle9951"/>
    <w:basedOn w:val="88"/>
    <w:qFormat/>
    <w:uiPriority w:val="0"/>
    <w:rPr>
      <w:rFonts w:ascii="Arial" w:hAnsi="Arial" w:eastAsia="宋体" w:cs="Arial"/>
      <w:color w:val="auto"/>
      <w:sz w:val="20"/>
    </w:rPr>
  </w:style>
  <w:style w:type="character" w:customStyle="1" w:styleId="1005">
    <w:name w:val="EmailStyle9961"/>
    <w:basedOn w:val="88"/>
    <w:qFormat/>
    <w:uiPriority w:val="0"/>
    <w:rPr>
      <w:rFonts w:ascii="Arial" w:hAnsi="Arial" w:eastAsia="宋体" w:cs="Arial"/>
      <w:color w:val="auto"/>
      <w:sz w:val="20"/>
    </w:rPr>
  </w:style>
  <w:style w:type="character" w:customStyle="1" w:styleId="1006">
    <w:name w:val="EmailStyle9971"/>
    <w:basedOn w:val="88"/>
    <w:qFormat/>
    <w:uiPriority w:val="0"/>
    <w:rPr>
      <w:rFonts w:ascii="Arial" w:hAnsi="Arial" w:eastAsia="宋体" w:cs="Arial"/>
      <w:color w:val="auto"/>
      <w:sz w:val="20"/>
    </w:rPr>
  </w:style>
  <w:style w:type="character" w:customStyle="1" w:styleId="1007">
    <w:name w:val="EmailStyle9981"/>
    <w:basedOn w:val="88"/>
    <w:qFormat/>
    <w:uiPriority w:val="0"/>
    <w:rPr>
      <w:rFonts w:ascii="Arial" w:hAnsi="Arial" w:eastAsia="宋体" w:cs="Arial"/>
      <w:color w:val="auto"/>
      <w:sz w:val="20"/>
    </w:rPr>
  </w:style>
  <w:style w:type="character" w:customStyle="1" w:styleId="1008">
    <w:name w:val="EmailStyle9991"/>
    <w:basedOn w:val="88"/>
    <w:qFormat/>
    <w:uiPriority w:val="0"/>
    <w:rPr>
      <w:rFonts w:ascii="Arial" w:hAnsi="Arial" w:eastAsia="宋体" w:cs="Arial"/>
      <w:color w:val="auto"/>
      <w:sz w:val="20"/>
    </w:rPr>
  </w:style>
  <w:style w:type="character" w:customStyle="1" w:styleId="1009">
    <w:name w:val="EmailStyle10001"/>
    <w:basedOn w:val="88"/>
    <w:qFormat/>
    <w:uiPriority w:val="0"/>
    <w:rPr>
      <w:rFonts w:ascii="Arial" w:hAnsi="Arial" w:eastAsia="宋体" w:cs="Arial"/>
      <w:color w:val="auto"/>
      <w:sz w:val="20"/>
    </w:rPr>
  </w:style>
  <w:style w:type="character" w:customStyle="1" w:styleId="1010">
    <w:name w:val="EmailStyle10011"/>
    <w:basedOn w:val="88"/>
    <w:qFormat/>
    <w:uiPriority w:val="0"/>
    <w:rPr>
      <w:rFonts w:ascii="Arial" w:hAnsi="Arial" w:eastAsia="宋体" w:cs="Arial"/>
      <w:color w:val="auto"/>
      <w:sz w:val="20"/>
    </w:rPr>
  </w:style>
  <w:style w:type="character" w:customStyle="1" w:styleId="1011">
    <w:name w:val="EmailStyle10021"/>
    <w:basedOn w:val="88"/>
    <w:qFormat/>
    <w:uiPriority w:val="0"/>
    <w:rPr>
      <w:rFonts w:ascii="Arial" w:hAnsi="Arial" w:eastAsia="宋体" w:cs="Arial"/>
      <w:color w:val="auto"/>
      <w:sz w:val="20"/>
    </w:rPr>
  </w:style>
  <w:style w:type="character" w:customStyle="1" w:styleId="1012">
    <w:name w:val="EmailStyle10031"/>
    <w:basedOn w:val="88"/>
    <w:qFormat/>
    <w:uiPriority w:val="0"/>
    <w:rPr>
      <w:rFonts w:ascii="Arial" w:hAnsi="Arial" w:eastAsia="宋体" w:cs="Arial"/>
      <w:color w:val="auto"/>
      <w:sz w:val="20"/>
    </w:rPr>
  </w:style>
  <w:style w:type="character" w:customStyle="1" w:styleId="1013">
    <w:name w:val="EmailStyle10041"/>
    <w:basedOn w:val="88"/>
    <w:qFormat/>
    <w:uiPriority w:val="0"/>
    <w:rPr>
      <w:rFonts w:ascii="Arial" w:hAnsi="Arial" w:eastAsia="宋体" w:cs="Arial"/>
      <w:color w:val="auto"/>
      <w:sz w:val="20"/>
    </w:rPr>
  </w:style>
  <w:style w:type="character" w:customStyle="1" w:styleId="1014">
    <w:name w:val="EmailStyle10051"/>
    <w:basedOn w:val="88"/>
    <w:qFormat/>
    <w:uiPriority w:val="0"/>
    <w:rPr>
      <w:rFonts w:ascii="Arial" w:hAnsi="Arial" w:eastAsia="宋体" w:cs="Arial"/>
      <w:color w:val="auto"/>
      <w:sz w:val="20"/>
    </w:rPr>
  </w:style>
  <w:style w:type="character" w:customStyle="1" w:styleId="1015">
    <w:name w:val="EmailStyle10061"/>
    <w:basedOn w:val="88"/>
    <w:qFormat/>
    <w:uiPriority w:val="0"/>
    <w:rPr>
      <w:rFonts w:ascii="Arial" w:hAnsi="Arial" w:eastAsia="宋体" w:cs="Arial"/>
      <w:color w:val="auto"/>
      <w:sz w:val="20"/>
    </w:rPr>
  </w:style>
  <w:style w:type="character" w:customStyle="1" w:styleId="1016">
    <w:name w:val="EmailStyle10071"/>
    <w:basedOn w:val="88"/>
    <w:qFormat/>
    <w:uiPriority w:val="0"/>
    <w:rPr>
      <w:rFonts w:ascii="Arial" w:hAnsi="Arial" w:eastAsia="宋体" w:cs="Arial"/>
      <w:color w:val="auto"/>
      <w:sz w:val="20"/>
    </w:rPr>
  </w:style>
  <w:style w:type="character" w:customStyle="1" w:styleId="1017">
    <w:name w:val="EmailStyle10081"/>
    <w:basedOn w:val="88"/>
    <w:qFormat/>
    <w:uiPriority w:val="0"/>
    <w:rPr>
      <w:rFonts w:ascii="Arial" w:hAnsi="Arial" w:eastAsia="宋体" w:cs="Arial"/>
      <w:color w:val="auto"/>
      <w:sz w:val="20"/>
    </w:rPr>
  </w:style>
  <w:style w:type="character" w:customStyle="1" w:styleId="1018">
    <w:name w:val="EmailStyle10091"/>
    <w:basedOn w:val="88"/>
    <w:qFormat/>
    <w:uiPriority w:val="0"/>
    <w:rPr>
      <w:rFonts w:ascii="Arial" w:hAnsi="Arial" w:eastAsia="宋体" w:cs="Arial"/>
      <w:color w:val="auto"/>
      <w:sz w:val="20"/>
    </w:rPr>
  </w:style>
  <w:style w:type="character" w:customStyle="1" w:styleId="1019">
    <w:name w:val="EmailStyle10101"/>
    <w:basedOn w:val="88"/>
    <w:qFormat/>
    <w:uiPriority w:val="0"/>
    <w:rPr>
      <w:rFonts w:ascii="Arial" w:hAnsi="Arial" w:eastAsia="宋体" w:cs="Arial"/>
      <w:color w:val="auto"/>
      <w:sz w:val="20"/>
    </w:rPr>
  </w:style>
  <w:style w:type="character" w:customStyle="1" w:styleId="1020">
    <w:name w:val="EmailStyle10111"/>
    <w:basedOn w:val="88"/>
    <w:qFormat/>
    <w:uiPriority w:val="0"/>
    <w:rPr>
      <w:rFonts w:ascii="Arial" w:hAnsi="Arial" w:eastAsia="宋体" w:cs="Arial"/>
      <w:color w:val="auto"/>
      <w:sz w:val="20"/>
    </w:rPr>
  </w:style>
  <w:style w:type="character" w:customStyle="1" w:styleId="1021">
    <w:name w:val="EmailStyle10121"/>
    <w:basedOn w:val="88"/>
    <w:qFormat/>
    <w:uiPriority w:val="0"/>
    <w:rPr>
      <w:rFonts w:ascii="Arial" w:hAnsi="Arial" w:eastAsia="宋体" w:cs="Arial"/>
      <w:color w:val="auto"/>
      <w:sz w:val="20"/>
    </w:rPr>
  </w:style>
  <w:style w:type="character" w:customStyle="1" w:styleId="1022">
    <w:name w:val="EmailStyle10131"/>
    <w:basedOn w:val="88"/>
    <w:qFormat/>
    <w:uiPriority w:val="0"/>
    <w:rPr>
      <w:rFonts w:ascii="Arial" w:hAnsi="Arial" w:eastAsia="宋体" w:cs="Arial"/>
      <w:color w:val="auto"/>
      <w:sz w:val="20"/>
    </w:rPr>
  </w:style>
  <w:style w:type="character" w:customStyle="1" w:styleId="1023">
    <w:name w:val="EmailStyle10141"/>
    <w:basedOn w:val="88"/>
    <w:qFormat/>
    <w:uiPriority w:val="0"/>
    <w:rPr>
      <w:rFonts w:ascii="Arial" w:hAnsi="Arial" w:eastAsia="宋体" w:cs="Arial"/>
      <w:color w:val="auto"/>
      <w:sz w:val="20"/>
    </w:rPr>
  </w:style>
  <w:style w:type="character" w:customStyle="1" w:styleId="1024">
    <w:name w:val="EmailStyle10151"/>
    <w:basedOn w:val="88"/>
    <w:qFormat/>
    <w:uiPriority w:val="0"/>
    <w:rPr>
      <w:rFonts w:ascii="Arial" w:hAnsi="Arial" w:eastAsia="宋体" w:cs="Arial"/>
      <w:color w:val="auto"/>
      <w:sz w:val="20"/>
    </w:rPr>
  </w:style>
  <w:style w:type="character" w:customStyle="1" w:styleId="1025">
    <w:name w:val="EmailStyle10161"/>
    <w:basedOn w:val="88"/>
    <w:qFormat/>
    <w:uiPriority w:val="0"/>
    <w:rPr>
      <w:rFonts w:ascii="Arial" w:hAnsi="Arial" w:eastAsia="宋体" w:cs="Arial"/>
      <w:color w:val="auto"/>
      <w:sz w:val="20"/>
    </w:rPr>
  </w:style>
  <w:style w:type="character" w:customStyle="1" w:styleId="1026">
    <w:name w:val="EmailStyle10171"/>
    <w:basedOn w:val="88"/>
    <w:qFormat/>
    <w:uiPriority w:val="0"/>
    <w:rPr>
      <w:rFonts w:ascii="Arial" w:hAnsi="Arial" w:eastAsia="宋体" w:cs="Arial"/>
      <w:color w:val="auto"/>
      <w:sz w:val="20"/>
    </w:rPr>
  </w:style>
  <w:style w:type="character" w:customStyle="1" w:styleId="1027">
    <w:name w:val="EmailStyle10181"/>
    <w:basedOn w:val="88"/>
    <w:qFormat/>
    <w:uiPriority w:val="0"/>
    <w:rPr>
      <w:rFonts w:ascii="Arial" w:hAnsi="Arial" w:eastAsia="宋体" w:cs="Arial"/>
      <w:color w:val="auto"/>
      <w:sz w:val="20"/>
    </w:rPr>
  </w:style>
  <w:style w:type="character" w:customStyle="1" w:styleId="1028">
    <w:name w:val="EmailStyle10191"/>
    <w:basedOn w:val="88"/>
    <w:qFormat/>
    <w:uiPriority w:val="0"/>
    <w:rPr>
      <w:rFonts w:ascii="Arial" w:hAnsi="Arial" w:eastAsia="宋体" w:cs="Arial"/>
      <w:color w:val="auto"/>
      <w:sz w:val="20"/>
    </w:rPr>
  </w:style>
  <w:style w:type="character" w:customStyle="1" w:styleId="1029">
    <w:name w:val="EmailStyle10201"/>
    <w:basedOn w:val="88"/>
    <w:qFormat/>
    <w:uiPriority w:val="0"/>
    <w:rPr>
      <w:rFonts w:ascii="Arial" w:hAnsi="Arial" w:eastAsia="宋体" w:cs="Arial"/>
      <w:color w:val="auto"/>
      <w:sz w:val="20"/>
    </w:rPr>
  </w:style>
  <w:style w:type="character" w:customStyle="1" w:styleId="1030">
    <w:name w:val="EmailStyle10211"/>
    <w:basedOn w:val="88"/>
    <w:qFormat/>
    <w:uiPriority w:val="0"/>
    <w:rPr>
      <w:rFonts w:ascii="Arial" w:hAnsi="Arial" w:eastAsia="宋体" w:cs="Arial"/>
      <w:color w:val="auto"/>
      <w:sz w:val="20"/>
    </w:rPr>
  </w:style>
  <w:style w:type="character" w:customStyle="1" w:styleId="1031">
    <w:name w:val="EmailStyle10221"/>
    <w:basedOn w:val="88"/>
    <w:qFormat/>
    <w:uiPriority w:val="0"/>
    <w:rPr>
      <w:rFonts w:ascii="Arial" w:hAnsi="Arial" w:eastAsia="宋体" w:cs="Arial"/>
      <w:color w:val="auto"/>
      <w:sz w:val="20"/>
    </w:rPr>
  </w:style>
  <w:style w:type="character" w:customStyle="1" w:styleId="1032">
    <w:name w:val="EmailStyle10231"/>
    <w:basedOn w:val="88"/>
    <w:qFormat/>
    <w:uiPriority w:val="0"/>
    <w:rPr>
      <w:rFonts w:ascii="Arial" w:hAnsi="Arial" w:eastAsia="宋体" w:cs="Arial"/>
      <w:color w:val="auto"/>
      <w:sz w:val="20"/>
    </w:rPr>
  </w:style>
  <w:style w:type="character" w:customStyle="1" w:styleId="1033">
    <w:name w:val="EmailStyle10241"/>
    <w:basedOn w:val="88"/>
    <w:qFormat/>
    <w:uiPriority w:val="0"/>
    <w:rPr>
      <w:rFonts w:ascii="Arial" w:hAnsi="Arial" w:eastAsia="宋体" w:cs="Arial"/>
      <w:color w:val="auto"/>
      <w:sz w:val="20"/>
    </w:rPr>
  </w:style>
  <w:style w:type="character" w:customStyle="1" w:styleId="1034">
    <w:name w:val="EmailStyle10251"/>
    <w:basedOn w:val="88"/>
    <w:qFormat/>
    <w:uiPriority w:val="0"/>
    <w:rPr>
      <w:rFonts w:ascii="Arial" w:hAnsi="Arial" w:eastAsia="宋体" w:cs="Arial"/>
      <w:color w:val="auto"/>
      <w:sz w:val="20"/>
    </w:rPr>
  </w:style>
  <w:style w:type="character" w:customStyle="1" w:styleId="1035">
    <w:name w:val="EmailStyle1026"/>
    <w:basedOn w:val="88"/>
    <w:qFormat/>
    <w:uiPriority w:val="0"/>
    <w:rPr>
      <w:rFonts w:ascii="Arial" w:hAnsi="Arial" w:eastAsia="宋体" w:cs="Arial"/>
      <w:color w:val="auto"/>
      <w:sz w:val="20"/>
    </w:rPr>
  </w:style>
  <w:style w:type="paragraph" w:customStyle="1" w:styleId="1036">
    <w:name w:val="正文文本 24"/>
    <w:basedOn w:val="1"/>
    <w:qFormat/>
    <w:uiPriority w:val="0"/>
    <w:pPr>
      <w:adjustRightInd w:val="0"/>
      <w:ind w:firstLine="359"/>
    </w:pPr>
    <w:rPr>
      <w:color w:val="FF0000"/>
      <w:szCs w:val="20"/>
    </w:rPr>
  </w:style>
  <w:style w:type="character" w:customStyle="1" w:styleId="1037">
    <w:name w:val="EmailStyle1028"/>
    <w:basedOn w:val="88"/>
    <w:qFormat/>
    <w:uiPriority w:val="0"/>
    <w:rPr>
      <w:rFonts w:ascii="Arial" w:hAnsi="Arial" w:eastAsia="宋体" w:cs="Arial"/>
      <w:color w:val="auto"/>
      <w:sz w:val="20"/>
    </w:rPr>
  </w:style>
  <w:style w:type="paragraph" w:customStyle="1" w:styleId="1038">
    <w:name w:val="样式5"/>
    <w:basedOn w:val="55"/>
    <w:qFormat/>
    <w:uiPriority w:val="0"/>
    <w:pPr>
      <w:pBdr>
        <w:bottom w:val="single" w:color="auto" w:sz="4" w:space="1"/>
      </w:pBdr>
      <w:adjustRightInd w:val="0"/>
      <w:jc w:val="both"/>
    </w:pPr>
    <w:rPr>
      <w:rFonts w:ascii="隶书" w:eastAsia="隶书"/>
      <w:sz w:val="22"/>
    </w:rPr>
  </w:style>
  <w:style w:type="paragraph" w:customStyle="1" w:styleId="1039">
    <w:name w:val="样式6"/>
    <w:basedOn w:val="1"/>
    <w:qFormat/>
    <w:uiPriority w:val="0"/>
    <w:rPr>
      <w:rFonts w:ascii="黑体" w:eastAsia="黑体"/>
      <w:sz w:val="28"/>
    </w:rPr>
  </w:style>
  <w:style w:type="paragraph" w:customStyle="1" w:styleId="1040">
    <w:name w:val="样式7"/>
    <w:basedOn w:val="1"/>
    <w:qFormat/>
    <w:uiPriority w:val="0"/>
    <w:pPr>
      <w:spacing w:line="360" w:lineRule="auto"/>
      <w:ind w:firstLine="482"/>
      <w:outlineLvl w:val="2"/>
    </w:pPr>
    <w:rPr>
      <w:b/>
      <w:sz w:val="24"/>
    </w:rPr>
  </w:style>
  <w:style w:type="character" w:customStyle="1" w:styleId="1041">
    <w:name w:val="个人答复风格"/>
    <w:qFormat/>
    <w:uiPriority w:val="0"/>
    <w:rPr>
      <w:rFonts w:ascii="Arial" w:hAnsi="Arial" w:eastAsia="宋体" w:cs="Arial"/>
      <w:color w:val="auto"/>
      <w:sz w:val="20"/>
    </w:rPr>
  </w:style>
  <w:style w:type="character" w:customStyle="1" w:styleId="1042">
    <w:name w:val="个人撰写风格"/>
    <w:qFormat/>
    <w:uiPriority w:val="0"/>
    <w:rPr>
      <w:rFonts w:ascii="Arial" w:hAnsi="Arial" w:eastAsia="宋体" w:cs="Arial"/>
      <w:color w:val="auto"/>
      <w:sz w:val="20"/>
    </w:rPr>
  </w:style>
  <w:style w:type="character" w:customStyle="1" w:styleId="1043">
    <w:name w:val="EmailStyle315"/>
    <w:qFormat/>
    <w:uiPriority w:val="0"/>
    <w:rPr>
      <w:rFonts w:ascii="Arial" w:hAnsi="Arial" w:eastAsia="宋体" w:cs="Arial"/>
      <w:color w:val="auto"/>
      <w:sz w:val="20"/>
    </w:rPr>
  </w:style>
  <w:style w:type="character" w:customStyle="1" w:styleId="1044">
    <w:name w:val="EmailStyle316"/>
    <w:qFormat/>
    <w:uiPriority w:val="0"/>
    <w:rPr>
      <w:rFonts w:ascii="Arial" w:hAnsi="Arial" w:eastAsia="宋体" w:cs="Arial"/>
      <w:color w:val="auto"/>
      <w:sz w:val="20"/>
    </w:rPr>
  </w:style>
  <w:style w:type="character" w:customStyle="1" w:styleId="1045">
    <w:name w:val="EmailStyle381"/>
    <w:qFormat/>
    <w:uiPriority w:val="0"/>
    <w:rPr>
      <w:rFonts w:ascii="Arial" w:hAnsi="Arial" w:eastAsia="宋体" w:cs="Arial"/>
      <w:color w:val="auto"/>
      <w:sz w:val="20"/>
    </w:rPr>
  </w:style>
  <w:style w:type="character" w:customStyle="1" w:styleId="1046">
    <w:name w:val="EmailStyle531"/>
    <w:qFormat/>
    <w:uiPriority w:val="0"/>
    <w:rPr>
      <w:rFonts w:ascii="Arial" w:hAnsi="Arial" w:eastAsia="宋体" w:cs="Arial"/>
      <w:color w:val="auto"/>
      <w:sz w:val="20"/>
    </w:rPr>
  </w:style>
  <w:style w:type="character" w:customStyle="1" w:styleId="1047">
    <w:name w:val="EmailStyle532"/>
    <w:qFormat/>
    <w:uiPriority w:val="0"/>
    <w:rPr>
      <w:rFonts w:ascii="Arial" w:hAnsi="Arial" w:eastAsia="宋体" w:cs="Arial"/>
      <w:color w:val="auto"/>
      <w:sz w:val="20"/>
    </w:rPr>
  </w:style>
  <w:style w:type="character" w:customStyle="1" w:styleId="1048">
    <w:name w:val="EmailStyle565"/>
    <w:qFormat/>
    <w:uiPriority w:val="0"/>
    <w:rPr>
      <w:rFonts w:ascii="Arial" w:hAnsi="Arial" w:eastAsia="宋体" w:cs="Arial"/>
      <w:color w:val="auto"/>
      <w:sz w:val="20"/>
    </w:rPr>
  </w:style>
  <w:style w:type="character" w:customStyle="1" w:styleId="1049">
    <w:name w:val="EmailStyle566"/>
    <w:qFormat/>
    <w:uiPriority w:val="0"/>
    <w:rPr>
      <w:rFonts w:ascii="Arial" w:hAnsi="Arial" w:eastAsia="宋体" w:cs="Arial"/>
      <w:color w:val="auto"/>
      <w:sz w:val="20"/>
    </w:rPr>
  </w:style>
  <w:style w:type="character" w:customStyle="1" w:styleId="1050">
    <w:name w:val="EmailStyle5741"/>
    <w:qFormat/>
    <w:uiPriority w:val="0"/>
    <w:rPr>
      <w:rFonts w:ascii="Arial" w:hAnsi="Arial" w:eastAsia="宋体" w:cs="Arial"/>
      <w:color w:val="auto"/>
      <w:sz w:val="20"/>
    </w:rPr>
  </w:style>
  <w:style w:type="character" w:customStyle="1" w:styleId="1051">
    <w:name w:val="EmailStyle5751"/>
    <w:qFormat/>
    <w:uiPriority w:val="0"/>
    <w:rPr>
      <w:rFonts w:ascii="Arial" w:hAnsi="Arial" w:eastAsia="宋体" w:cs="Arial"/>
      <w:color w:val="auto"/>
      <w:sz w:val="20"/>
    </w:rPr>
  </w:style>
  <w:style w:type="character" w:customStyle="1" w:styleId="1052">
    <w:name w:val="EmailStyle5761"/>
    <w:qFormat/>
    <w:uiPriority w:val="0"/>
    <w:rPr>
      <w:rFonts w:ascii="Arial" w:hAnsi="Arial" w:eastAsia="宋体" w:cs="Arial"/>
      <w:color w:val="auto"/>
      <w:sz w:val="20"/>
    </w:rPr>
  </w:style>
  <w:style w:type="character" w:customStyle="1" w:styleId="1053">
    <w:name w:val="EmailStyle5771"/>
    <w:qFormat/>
    <w:uiPriority w:val="0"/>
    <w:rPr>
      <w:rFonts w:ascii="Arial" w:hAnsi="Arial" w:eastAsia="宋体" w:cs="Arial"/>
      <w:color w:val="auto"/>
      <w:sz w:val="20"/>
    </w:rPr>
  </w:style>
  <w:style w:type="character" w:customStyle="1" w:styleId="1054">
    <w:name w:val="EmailStyle5781"/>
    <w:qFormat/>
    <w:uiPriority w:val="0"/>
    <w:rPr>
      <w:rFonts w:ascii="Arial" w:hAnsi="Arial" w:eastAsia="宋体" w:cs="Arial"/>
      <w:color w:val="auto"/>
      <w:sz w:val="20"/>
    </w:rPr>
  </w:style>
  <w:style w:type="character" w:customStyle="1" w:styleId="1055">
    <w:name w:val="EmailStyle5791"/>
    <w:qFormat/>
    <w:uiPriority w:val="0"/>
    <w:rPr>
      <w:rFonts w:ascii="Arial" w:hAnsi="Arial" w:eastAsia="宋体" w:cs="Arial"/>
      <w:color w:val="auto"/>
      <w:sz w:val="20"/>
    </w:rPr>
  </w:style>
  <w:style w:type="character" w:customStyle="1" w:styleId="1056">
    <w:name w:val="EmailStyle5801"/>
    <w:qFormat/>
    <w:uiPriority w:val="0"/>
    <w:rPr>
      <w:rFonts w:ascii="Arial" w:hAnsi="Arial" w:eastAsia="宋体" w:cs="Arial"/>
      <w:color w:val="auto"/>
      <w:sz w:val="20"/>
    </w:rPr>
  </w:style>
  <w:style w:type="character" w:customStyle="1" w:styleId="1057">
    <w:name w:val="EmailStyle5811"/>
    <w:qFormat/>
    <w:uiPriority w:val="0"/>
    <w:rPr>
      <w:rFonts w:ascii="Arial" w:hAnsi="Arial" w:eastAsia="宋体" w:cs="Arial"/>
      <w:color w:val="auto"/>
      <w:sz w:val="20"/>
    </w:rPr>
  </w:style>
  <w:style w:type="paragraph" w:customStyle="1" w:styleId="1058">
    <w:name w:val="Char Char Char Char Char"/>
    <w:basedOn w:val="1"/>
    <w:qFormat/>
    <w:uiPriority w:val="0"/>
  </w:style>
  <w:style w:type="character" w:customStyle="1" w:styleId="1059">
    <w:name w:val="EmailStyle2021"/>
    <w:qFormat/>
    <w:uiPriority w:val="0"/>
    <w:rPr>
      <w:rFonts w:ascii="Arial" w:hAnsi="Arial" w:eastAsia="宋体" w:cs="Arial"/>
      <w:color w:val="auto"/>
      <w:sz w:val="20"/>
    </w:rPr>
  </w:style>
  <w:style w:type="character" w:customStyle="1" w:styleId="1060">
    <w:name w:val="EmailStyle2031"/>
    <w:qFormat/>
    <w:uiPriority w:val="0"/>
    <w:rPr>
      <w:rFonts w:ascii="Arial" w:hAnsi="Arial" w:eastAsia="宋体" w:cs="Arial"/>
      <w:color w:val="auto"/>
      <w:sz w:val="20"/>
    </w:rPr>
  </w:style>
  <w:style w:type="character" w:customStyle="1" w:styleId="1061">
    <w:name w:val="EmailStyle202"/>
    <w:qFormat/>
    <w:uiPriority w:val="0"/>
    <w:rPr>
      <w:rFonts w:ascii="Arial" w:hAnsi="Arial" w:eastAsia="宋体" w:cs="Arial"/>
      <w:color w:val="auto"/>
      <w:sz w:val="20"/>
    </w:rPr>
  </w:style>
  <w:style w:type="character" w:customStyle="1" w:styleId="1062">
    <w:name w:val="EmailStyle203"/>
    <w:qFormat/>
    <w:uiPriority w:val="0"/>
    <w:rPr>
      <w:rFonts w:ascii="Arial" w:hAnsi="Arial" w:eastAsia="宋体" w:cs="Arial"/>
      <w:color w:val="auto"/>
      <w:sz w:val="20"/>
    </w:rPr>
  </w:style>
  <w:style w:type="character" w:customStyle="1" w:styleId="1063">
    <w:name w:val="EmailStyle288"/>
    <w:qFormat/>
    <w:uiPriority w:val="0"/>
    <w:rPr>
      <w:rFonts w:ascii="Arial" w:hAnsi="Arial" w:eastAsia="宋体" w:cs="Arial"/>
      <w:color w:val="auto"/>
      <w:sz w:val="20"/>
    </w:rPr>
  </w:style>
  <w:style w:type="character" w:customStyle="1" w:styleId="1064">
    <w:name w:val="EmailStyle2891"/>
    <w:qFormat/>
    <w:uiPriority w:val="0"/>
    <w:rPr>
      <w:rFonts w:ascii="Arial" w:hAnsi="Arial" w:eastAsia="宋体" w:cs="Arial"/>
      <w:color w:val="auto"/>
      <w:sz w:val="20"/>
    </w:rPr>
  </w:style>
  <w:style w:type="character" w:customStyle="1" w:styleId="1065">
    <w:name w:val="EmailStyle2981"/>
    <w:qFormat/>
    <w:uiPriority w:val="0"/>
    <w:rPr>
      <w:rFonts w:ascii="Arial" w:hAnsi="Arial" w:eastAsia="宋体" w:cs="Arial"/>
      <w:color w:val="auto"/>
      <w:sz w:val="20"/>
    </w:rPr>
  </w:style>
  <w:style w:type="character" w:customStyle="1" w:styleId="1066">
    <w:name w:val="EmailStyle2991"/>
    <w:qFormat/>
    <w:uiPriority w:val="0"/>
    <w:rPr>
      <w:rFonts w:ascii="Arial" w:hAnsi="Arial" w:eastAsia="宋体" w:cs="Arial"/>
      <w:color w:val="auto"/>
      <w:sz w:val="20"/>
    </w:rPr>
  </w:style>
  <w:style w:type="character" w:customStyle="1" w:styleId="1067">
    <w:name w:val="EmailStyle3301"/>
    <w:qFormat/>
    <w:uiPriority w:val="0"/>
    <w:rPr>
      <w:rFonts w:ascii="Arial" w:hAnsi="Arial" w:eastAsia="宋体" w:cs="Arial"/>
      <w:color w:val="auto"/>
      <w:sz w:val="20"/>
    </w:rPr>
  </w:style>
  <w:style w:type="character" w:customStyle="1" w:styleId="1068">
    <w:name w:val="EmailStyle3311"/>
    <w:qFormat/>
    <w:uiPriority w:val="0"/>
    <w:rPr>
      <w:rFonts w:ascii="Arial" w:hAnsi="Arial" w:eastAsia="宋体" w:cs="Arial"/>
      <w:color w:val="auto"/>
      <w:sz w:val="20"/>
    </w:rPr>
  </w:style>
  <w:style w:type="character" w:customStyle="1" w:styleId="1069">
    <w:name w:val="EmailStyle4071"/>
    <w:qFormat/>
    <w:uiPriority w:val="0"/>
    <w:rPr>
      <w:rFonts w:ascii="Arial" w:hAnsi="Arial" w:eastAsia="宋体" w:cs="Arial"/>
      <w:color w:val="auto"/>
      <w:sz w:val="20"/>
    </w:rPr>
  </w:style>
  <w:style w:type="character" w:customStyle="1" w:styleId="1070">
    <w:name w:val="EmailStyle4081"/>
    <w:qFormat/>
    <w:uiPriority w:val="0"/>
    <w:rPr>
      <w:rFonts w:ascii="Arial" w:hAnsi="Arial" w:eastAsia="宋体" w:cs="Arial"/>
      <w:color w:val="auto"/>
      <w:sz w:val="20"/>
    </w:rPr>
  </w:style>
  <w:style w:type="character" w:customStyle="1" w:styleId="1071">
    <w:name w:val="EmailStyle410"/>
    <w:qFormat/>
    <w:uiPriority w:val="0"/>
    <w:rPr>
      <w:rFonts w:ascii="Arial" w:hAnsi="Arial" w:eastAsia="宋体" w:cs="Arial"/>
      <w:color w:val="auto"/>
      <w:sz w:val="20"/>
    </w:rPr>
  </w:style>
  <w:style w:type="character" w:customStyle="1" w:styleId="1072">
    <w:name w:val="EmailStyle411"/>
    <w:qFormat/>
    <w:uiPriority w:val="0"/>
    <w:rPr>
      <w:rFonts w:ascii="Arial" w:hAnsi="Arial" w:eastAsia="宋体" w:cs="Arial"/>
      <w:color w:val="auto"/>
      <w:sz w:val="20"/>
    </w:rPr>
  </w:style>
  <w:style w:type="character" w:customStyle="1" w:styleId="1073">
    <w:name w:val="EmailStyle4121"/>
    <w:qFormat/>
    <w:uiPriority w:val="0"/>
    <w:rPr>
      <w:rFonts w:ascii="Arial" w:hAnsi="Arial" w:eastAsia="宋体" w:cs="Arial"/>
      <w:color w:val="auto"/>
      <w:sz w:val="20"/>
    </w:rPr>
  </w:style>
  <w:style w:type="character" w:customStyle="1" w:styleId="1074">
    <w:name w:val="EmailStyle413"/>
    <w:qFormat/>
    <w:uiPriority w:val="0"/>
    <w:rPr>
      <w:rFonts w:ascii="Arial" w:hAnsi="Arial" w:eastAsia="宋体" w:cs="Arial"/>
      <w:color w:val="auto"/>
      <w:sz w:val="20"/>
    </w:rPr>
  </w:style>
  <w:style w:type="character" w:customStyle="1" w:styleId="1075">
    <w:name w:val="EmailStyle414"/>
    <w:qFormat/>
    <w:uiPriority w:val="0"/>
    <w:rPr>
      <w:rFonts w:ascii="Arial" w:hAnsi="Arial" w:eastAsia="宋体" w:cs="Arial"/>
      <w:color w:val="auto"/>
      <w:sz w:val="20"/>
    </w:rPr>
  </w:style>
  <w:style w:type="character" w:customStyle="1" w:styleId="1076">
    <w:name w:val="EmailStyle415"/>
    <w:qFormat/>
    <w:uiPriority w:val="0"/>
    <w:rPr>
      <w:rFonts w:ascii="Arial" w:hAnsi="Arial" w:eastAsia="宋体" w:cs="Arial"/>
      <w:color w:val="auto"/>
      <w:sz w:val="20"/>
    </w:rPr>
  </w:style>
  <w:style w:type="character" w:customStyle="1" w:styleId="1077">
    <w:name w:val="EmailStyle417"/>
    <w:qFormat/>
    <w:uiPriority w:val="0"/>
    <w:rPr>
      <w:rFonts w:ascii="Arial" w:hAnsi="Arial" w:eastAsia="宋体" w:cs="Arial"/>
      <w:color w:val="auto"/>
      <w:sz w:val="20"/>
    </w:rPr>
  </w:style>
  <w:style w:type="character" w:customStyle="1" w:styleId="1078">
    <w:name w:val="EmailStyle418"/>
    <w:qFormat/>
    <w:uiPriority w:val="0"/>
    <w:rPr>
      <w:rFonts w:ascii="Arial" w:hAnsi="Arial" w:eastAsia="宋体" w:cs="Arial"/>
      <w:color w:val="auto"/>
      <w:sz w:val="20"/>
    </w:rPr>
  </w:style>
  <w:style w:type="character" w:customStyle="1" w:styleId="1079">
    <w:name w:val="EmailStyle4291"/>
    <w:qFormat/>
    <w:uiPriority w:val="0"/>
    <w:rPr>
      <w:rFonts w:ascii="Arial" w:hAnsi="Arial" w:eastAsia="宋体" w:cs="Arial"/>
      <w:color w:val="auto"/>
      <w:sz w:val="20"/>
    </w:rPr>
  </w:style>
  <w:style w:type="character" w:customStyle="1" w:styleId="1080">
    <w:name w:val="EmailStyle317"/>
    <w:qFormat/>
    <w:uiPriority w:val="0"/>
    <w:rPr>
      <w:rFonts w:ascii="Arial" w:hAnsi="Arial" w:eastAsia="宋体" w:cs="Arial"/>
      <w:color w:val="auto"/>
      <w:sz w:val="20"/>
    </w:rPr>
  </w:style>
  <w:style w:type="character" w:customStyle="1" w:styleId="1081">
    <w:name w:val="EmailStyle318"/>
    <w:qFormat/>
    <w:uiPriority w:val="0"/>
    <w:rPr>
      <w:rFonts w:ascii="Arial" w:hAnsi="Arial" w:eastAsia="宋体" w:cs="Arial"/>
      <w:color w:val="auto"/>
      <w:sz w:val="20"/>
    </w:rPr>
  </w:style>
  <w:style w:type="character" w:customStyle="1" w:styleId="1082">
    <w:name w:val="EmailStyle390"/>
    <w:qFormat/>
    <w:uiPriority w:val="0"/>
    <w:rPr>
      <w:rFonts w:ascii="Arial" w:hAnsi="Arial" w:eastAsia="宋体" w:cs="Arial"/>
      <w:color w:val="auto"/>
      <w:sz w:val="20"/>
    </w:rPr>
  </w:style>
  <w:style w:type="character" w:customStyle="1" w:styleId="1083">
    <w:name w:val="EmailStyle391"/>
    <w:qFormat/>
    <w:uiPriority w:val="0"/>
    <w:rPr>
      <w:rFonts w:ascii="Arial" w:hAnsi="Arial" w:eastAsia="宋体" w:cs="Arial"/>
      <w:color w:val="auto"/>
      <w:sz w:val="20"/>
    </w:rPr>
  </w:style>
  <w:style w:type="paragraph" w:customStyle="1" w:styleId="1084">
    <w:name w:val="列出段落3"/>
    <w:basedOn w:val="1"/>
    <w:qFormat/>
    <w:uiPriority w:val="0"/>
    <w:pPr>
      <w:ind w:firstLine="420" w:firstLineChars="200"/>
    </w:pPr>
    <w:rPr>
      <w:rFonts w:ascii="Calibri" w:hAnsi="Calibri" w:cs="Calibri"/>
      <w:szCs w:val="22"/>
    </w:rPr>
  </w:style>
  <w:style w:type="character" w:customStyle="1" w:styleId="1085">
    <w:name w:val="EmailStyle3171"/>
    <w:qFormat/>
    <w:uiPriority w:val="0"/>
    <w:rPr>
      <w:rFonts w:ascii="Arial" w:hAnsi="Arial" w:eastAsia="宋体" w:cs="Arial"/>
      <w:color w:val="auto"/>
      <w:sz w:val="20"/>
    </w:rPr>
  </w:style>
  <w:style w:type="character" w:customStyle="1" w:styleId="1086">
    <w:name w:val="EmailStyle3181"/>
    <w:qFormat/>
    <w:uiPriority w:val="0"/>
    <w:rPr>
      <w:rFonts w:ascii="Arial" w:hAnsi="Arial" w:eastAsia="宋体" w:cs="Arial"/>
      <w:color w:val="auto"/>
      <w:sz w:val="20"/>
    </w:rPr>
  </w:style>
  <w:style w:type="character" w:customStyle="1" w:styleId="1087">
    <w:name w:val="EmailStyle3901"/>
    <w:qFormat/>
    <w:uiPriority w:val="0"/>
    <w:rPr>
      <w:rFonts w:ascii="Arial" w:hAnsi="Arial" w:eastAsia="宋体" w:cs="Arial"/>
      <w:color w:val="auto"/>
      <w:sz w:val="20"/>
    </w:rPr>
  </w:style>
  <w:style w:type="character" w:customStyle="1" w:styleId="1088">
    <w:name w:val="EmailStyle3911"/>
    <w:qFormat/>
    <w:uiPriority w:val="0"/>
    <w:rPr>
      <w:rFonts w:ascii="Arial" w:hAnsi="Arial" w:eastAsia="宋体" w:cs="Arial"/>
      <w:color w:val="auto"/>
      <w:sz w:val="20"/>
    </w:rPr>
  </w:style>
  <w:style w:type="character" w:customStyle="1" w:styleId="1089">
    <w:name w:val="EmailStyle547"/>
    <w:qFormat/>
    <w:uiPriority w:val="0"/>
    <w:rPr>
      <w:rFonts w:ascii="Arial" w:hAnsi="Arial" w:eastAsia="宋体" w:cs="Arial"/>
      <w:color w:val="auto"/>
      <w:sz w:val="20"/>
    </w:rPr>
  </w:style>
  <w:style w:type="character" w:customStyle="1" w:styleId="1090">
    <w:name w:val="EmailStyle548"/>
    <w:qFormat/>
    <w:uiPriority w:val="0"/>
    <w:rPr>
      <w:rFonts w:ascii="Arial" w:hAnsi="Arial" w:eastAsia="宋体" w:cs="Arial"/>
      <w:color w:val="auto"/>
      <w:sz w:val="20"/>
    </w:rPr>
  </w:style>
  <w:style w:type="character" w:customStyle="1" w:styleId="1091">
    <w:name w:val="EmailStyle581"/>
    <w:qFormat/>
    <w:uiPriority w:val="0"/>
    <w:rPr>
      <w:rFonts w:ascii="Arial" w:hAnsi="Arial" w:eastAsia="宋体" w:cs="Arial"/>
      <w:color w:val="auto"/>
      <w:sz w:val="20"/>
    </w:rPr>
  </w:style>
  <w:style w:type="character" w:customStyle="1" w:styleId="1092">
    <w:name w:val="EmailStyle582"/>
    <w:qFormat/>
    <w:uiPriority w:val="0"/>
    <w:rPr>
      <w:rFonts w:ascii="Arial" w:hAnsi="Arial" w:eastAsia="宋体" w:cs="Arial"/>
      <w:color w:val="auto"/>
      <w:sz w:val="20"/>
    </w:rPr>
  </w:style>
  <w:style w:type="character" w:customStyle="1" w:styleId="1093">
    <w:name w:val="EmailStyle596"/>
    <w:qFormat/>
    <w:uiPriority w:val="0"/>
    <w:rPr>
      <w:rFonts w:ascii="Arial" w:hAnsi="Arial" w:eastAsia="宋体" w:cs="Arial"/>
      <w:color w:val="auto"/>
      <w:sz w:val="20"/>
    </w:rPr>
  </w:style>
  <w:style w:type="character" w:customStyle="1" w:styleId="1094">
    <w:name w:val="EmailStyle597"/>
    <w:qFormat/>
    <w:uiPriority w:val="0"/>
    <w:rPr>
      <w:rFonts w:ascii="Arial" w:hAnsi="Arial" w:eastAsia="宋体" w:cs="Arial"/>
      <w:color w:val="auto"/>
      <w:sz w:val="20"/>
    </w:rPr>
  </w:style>
  <w:style w:type="character" w:customStyle="1" w:styleId="1095">
    <w:name w:val="EmailStyle598"/>
    <w:qFormat/>
    <w:uiPriority w:val="0"/>
    <w:rPr>
      <w:rFonts w:ascii="Arial" w:hAnsi="Arial" w:eastAsia="宋体" w:cs="Arial"/>
      <w:color w:val="auto"/>
      <w:sz w:val="20"/>
    </w:rPr>
  </w:style>
  <w:style w:type="character" w:customStyle="1" w:styleId="1096">
    <w:name w:val="EmailStyle599"/>
    <w:qFormat/>
    <w:uiPriority w:val="0"/>
    <w:rPr>
      <w:rFonts w:ascii="Arial" w:hAnsi="Arial" w:eastAsia="宋体" w:cs="Arial"/>
      <w:color w:val="auto"/>
      <w:sz w:val="20"/>
    </w:rPr>
  </w:style>
  <w:style w:type="character" w:customStyle="1" w:styleId="1097">
    <w:name w:val="EmailStyle2011"/>
    <w:qFormat/>
    <w:uiPriority w:val="0"/>
    <w:rPr>
      <w:rFonts w:ascii="Arial" w:hAnsi="Arial" w:eastAsia="宋体" w:cs="Arial"/>
      <w:color w:val="auto"/>
      <w:sz w:val="20"/>
    </w:rPr>
  </w:style>
  <w:style w:type="character" w:customStyle="1" w:styleId="1098">
    <w:name w:val="EmailStyle287"/>
    <w:qFormat/>
    <w:uiPriority w:val="0"/>
    <w:rPr>
      <w:rFonts w:ascii="Arial" w:hAnsi="Arial" w:eastAsia="宋体" w:cs="Arial"/>
      <w:color w:val="auto"/>
      <w:sz w:val="20"/>
    </w:rPr>
  </w:style>
  <w:style w:type="character" w:customStyle="1" w:styleId="1099">
    <w:name w:val="EmailStyle319"/>
    <w:qFormat/>
    <w:uiPriority w:val="0"/>
    <w:rPr>
      <w:rFonts w:ascii="Arial" w:hAnsi="Arial" w:eastAsia="宋体" w:cs="Arial"/>
      <w:color w:val="auto"/>
      <w:sz w:val="20"/>
    </w:rPr>
  </w:style>
  <w:style w:type="character" w:customStyle="1" w:styleId="1100">
    <w:name w:val="EmailStyle320"/>
    <w:qFormat/>
    <w:uiPriority w:val="0"/>
    <w:rPr>
      <w:rFonts w:ascii="Arial" w:hAnsi="Arial" w:eastAsia="宋体" w:cs="Arial"/>
      <w:color w:val="auto"/>
      <w:sz w:val="20"/>
    </w:rPr>
  </w:style>
  <w:style w:type="character" w:customStyle="1" w:styleId="1101">
    <w:name w:val="EmailStyle416"/>
    <w:qFormat/>
    <w:uiPriority w:val="0"/>
    <w:rPr>
      <w:rFonts w:ascii="Arial" w:hAnsi="Arial" w:eastAsia="宋体" w:cs="Arial"/>
      <w:color w:val="auto"/>
      <w:sz w:val="20"/>
    </w:rPr>
  </w:style>
  <w:style w:type="paragraph" w:customStyle="1" w:styleId="1102">
    <w:name w:val="正文文本 25"/>
    <w:basedOn w:val="1"/>
    <w:qFormat/>
    <w:uiPriority w:val="0"/>
    <w:pPr>
      <w:adjustRightInd w:val="0"/>
      <w:ind w:firstLine="359"/>
    </w:pPr>
    <w:rPr>
      <w:color w:val="FF0000"/>
      <w:szCs w:val="20"/>
    </w:rPr>
  </w:style>
  <w:style w:type="paragraph" w:customStyle="1" w:styleId="1103">
    <w:name w:val="m1"/>
    <w:basedOn w:val="1"/>
    <w:qFormat/>
    <w:uiPriority w:val="0"/>
    <w:pPr>
      <w:widowControl/>
      <w:spacing w:before="100" w:beforeAutospacing="1" w:after="100" w:afterAutospacing="1"/>
      <w:jc w:val="left"/>
    </w:pPr>
    <w:rPr>
      <w:rFonts w:ascii="Calibri" w:hAnsi="Calibri"/>
      <w:kern w:val="0"/>
      <w:sz w:val="24"/>
    </w:rPr>
  </w:style>
  <w:style w:type="table" w:customStyle="1" w:styleId="1104">
    <w:name w:val="网格型1"/>
    <w:basedOn w:val="85"/>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105">
    <w:name w:val="EmailStyle10961"/>
    <w:basedOn w:val="88"/>
    <w:qFormat/>
    <w:uiPriority w:val="0"/>
    <w:rPr>
      <w:rFonts w:ascii="Arial" w:hAnsi="Arial" w:eastAsia="宋体" w:cs="Arial"/>
      <w:color w:val="auto"/>
      <w:sz w:val="20"/>
    </w:rPr>
  </w:style>
  <w:style w:type="character" w:customStyle="1" w:styleId="1106">
    <w:name w:val="EmailStyle10971"/>
    <w:basedOn w:val="88"/>
    <w:qFormat/>
    <w:uiPriority w:val="0"/>
    <w:rPr>
      <w:rFonts w:ascii="Arial" w:hAnsi="Arial" w:eastAsia="宋体" w:cs="Arial"/>
      <w:color w:val="auto"/>
      <w:sz w:val="20"/>
    </w:rPr>
  </w:style>
  <w:style w:type="character" w:customStyle="1" w:styleId="1107">
    <w:name w:val="EmailStyle10981"/>
    <w:basedOn w:val="88"/>
    <w:qFormat/>
    <w:uiPriority w:val="0"/>
    <w:rPr>
      <w:rFonts w:ascii="Arial" w:hAnsi="Arial" w:eastAsia="宋体" w:cs="Arial"/>
      <w:color w:val="auto"/>
      <w:sz w:val="20"/>
    </w:rPr>
  </w:style>
  <w:style w:type="character" w:customStyle="1" w:styleId="1108">
    <w:name w:val="EmailStyle10991"/>
    <w:basedOn w:val="88"/>
    <w:qFormat/>
    <w:uiPriority w:val="0"/>
    <w:rPr>
      <w:rFonts w:ascii="Arial" w:hAnsi="Arial" w:eastAsia="宋体" w:cs="Arial"/>
      <w:color w:val="auto"/>
      <w:sz w:val="20"/>
    </w:rPr>
  </w:style>
  <w:style w:type="character" w:customStyle="1" w:styleId="1109">
    <w:name w:val="EmailStyle11001"/>
    <w:basedOn w:val="88"/>
    <w:qFormat/>
    <w:uiPriority w:val="0"/>
    <w:rPr>
      <w:rFonts w:ascii="Arial" w:hAnsi="Arial" w:eastAsia="宋体" w:cs="Arial"/>
      <w:color w:val="auto"/>
      <w:sz w:val="20"/>
    </w:rPr>
  </w:style>
  <w:style w:type="character" w:customStyle="1" w:styleId="1110">
    <w:name w:val="EmailStyle11011"/>
    <w:basedOn w:val="88"/>
    <w:qFormat/>
    <w:uiPriority w:val="0"/>
    <w:rPr>
      <w:rFonts w:ascii="Arial" w:hAnsi="Arial" w:eastAsia="宋体" w:cs="Arial"/>
      <w:color w:val="auto"/>
      <w:sz w:val="20"/>
    </w:rPr>
  </w:style>
  <w:style w:type="character" w:customStyle="1" w:styleId="1111">
    <w:name w:val="EmailStyle11021"/>
    <w:basedOn w:val="88"/>
    <w:qFormat/>
    <w:uiPriority w:val="0"/>
    <w:rPr>
      <w:rFonts w:ascii="Arial" w:hAnsi="Arial" w:eastAsia="宋体" w:cs="Arial"/>
      <w:color w:val="auto"/>
      <w:sz w:val="20"/>
    </w:rPr>
  </w:style>
  <w:style w:type="character" w:customStyle="1" w:styleId="1112">
    <w:name w:val="EmailStyle11031"/>
    <w:basedOn w:val="88"/>
    <w:qFormat/>
    <w:uiPriority w:val="0"/>
    <w:rPr>
      <w:rFonts w:ascii="Arial" w:hAnsi="Arial" w:eastAsia="宋体" w:cs="Arial"/>
      <w:color w:val="auto"/>
      <w:sz w:val="20"/>
    </w:rPr>
  </w:style>
  <w:style w:type="character" w:customStyle="1" w:styleId="1113">
    <w:name w:val="EmailStyle11041"/>
    <w:basedOn w:val="88"/>
    <w:qFormat/>
    <w:uiPriority w:val="0"/>
    <w:rPr>
      <w:rFonts w:ascii="Arial" w:hAnsi="Arial" w:eastAsia="宋体" w:cs="Arial"/>
      <w:color w:val="auto"/>
      <w:sz w:val="20"/>
    </w:rPr>
  </w:style>
  <w:style w:type="character" w:customStyle="1" w:styleId="1114">
    <w:name w:val="EmailStyle11051"/>
    <w:basedOn w:val="88"/>
    <w:qFormat/>
    <w:uiPriority w:val="0"/>
    <w:rPr>
      <w:rFonts w:ascii="Arial" w:hAnsi="Arial" w:eastAsia="宋体" w:cs="Arial"/>
      <w:color w:val="auto"/>
      <w:sz w:val="20"/>
    </w:rPr>
  </w:style>
  <w:style w:type="character" w:customStyle="1" w:styleId="1115">
    <w:name w:val="EmailStyle11061"/>
    <w:basedOn w:val="88"/>
    <w:qFormat/>
    <w:uiPriority w:val="0"/>
    <w:rPr>
      <w:rFonts w:ascii="Arial" w:hAnsi="Arial" w:eastAsia="宋体" w:cs="Arial"/>
      <w:color w:val="auto"/>
      <w:sz w:val="20"/>
    </w:rPr>
  </w:style>
  <w:style w:type="character" w:customStyle="1" w:styleId="1116">
    <w:name w:val="EmailStyle11071"/>
    <w:basedOn w:val="88"/>
    <w:qFormat/>
    <w:uiPriority w:val="0"/>
    <w:rPr>
      <w:rFonts w:ascii="Arial" w:hAnsi="Arial" w:eastAsia="宋体" w:cs="Arial"/>
      <w:color w:val="auto"/>
      <w:sz w:val="20"/>
    </w:rPr>
  </w:style>
  <w:style w:type="character" w:customStyle="1" w:styleId="1117">
    <w:name w:val="EmailStyle11081"/>
    <w:basedOn w:val="88"/>
    <w:qFormat/>
    <w:uiPriority w:val="0"/>
    <w:rPr>
      <w:rFonts w:ascii="Arial" w:hAnsi="Arial" w:eastAsia="宋体" w:cs="Arial"/>
      <w:color w:val="auto"/>
      <w:sz w:val="20"/>
    </w:rPr>
  </w:style>
  <w:style w:type="character" w:customStyle="1" w:styleId="1118">
    <w:name w:val="EmailStyle11091"/>
    <w:basedOn w:val="88"/>
    <w:qFormat/>
    <w:uiPriority w:val="0"/>
    <w:rPr>
      <w:rFonts w:ascii="Arial" w:hAnsi="Arial" w:eastAsia="宋体" w:cs="Arial"/>
      <w:color w:val="auto"/>
      <w:sz w:val="20"/>
    </w:rPr>
  </w:style>
  <w:style w:type="character" w:customStyle="1" w:styleId="1119">
    <w:name w:val="EmailStyle11101"/>
    <w:basedOn w:val="88"/>
    <w:qFormat/>
    <w:uiPriority w:val="0"/>
    <w:rPr>
      <w:rFonts w:ascii="Arial" w:hAnsi="Arial" w:eastAsia="宋体" w:cs="Arial"/>
      <w:color w:val="auto"/>
      <w:sz w:val="20"/>
    </w:rPr>
  </w:style>
  <w:style w:type="character" w:customStyle="1" w:styleId="1120">
    <w:name w:val="EmailStyle1111"/>
    <w:basedOn w:val="88"/>
    <w:qFormat/>
    <w:uiPriority w:val="0"/>
    <w:rPr>
      <w:rFonts w:ascii="Arial" w:hAnsi="Arial" w:eastAsia="宋体" w:cs="Arial"/>
      <w:color w:val="auto"/>
      <w:sz w:val="20"/>
    </w:rPr>
  </w:style>
  <w:style w:type="paragraph" w:customStyle="1" w:styleId="1121">
    <w:name w:val="title4"/>
    <w:basedOn w:val="1"/>
    <w:qFormat/>
    <w:uiPriority w:val="0"/>
    <w:pPr>
      <w:widowControl/>
      <w:spacing w:before="100" w:beforeAutospacing="1" w:after="100" w:afterAutospacing="1"/>
      <w:jc w:val="left"/>
    </w:pPr>
    <w:rPr>
      <w:rFonts w:ascii="Calibri" w:hAnsi="Calibri" w:cs="宋体"/>
      <w:kern w:val="0"/>
      <w:sz w:val="24"/>
    </w:rPr>
  </w:style>
  <w:style w:type="character" w:customStyle="1" w:styleId="1122">
    <w:name w:val="标题4 Char Char"/>
    <w:qFormat/>
    <w:uiPriority w:val="0"/>
    <w:rPr>
      <w:rFonts w:ascii="Arial" w:hAnsi="Arial"/>
      <w:b/>
      <w:bCs/>
      <w:sz w:val="24"/>
      <w:szCs w:val="32"/>
    </w:rPr>
  </w:style>
  <w:style w:type="character" w:customStyle="1" w:styleId="1123">
    <w:name w:val="明显引用 Char"/>
    <w:link w:val="1124"/>
    <w:qFormat/>
    <w:uiPriority w:val="30"/>
    <w:rPr>
      <w:b/>
      <w:bCs/>
      <w:i/>
      <w:iCs/>
      <w:color w:val="4F81BD"/>
    </w:rPr>
  </w:style>
  <w:style w:type="paragraph" w:styleId="1124">
    <w:name w:val="Intense Quote"/>
    <w:basedOn w:val="1"/>
    <w:next w:val="1"/>
    <w:link w:val="1123"/>
    <w:qFormat/>
    <w:uiPriority w:val="30"/>
    <w:pPr>
      <w:pBdr>
        <w:bottom w:val="single" w:color="4F81BD" w:sz="4" w:space="4"/>
      </w:pBdr>
      <w:spacing w:before="200" w:after="280"/>
      <w:ind w:left="936" w:right="936"/>
    </w:pPr>
    <w:rPr>
      <w:rFonts w:asciiTheme="minorHAnsi" w:hAnsiTheme="minorHAnsi" w:eastAsiaTheme="minorEastAsia" w:cstheme="minorBidi"/>
      <w:b/>
      <w:bCs/>
      <w:i/>
      <w:iCs/>
      <w:color w:val="4F81BD"/>
      <w:szCs w:val="22"/>
    </w:rPr>
  </w:style>
  <w:style w:type="character" w:customStyle="1" w:styleId="1125">
    <w:name w:val="明显强调1"/>
    <w:qFormat/>
    <w:uiPriority w:val="21"/>
    <w:rPr>
      <w:b/>
      <w:bCs/>
      <w:i/>
      <w:iCs/>
      <w:color w:val="4F81BD"/>
    </w:rPr>
  </w:style>
  <w:style w:type="character" w:customStyle="1" w:styleId="1126">
    <w:name w:val="标题5 Char Char"/>
    <w:link w:val="801"/>
    <w:qFormat/>
    <w:uiPriority w:val="0"/>
    <w:rPr>
      <w:rFonts w:ascii="Calibri" w:hAnsi="Calibri" w:eastAsia="宋体" w:cs="Times New Roman"/>
      <w:szCs w:val="21"/>
    </w:rPr>
  </w:style>
  <w:style w:type="character" w:customStyle="1" w:styleId="1127">
    <w:name w:val="textcontents"/>
    <w:qFormat/>
    <w:uiPriority w:val="0"/>
    <w:rPr>
      <w:rFonts w:cs="Times New Roman"/>
    </w:rPr>
  </w:style>
  <w:style w:type="character" w:customStyle="1" w:styleId="1128">
    <w:name w:val="日期 Char1"/>
    <w:qFormat/>
    <w:uiPriority w:val="0"/>
    <w:rPr>
      <w:kern w:val="2"/>
      <w:sz w:val="21"/>
      <w:szCs w:val="22"/>
    </w:rPr>
  </w:style>
  <w:style w:type="character" w:customStyle="1" w:styleId="1129">
    <w:name w:val="批注文字 Char Char"/>
    <w:qFormat/>
    <w:uiPriority w:val="0"/>
    <w:rPr>
      <w:rFonts w:ascii="宋体" w:hAnsi="Times New Roman" w:eastAsia="宋体" w:cs="Times New Roman"/>
      <w:sz w:val="28"/>
      <w:szCs w:val="20"/>
    </w:rPr>
  </w:style>
  <w:style w:type="character" w:customStyle="1" w:styleId="1130">
    <w:name w:val="批注框文本 Char1"/>
    <w:qFormat/>
    <w:uiPriority w:val="0"/>
    <w:rPr>
      <w:kern w:val="2"/>
      <w:sz w:val="18"/>
      <w:szCs w:val="18"/>
    </w:rPr>
  </w:style>
  <w:style w:type="character" w:customStyle="1" w:styleId="1131">
    <w:name w:val="引用 Char"/>
    <w:link w:val="1132"/>
    <w:qFormat/>
    <w:uiPriority w:val="29"/>
    <w:rPr>
      <w:i/>
      <w:iCs/>
      <w:color w:val="000000"/>
    </w:rPr>
  </w:style>
  <w:style w:type="paragraph" w:styleId="1132">
    <w:name w:val="Quote"/>
    <w:basedOn w:val="1"/>
    <w:next w:val="1"/>
    <w:link w:val="1131"/>
    <w:qFormat/>
    <w:uiPriority w:val="29"/>
    <w:rPr>
      <w:rFonts w:asciiTheme="minorHAnsi" w:hAnsiTheme="minorHAnsi" w:eastAsiaTheme="minorEastAsia" w:cstheme="minorBidi"/>
      <w:i/>
      <w:iCs/>
      <w:color w:val="000000"/>
      <w:szCs w:val="22"/>
    </w:rPr>
  </w:style>
  <w:style w:type="character" w:customStyle="1" w:styleId="1133">
    <w:name w:val="文档结构图 Char1"/>
    <w:qFormat/>
    <w:uiPriority w:val="0"/>
    <w:rPr>
      <w:rFonts w:ascii="宋体"/>
      <w:kern w:val="2"/>
      <w:sz w:val="18"/>
      <w:szCs w:val="18"/>
    </w:rPr>
  </w:style>
  <w:style w:type="character" w:customStyle="1" w:styleId="1134">
    <w:name w:val="明显引用 Char1"/>
    <w:basedOn w:val="88"/>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135">
    <w:name w:val="引用 Char1"/>
    <w:basedOn w:val="88"/>
    <w:qFormat/>
    <w:uiPriority w:val="29"/>
    <w:rPr>
      <w:rFonts w:ascii="Times New Roman" w:hAnsi="Times New Roman" w:eastAsia="宋体" w:cs="Times New Roman"/>
      <w:i/>
      <w:iCs/>
      <w:color w:val="000000" w:themeColor="text1"/>
      <w:szCs w:val="24"/>
      <w14:textFill>
        <w14:solidFill>
          <w14:schemeClr w14:val="tx1"/>
        </w14:solidFill>
      </w14:textFill>
    </w:rPr>
  </w:style>
  <w:style w:type="paragraph" w:customStyle="1" w:styleId="1136">
    <w:name w:val="flNote"/>
    <w:basedOn w:val="1"/>
    <w:qFormat/>
    <w:uiPriority w:val="0"/>
    <w:pPr>
      <w:adjustRightInd w:val="0"/>
      <w:spacing w:before="320" w:after="160" w:line="360" w:lineRule="atLeast"/>
      <w:jc w:val="center"/>
      <w:textAlignment w:val="baseline"/>
    </w:pPr>
    <w:rPr>
      <w:rFonts w:ascii="Arial" w:eastAsia="黑体"/>
      <w:kern w:val="0"/>
      <w:sz w:val="30"/>
      <w:szCs w:val="20"/>
    </w:rPr>
  </w:style>
  <w:style w:type="paragraph" w:customStyle="1" w:styleId="1137">
    <w:name w:val="空半行"/>
    <w:basedOn w:val="1"/>
    <w:qFormat/>
    <w:uiPriority w:val="0"/>
    <w:pPr>
      <w:adjustRightInd w:val="0"/>
      <w:spacing w:line="120" w:lineRule="exact"/>
      <w:textAlignment w:val="baseline"/>
    </w:pPr>
    <w:rPr>
      <w:rFonts w:eastAsia="仿宋_GB2312"/>
      <w:color w:val="FFFFFF"/>
      <w:kern w:val="0"/>
      <w:sz w:val="30"/>
      <w:szCs w:val="20"/>
    </w:rPr>
  </w:style>
  <w:style w:type="paragraph" w:customStyle="1" w:styleId="1138">
    <w:name w:val="正文 黑体顶格"/>
    <w:basedOn w:val="1"/>
    <w:qFormat/>
    <w:uiPriority w:val="0"/>
    <w:pPr>
      <w:adjustRightInd w:val="0"/>
      <w:snapToGrid w:val="0"/>
      <w:spacing w:line="360" w:lineRule="auto"/>
    </w:pPr>
    <w:rPr>
      <w:rFonts w:eastAsia="黑体"/>
      <w:sz w:val="24"/>
      <w:szCs w:val="22"/>
    </w:rPr>
  </w:style>
  <w:style w:type="paragraph" w:customStyle="1" w:styleId="1139">
    <w:name w:val="正文 5号顶格"/>
    <w:basedOn w:val="1"/>
    <w:qFormat/>
    <w:uiPriority w:val="0"/>
    <w:pPr>
      <w:adjustRightInd w:val="0"/>
      <w:snapToGrid w:val="0"/>
      <w:spacing w:line="300" w:lineRule="auto"/>
    </w:pPr>
    <w:rPr>
      <w:szCs w:val="21"/>
    </w:rPr>
  </w:style>
  <w:style w:type="paragraph" w:customStyle="1" w:styleId="1140">
    <w:name w:val="Char9"/>
    <w:basedOn w:val="1"/>
    <w:qFormat/>
    <w:uiPriority w:val="0"/>
  </w:style>
  <w:style w:type="paragraph" w:customStyle="1" w:styleId="1141">
    <w:name w:val="Char Char Char Char Char Char Char Char Char Char Char Char Char8"/>
    <w:basedOn w:val="1"/>
    <w:qFormat/>
    <w:uiPriority w:val="0"/>
  </w:style>
  <w:style w:type="paragraph" w:customStyle="1" w:styleId="1142">
    <w:name w:val="正文文本 26"/>
    <w:basedOn w:val="1"/>
    <w:qFormat/>
    <w:uiPriority w:val="0"/>
    <w:pPr>
      <w:adjustRightInd w:val="0"/>
      <w:ind w:firstLine="359"/>
    </w:pPr>
    <w:rPr>
      <w:color w:val="FF0000"/>
      <w:szCs w:val="20"/>
    </w:rPr>
  </w:style>
  <w:style w:type="paragraph" w:customStyle="1" w:styleId="1143">
    <w:name w:val="Char Char Char Char8"/>
    <w:basedOn w:val="1"/>
    <w:qFormat/>
    <w:uiPriority w:val="0"/>
    <w:pPr>
      <w:widowControl/>
      <w:jc w:val="left"/>
    </w:pPr>
    <w:rPr>
      <w:kern w:val="0"/>
      <w:sz w:val="20"/>
      <w:szCs w:val="20"/>
    </w:rPr>
  </w:style>
  <w:style w:type="paragraph" w:customStyle="1" w:styleId="1144">
    <w:name w:val="图表标题"/>
    <w:basedOn w:val="1"/>
    <w:qFormat/>
    <w:uiPriority w:val="0"/>
    <w:pPr>
      <w:tabs>
        <w:tab w:val="center" w:pos="7440"/>
        <w:tab w:val="right" w:pos="14280"/>
      </w:tabs>
      <w:snapToGrid w:val="0"/>
      <w:ind w:firstLine="200" w:firstLineChars="200"/>
    </w:pPr>
    <w:rPr>
      <w:color w:val="000000"/>
      <w:sz w:val="24"/>
      <w:szCs w:val="20"/>
    </w:rPr>
  </w:style>
  <w:style w:type="paragraph" w:customStyle="1" w:styleId="1145">
    <w:name w:val="表格格式"/>
    <w:basedOn w:val="78"/>
    <w:link w:val="1146"/>
    <w:qFormat/>
    <w:uiPriority w:val="0"/>
    <w:pPr>
      <w:keepNext/>
      <w:widowControl w:val="0"/>
      <w:spacing w:before="0" w:beforeAutospacing="0" w:after="0" w:afterAutospacing="0" w:line="400" w:lineRule="exact"/>
      <w:jc w:val="center"/>
    </w:pPr>
    <w:rPr>
      <w:rFonts w:ascii="Times New Roman" w:hAnsi="Times New Roman" w:cs="Times New Roman"/>
    </w:rPr>
  </w:style>
  <w:style w:type="character" w:customStyle="1" w:styleId="1146">
    <w:name w:val="表格格式 Char"/>
    <w:link w:val="1145"/>
    <w:qFormat/>
    <w:uiPriority w:val="0"/>
    <w:rPr>
      <w:rFonts w:ascii="Times New Roman" w:hAnsi="Times New Roman" w:eastAsia="宋体" w:cs="Times New Roman"/>
      <w:kern w:val="0"/>
      <w:sz w:val="24"/>
      <w:szCs w:val="24"/>
    </w:rPr>
  </w:style>
  <w:style w:type="table" w:customStyle="1" w:styleId="1147">
    <w:name w:val="网格型2"/>
    <w:basedOn w:val="85"/>
    <w:qFormat/>
    <w:uiPriority w:val="0"/>
    <w:pPr>
      <w:widowControl w:val="0"/>
      <w:jc w:val="both"/>
    </w:pPr>
    <w:rPr>
      <w:rFonts w:ascii="宋体" w:hAnsi="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48">
    <w:name w:val="EmailStyle11431"/>
    <w:basedOn w:val="88"/>
    <w:qFormat/>
    <w:uiPriority w:val="0"/>
    <w:rPr>
      <w:rFonts w:ascii="Arial" w:hAnsi="Arial" w:eastAsia="宋体" w:cs="Arial"/>
      <w:color w:val="auto"/>
      <w:sz w:val="20"/>
    </w:rPr>
  </w:style>
  <w:style w:type="character" w:customStyle="1" w:styleId="1149">
    <w:name w:val="EmailStyle11441"/>
    <w:basedOn w:val="88"/>
    <w:qFormat/>
    <w:uiPriority w:val="0"/>
    <w:rPr>
      <w:rFonts w:ascii="Arial" w:hAnsi="Arial" w:eastAsia="宋体" w:cs="Arial"/>
      <w:color w:val="auto"/>
      <w:sz w:val="20"/>
    </w:rPr>
  </w:style>
  <w:style w:type="character" w:customStyle="1" w:styleId="1150">
    <w:name w:val="EmailStyle11451"/>
    <w:basedOn w:val="88"/>
    <w:qFormat/>
    <w:uiPriority w:val="0"/>
    <w:rPr>
      <w:rFonts w:ascii="Arial" w:hAnsi="Arial" w:eastAsia="宋体" w:cs="Arial"/>
      <w:color w:val="auto"/>
      <w:sz w:val="20"/>
    </w:rPr>
  </w:style>
  <w:style w:type="character" w:customStyle="1" w:styleId="1151">
    <w:name w:val="EmailStyle11461"/>
    <w:basedOn w:val="88"/>
    <w:qFormat/>
    <w:uiPriority w:val="0"/>
    <w:rPr>
      <w:rFonts w:ascii="Arial" w:hAnsi="Arial" w:eastAsia="宋体" w:cs="Arial"/>
      <w:color w:val="auto"/>
      <w:sz w:val="20"/>
    </w:rPr>
  </w:style>
  <w:style w:type="character" w:customStyle="1" w:styleId="1152">
    <w:name w:val="EmailStyle11471"/>
    <w:basedOn w:val="88"/>
    <w:qFormat/>
    <w:uiPriority w:val="0"/>
    <w:rPr>
      <w:rFonts w:ascii="Arial" w:hAnsi="Arial" w:eastAsia="宋体" w:cs="Arial"/>
      <w:color w:val="auto"/>
      <w:sz w:val="20"/>
    </w:rPr>
  </w:style>
  <w:style w:type="character" w:customStyle="1" w:styleId="1153">
    <w:name w:val="EmailStyle11481"/>
    <w:basedOn w:val="88"/>
    <w:qFormat/>
    <w:uiPriority w:val="0"/>
    <w:rPr>
      <w:rFonts w:ascii="Arial" w:hAnsi="Arial" w:eastAsia="宋体" w:cs="Arial"/>
      <w:color w:val="auto"/>
      <w:sz w:val="20"/>
    </w:rPr>
  </w:style>
  <w:style w:type="character" w:customStyle="1" w:styleId="1154">
    <w:name w:val="EmailStyle11491"/>
    <w:basedOn w:val="88"/>
    <w:qFormat/>
    <w:uiPriority w:val="0"/>
    <w:rPr>
      <w:rFonts w:ascii="Arial" w:hAnsi="Arial" w:eastAsia="宋体" w:cs="Arial"/>
      <w:color w:val="auto"/>
      <w:sz w:val="20"/>
    </w:rPr>
  </w:style>
  <w:style w:type="character" w:customStyle="1" w:styleId="1155">
    <w:name w:val="EmailStyle1150"/>
    <w:basedOn w:val="88"/>
    <w:qFormat/>
    <w:uiPriority w:val="0"/>
    <w:rPr>
      <w:rFonts w:ascii="Arial" w:hAnsi="Arial" w:eastAsia="宋体" w:cs="Arial"/>
      <w:color w:val="auto"/>
      <w:sz w:val="20"/>
    </w:rPr>
  </w:style>
  <w:style w:type="paragraph" w:customStyle="1" w:styleId="1156">
    <w:name w:val="Char Char Char Char7"/>
    <w:basedOn w:val="1"/>
    <w:qFormat/>
    <w:uiPriority w:val="0"/>
  </w:style>
  <w:style w:type="paragraph" w:customStyle="1" w:styleId="1157">
    <w:name w:val="Char Char Char Char Char Char Char4"/>
    <w:basedOn w:val="1"/>
    <w:qFormat/>
    <w:uiPriority w:val="0"/>
  </w:style>
  <w:style w:type="paragraph" w:customStyle="1" w:styleId="1158">
    <w:name w:val="Char15"/>
    <w:basedOn w:val="1"/>
    <w:qFormat/>
    <w:uiPriority w:val="0"/>
    <w:rPr>
      <w:szCs w:val="21"/>
    </w:rPr>
  </w:style>
  <w:style w:type="paragraph" w:customStyle="1" w:styleId="1159">
    <w:name w:val="Char8"/>
    <w:basedOn w:val="1"/>
    <w:qFormat/>
    <w:uiPriority w:val="0"/>
    <w:pPr>
      <w:adjustRightInd w:val="0"/>
      <w:spacing w:line="360" w:lineRule="auto"/>
    </w:pPr>
    <w:rPr>
      <w:kern w:val="0"/>
      <w:sz w:val="24"/>
      <w:szCs w:val="20"/>
    </w:rPr>
  </w:style>
  <w:style w:type="paragraph" w:customStyle="1" w:styleId="1160">
    <w:name w:val="Char Char Char Char Char Char Char Char Char4"/>
    <w:basedOn w:val="1"/>
    <w:qFormat/>
    <w:uiPriority w:val="0"/>
  </w:style>
  <w:style w:type="paragraph" w:customStyle="1" w:styleId="1161">
    <w:name w:val="Char Char Char4"/>
    <w:basedOn w:val="1"/>
    <w:qFormat/>
    <w:uiPriority w:val="0"/>
    <w:pPr>
      <w:adjustRightInd w:val="0"/>
      <w:spacing w:line="312" w:lineRule="atLeast"/>
      <w:textAlignment w:val="baseline"/>
    </w:pPr>
    <w:rPr>
      <w:kern w:val="0"/>
      <w:szCs w:val="20"/>
    </w:rPr>
  </w:style>
  <w:style w:type="paragraph" w:customStyle="1" w:styleId="1162">
    <w:name w:val="Char Char Char Char Char Char Char Char Char Char Char Char Char7"/>
    <w:basedOn w:val="1"/>
    <w:qFormat/>
    <w:uiPriority w:val="0"/>
  </w:style>
  <w:style w:type="paragraph" w:customStyle="1" w:styleId="1163">
    <w:name w:val="Char Char Char1 Char4"/>
    <w:basedOn w:val="1"/>
    <w:qFormat/>
    <w:uiPriority w:val="0"/>
    <w:rPr>
      <w:szCs w:val="21"/>
    </w:rPr>
  </w:style>
  <w:style w:type="paragraph" w:customStyle="1" w:styleId="1164">
    <w:name w:val="正文文本 27"/>
    <w:basedOn w:val="1"/>
    <w:qFormat/>
    <w:uiPriority w:val="0"/>
    <w:pPr>
      <w:adjustRightInd w:val="0"/>
      <w:ind w:firstLine="359"/>
    </w:pPr>
    <w:rPr>
      <w:color w:val="FF0000"/>
      <w:szCs w:val="20"/>
    </w:rPr>
  </w:style>
  <w:style w:type="paragraph" w:customStyle="1" w:styleId="1165">
    <w:name w:val="Char1 Char Char Char Char Char Char2"/>
    <w:basedOn w:val="1"/>
    <w:qFormat/>
    <w:uiPriority w:val="0"/>
    <w:pPr>
      <w:adjustRightInd w:val="0"/>
      <w:spacing w:line="360" w:lineRule="auto"/>
    </w:pPr>
    <w:rPr>
      <w:kern w:val="0"/>
      <w:sz w:val="24"/>
      <w:szCs w:val="20"/>
    </w:rPr>
  </w:style>
  <w:style w:type="paragraph" w:customStyle="1" w:styleId="1166">
    <w:name w:val="Char Char Char1 Char Char Char1 Char Char Char Char"/>
    <w:basedOn w:val="1"/>
    <w:qFormat/>
    <w:uiPriority w:val="0"/>
    <w:rPr>
      <w:szCs w:val="21"/>
    </w:rPr>
  </w:style>
  <w:style w:type="paragraph" w:customStyle="1" w:styleId="1167">
    <w:name w:val="Char Char Char1 Char Char Char"/>
    <w:basedOn w:val="1"/>
    <w:qFormat/>
    <w:uiPriority w:val="0"/>
    <w:rPr>
      <w:szCs w:val="21"/>
    </w:rPr>
  </w:style>
  <w:style w:type="paragraph" w:customStyle="1" w:styleId="1168">
    <w:name w:val="Char Char Char Char Char Char1"/>
    <w:basedOn w:val="1"/>
    <w:qFormat/>
    <w:uiPriority w:val="0"/>
    <w:rPr>
      <w:szCs w:val="21"/>
    </w:rPr>
  </w:style>
  <w:style w:type="paragraph" w:customStyle="1" w:styleId="1169">
    <w:name w:val="char2"/>
    <w:basedOn w:val="110"/>
    <w:qFormat/>
    <w:uiPriority w:val="0"/>
    <w:pPr>
      <w:tabs>
        <w:tab w:val="left" w:pos="420"/>
      </w:tabs>
      <w:ind w:left="420" w:hanging="420"/>
    </w:pPr>
    <w:rPr>
      <w:szCs w:val="21"/>
    </w:rPr>
  </w:style>
  <w:style w:type="paragraph" w:customStyle="1" w:styleId="1170">
    <w:name w:val="Char Char Char Char Char Char Char Char Char1 Char Char Char Char Char Char Char Char Char Char Char Char Char Char Char Char"/>
    <w:basedOn w:val="1"/>
    <w:qFormat/>
    <w:uiPriority w:val="0"/>
    <w:pPr>
      <w:spacing w:line="300" w:lineRule="auto"/>
    </w:pPr>
    <w:rPr>
      <w:sz w:val="24"/>
      <w:szCs w:val="21"/>
    </w:rPr>
  </w:style>
  <w:style w:type="paragraph" w:customStyle="1" w:styleId="1171">
    <w:name w:val="序2"/>
    <w:basedOn w:val="1"/>
    <w:qFormat/>
    <w:uiPriority w:val="0"/>
    <w:pPr>
      <w:tabs>
        <w:tab w:val="left" w:pos="1080"/>
      </w:tabs>
      <w:spacing w:line="300" w:lineRule="auto"/>
      <w:ind w:left="1080" w:hanging="345"/>
    </w:pPr>
    <w:rPr>
      <w:sz w:val="24"/>
      <w:szCs w:val="21"/>
    </w:rPr>
  </w:style>
  <w:style w:type="paragraph" w:customStyle="1" w:styleId="1172">
    <w:name w:val="零高度"/>
    <w:basedOn w:val="1"/>
    <w:qFormat/>
    <w:uiPriority w:val="0"/>
    <w:pPr>
      <w:snapToGrid w:val="0"/>
      <w:spacing w:line="20" w:lineRule="exact"/>
    </w:pPr>
    <w:rPr>
      <w:sz w:val="24"/>
      <w:szCs w:val="20"/>
    </w:rPr>
  </w:style>
  <w:style w:type="paragraph" w:customStyle="1" w:styleId="1173">
    <w:name w:val="目录3级"/>
    <w:basedOn w:val="1174"/>
    <w:qFormat/>
    <w:uiPriority w:val="0"/>
    <w:pPr>
      <w:tabs>
        <w:tab w:val="left" w:pos="1701"/>
      </w:tabs>
      <w:ind w:left="1133" w:leftChars="472" w:firstLine="960" w:firstLineChars="400"/>
      <w:outlineLvl w:val="2"/>
    </w:pPr>
  </w:style>
  <w:style w:type="paragraph" w:customStyle="1" w:styleId="1174">
    <w:name w:val="目录2级"/>
    <w:basedOn w:val="1"/>
    <w:qFormat/>
    <w:uiPriority w:val="0"/>
    <w:pPr>
      <w:tabs>
        <w:tab w:val="left" w:pos="1701"/>
      </w:tabs>
      <w:adjustRightInd w:val="0"/>
      <w:spacing w:line="312" w:lineRule="atLeast"/>
      <w:ind w:left="1701" w:hanging="567"/>
      <w:textAlignment w:val="baseline"/>
      <w:outlineLvl w:val="1"/>
    </w:pPr>
    <w:rPr>
      <w:rFonts w:ascii="宋体"/>
      <w:kern w:val="0"/>
      <w:sz w:val="24"/>
      <w:szCs w:val="20"/>
    </w:rPr>
  </w:style>
  <w:style w:type="paragraph" w:customStyle="1" w:styleId="1175">
    <w:name w:val="附录"/>
    <w:next w:val="1"/>
    <w:qFormat/>
    <w:uiPriority w:val="0"/>
    <w:pPr>
      <w:spacing w:before="240" w:after="120"/>
      <w:jc w:val="center"/>
      <w:outlineLvl w:val="0"/>
    </w:pPr>
    <w:rPr>
      <w:rFonts w:ascii="黑体" w:hAnsi="Times New Roman" w:eastAsia="黑体" w:cs="Times New Roman"/>
      <w:sz w:val="30"/>
      <w:lang w:val="en-US" w:eastAsia="zh-CN" w:bidi="ar-SA"/>
    </w:rPr>
  </w:style>
  <w:style w:type="paragraph" w:customStyle="1" w:styleId="1176">
    <w:name w:val="段落文字—"/>
    <w:basedOn w:val="1"/>
    <w:qFormat/>
    <w:uiPriority w:val="0"/>
    <w:pPr>
      <w:tabs>
        <w:tab w:val="left" w:pos="1588"/>
      </w:tabs>
      <w:adjustRightInd w:val="0"/>
      <w:spacing w:before="40" w:after="40"/>
      <w:ind w:left="1588" w:right="1021" w:hanging="454"/>
      <w:textAlignment w:val="baseline"/>
    </w:pPr>
    <w:rPr>
      <w:rFonts w:ascii="宋体"/>
      <w:kern w:val="0"/>
      <w:sz w:val="24"/>
      <w:szCs w:val="20"/>
    </w:rPr>
  </w:style>
  <w:style w:type="paragraph" w:customStyle="1" w:styleId="1177">
    <w:name w:val="目录1级"/>
    <w:basedOn w:val="1"/>
    <w:next w:val="1174"/>
    <w:qFormat/>
    <w:uiPriority w:val="0"/>
    <w:pPr>
      <w:tabs>
        <w:tab w:val="left" w:pos="1701"/>
      </w:tabs>
      <w:adjustRightInd w:val="0"/>
      <w:spacing w:before="120" w:after="120" w:line="312" w:lineRule="atLeast"/>
      <w:ind w:left="1701" w:hanging="567"/>
      <w:textAlignment w:val="baseline"/>
      <w:outlineLvl w:val="0"/>
    </w:pPr>
    <w:rPr>
      <w:rFonts w:ascii="宋体"/>
      <w:kern w:val="0"/>
      <w:sz w:val="28"/>
      <w:szCs w:val="20"/>
    </w:rPr>
  </w:style>
  <w:style w:type="paragraph" w:customStyle="1" w:styleId="1178">
    <w:name w:val="段落文字·"/>
    <w:basedOn w:val="1"/>
    <w:qFormat/>
    <w:uiPriority w:val="0"/>
    <w:pPr>
      <w:tabs>
        <w:tab w:val="left" w:pos="1607"/>
      </w:tabs>
      <w:adjustRightInd w:val="0"/>
      <w:spacing w:before="40" w:after="40"/>
      <w:ind w:left="1588" w:right="1134" w:hanging="341"/>
      <w:textAlignment w:val="baseline"/>
    </w:pPr>
    <w:rPr>
      <w:rFonts w:ascii="宋体"/>
      <w:kern w:val="0"/>
      <w:sz w:val="24"/>
      <w:szCs w:val="20"/>
    </w:rPr>
  </w:style>
  <w:style w:type="paragraph" w:customStyle="1" w:styleId="1179">
    <w:name w:val="注意标题"/>
    <w:basedOn w:val="1"/>
    <w:next w:val="1180"/>
    <w:qFormat/>
    <w:uiPriority w:val="0"/>
    <w:pPr>
      <w:adjustRightInd w:val="0"/>
      <w:spacing w:before="120" w:after="120" w:line="312" w:lineRule="atLeast"/>
      <w:ind w:left="340" w:right="1134"/>
      <w:textAlignment w:val="baseline"/>
    </w:pPr>
    <w:rPr>
      <w:rFonts w:ascii="黑体" w:eastAsia="黑体"/>
      <w:kern w:val="0"/>
      <w:sz w:val="28"/>
      <w:szCs w:val="20"/>
    </w:rPr>
  </w:style>
  <w:style w:type="paragraph" w:customStyle="1" w:styleId="1180">
    <w:name w:val="注意文本"/>
    <w:basedOn w:val="1"/>
    <w:next w:val="1"/>
    <w:qFormat/>
    <w:uiPriority w:val="0"/>
    <w:pPr>
      <w:adjustRightInd w:val="0"/>
      <w:spacing w:line="312" w:lineRule="atLeast"/>
      <w:ind w:left="1134" w:right="1134" w:firstLine="454"/>
      <w:textAlignment w:val="baseline"/>
    </w:pPr>
    <w:rPr>
      <w:rFonts w:ascii="仿宋_GB2312" w:eastAsia="仿宋_GB2312"/>
      <w:kern w:val="0"/>
      <w:sz w:val="24"/>
      <w:szCs w:val="20"/>
    </w:rPr>
  </w:style>
  <w:style w:type="paragraph" w:customStyle="1" w:styleId="1181">
    <w:name w:val="表内文字—"/>
    <w:basedOn w:val="1"/>
    <w:qFormat/>
    <w:uiPriority w:val="0"/>
    <w:pPr>
      <w:keepLines/>
      <w:tabs>
        <w:tab w:val="left" w:pos="1021"/>
      </w:tabs>
      <w:adjustRightInd w:val="0"/>
      <w:spacing w:line="312" w:lineRule="atLeast"/>
      <w:ind w:left="1021" w:right="113" w:hanging="454"/>
      <w:textAlignment w:val="baseline"/>
    </w:pPr>
    <w:rPr>
      <w:rFonts w:ascii="宋体"/>
      <w:kern w:val="0"/>
      <w:sz w:val="24"/>
      <w:szCs w:val="20"/>
    </w:rPr>
  </w:style>
  <w:style w:type="paragraph" w:customStyle="1" w:styleId="1182">
    <w:name w:val="表内文字·"/>
    <w:basedOn w:val="1"/>
    <w:qFormat/>
    <w:uiPriority w:val="0"/>
    <w:pPr>
      <w:keepLines/>
      <w:tabs>
        <w:tab w:val="left" w:pos="1021"/>
      </w:tabs>
      <w:adjustRightInd w:val="0"/>
      <w:spacing w:line="312" w:lineRule="atLeast"/>
      <w:ind w:left="1021" w:right="113" w:hanging="341"/>
      <w:textAlignment w:val="baseline"/>
    </w:pPr>
    <w:rPr>
      <w:rFonts w:ascii="宋体"/>
      <w:kern w:val="0"/>
      <w:sz w:val="24"/>
      <w:szCs w:val="20"/>
    </w:rPr>
  </w:style>
  <w:style w:type="paragraph" w:customStyle="1" w:styleId="1183">
    <w:name w:val="总题目"/>
    <w:basedOn w:val="1"/>
    <w:next w:val="1"/>
    <w:qFormat/>
    <w:uiPriority w:val="0"/>
    <w:pPr>
      <w:adjustRightInd w:val="0"/>
      <w:spacing w:line="312" w:lineRule="atLeast"/>
      <w:ind w:left="3402" w:right="2722"/>
      <w:jc w:val="distribute"/>
      <w:textAlignment w:val="baseline"/>
    </w:pPr>
    <w:rPr>
      <w:rFonts w:ascii="宋体"/>
      <w:b/>
      <w:kern w:val="0"/>
      <w:sz w:val="48"/>
      <w:szCs w:val="20"/>
    </w:rPr>
  </w:style>
  <w:style w:type="paragraph" w:customStyle="1" w:styleId="1184">
    <w:name w:val="总标题"/>
    <w:basedOn w:val="1"/>
    <w:next w:val="1"/>
    <w:qFormat/>
    <w:uiPriority w:val="0"/>
    <w:pPr>
      <w:adjustRightInd w:val="0"/>
      <w:spacing w:line="312" w:lineRule="atLeast"/>
      <w:jc w:val="center"/>
      <w:textAlignment w:val="baseline"/>
    </w:pPr>
    <w:rPr>
      <w:rFonts w:ascii="楷体_GB2312" w:eastAsia="楷体_GB2312"/>
      <w:b/>
      <w:kern w:val="72"/>
      <w:sz w:val="84"/>
      <w:szCs w:val="20"/>
    </w:rPr>
  </w:style>
  <w:style w:type="paragraph" w:customStyle="1" w:styleId="1185">
    <w:name w:val="总名称"/>
    <w:basedOn w:val="1"/>
    <w:next w:val="1"/>
    <w:qFormat/>
    <w:uiPriority w:val="0"/>
    <w:pPr>
      <w:adjustRightInd w:val="0"/>
      <w:jc w:val="center"/>
      <w:textAlignment w:val="baseline"/>
    </w:pPr>
    <w:rPr>
      <w:rFonts w:ascii="黑体" w:eastAsia="黑体"/>
      <w:kern w:val="0"/>
      <w:sz w:val="48"/>
      <w:szCs w:val="20"/>
    </w:rPr>
  </w:style>
  <w:style w:type="paragraph" w:customStyle="1" w:styleId="1186">
    <w:name w:val="总公司名称"/>
    <w:basedOn w:val="1"/>
    <w:next w:val="1"/>
    <w:qFormat/>
    <w:uiPriority w:val="0"/>
    <w:pPr>
      <w:adjustRightInd w:val="0"/>
      <w:spacing w:before="240" w:after="120"/>
      <w:ind w:left="2268" w:right="2155"/>
      <w:jc w:val="distribute"/>
      <w:textAlignment w:val="baseline"/>
      <w:outlineLvl w:val="0"/>
    </w:pPr>
    <w:rPr>
      <w:rFonts w:ascii="黑体" w:eastAsia="黑体"/>
      <w:kern w:val="0"/>
      <w:sz w:val="36"/>
      <w:szCs w:val="20"/>
    </w:rPr>
  </w:style>
  <w:style w:type="paragraph" w:customStyle="1" w:styleId="1187">
    <w:name w:val="char缩进"/>
    <w:basedOn w:val="1170"/>
    <w:qFormat/>
    <w:uiPriority w:val="0"/>
    <w:pPr>
      <w:ind w:firstLine="200" w:firstLineChars="200"/>
    </w:pPr>
  </w:style>
  <w:style w:type="paragraph" w:customStyle="1" w:styleId="1188">
    <w:name w:val="表内正文"/>
    <w:basedOn w:val="1"/>
    <w:qFormat/>
    <w:uiPriority w:val="0"/>
    <w:pPr>
      <w:tabs>
        <w:tab w:val="right" w:pos="4831"/>
      </w:tabs>
      <w:adjustRightInd w:val="0"/>
      <w:spacing w:line="312" w:lineRule="atLeast"/>
      <w:ind w:left="57" w:right="57" w:firstLine="510"/>
      <w:textAlignment w:val="baseline"/>
    </w:pPr>
    <w:rPr>
      <w:rFonts w:ascii="宋体"/>
      <w:kern w:val="0"/>
      <w:sz w:val="24"/>
      <w:szCs w:val="20"/>
    </w:rPr>
  </w:style>
  <w:style w:type="paragraph" w:customStyle="1" w:styleId="1189">
    <w:name w:val="目录附录"/>
    <w:basedOn w:val="1"/>
    <w:next w:val="9"/>
    <w:qFormat/>
    <w:uiPriority w:val="0"/>
    <w:pPr>
      <w:adjustRightInd w:val="0"/>
      <w:spacing w:line="312" w:lineRule="atLeast"/>
      <w:ind w:left="2835" w:right="567" w:hanging="1701"/>
      <w:textAlignment w:val="baseline"/>
    </w:pPr>
    <w:rPr>
      <w:rFonts w:ascii="宋体"/>
      <w:kern w:val="0"/>
      <w:sz w:val="28"/>
      <w:szCs w:val="20"/>
    </w:rPr>
  </w:style>
  <w:style w:type="paragraph" w:customStyle="1" w:styleId="1190">
    <w:name w:val="节标题小小"/>
    <w:basedOn w:val="1191"/>
    <w:next w:val="1"/>
    <w:qFormat/>
    <w:uiPriority w:val="0"/>
    <w:pPr>
      <w:outlineLvl w:val="3"/>
    </w:pPr>
  </w:style>
  <w:style w:type="paragraph" w:customStyle="1" w:styleId="1191">
    <w:name w:val="节标题小"/>
    <w:basedOn w:val="1"/>
    <w:next w:val="1"/>
    <w:qFormat/>
    <w:uiPriority w:val="0"/>
    <w:pPr>
      <w:adjustRightInd w:val="0"/>
      <w:spacing w:line="312" w:lineRule="atLeast"/>
      <w:ind w:left="1701" w:right="567" w:hanging="567"/>
      <w:textAlignment w:val="baseline"/>
      <w:outlineLvl w:val="2"/>
    </w:pPr>
    <w:rPr>
      <w:rFonts w:ascii="宋体"/>
      <w:kern w:val="0"/>
      <w:sz w:val="24"/>
      <w:szCs w:val="20"/>
    </w:rPr>
  </w:style>
  <w:style w:type="paragraph" w:customStyle="1" w:styleId="1192">
    <w:name w:val="节标题"/>
    <w:basedOn w:val="1"/>
    <w:next w:val="1"/>
    <w:qFormat/>
    <w:uiPriority w:val="0"/>
    <w:pPr>
      <w:adjustRightInd w:val="0"/>
      <w:spacing w:line="312" w:lineRule="atLeast"/>
      <w:ind w:left="1418" w:right="567" w:hanging="567"/>
      <w:textAlignment w:val="baseline"/>
      <w:outlineLvl w:val="1"/>
    </w:pPr>
    <w:rPr>
      <w:rFonts w:ascii="宋体"/>
      <w:kern w:val="0"/>
      <w:sz w:val="24"/>
      <w:szCs w:val="20"/>
    </w:rPr>
  </w:style>
  <w:style w:type="paragraph" w:customStyle="1" w:styleId="1193">
    <w:name w:val="char序号"/>
    <w:basedOn w:val="1"/>
    <w:qFormat/>
    <w:uiPriority w:val="0"/>
    <w:pPr>
      <w:numPr>
        <w:ilvl w:val="0"/>
        <w:numId w:val="29"/>
      </w:numPr>
    </w:pPr>
  </w:style>
  <w:style w:type="paragraph" w:customStyle="1" w:styleId="1194">
    <w:name w:val="程序正文"/>
    <w:basedOn w:val="1"/>
    <w:qFormat/>
    <w:uiPriority w:val="0"/>
    <w:rPr>
      <w:rFonts w:ascii="Arial" w:hAnsi="Arial"/>
      <w:sz w:val="24"/>
      <w:szCs w:val="20"/>
    </w:rPr>
  </w:style>
  <w:style w:type="paragraph" w:customStyle="1" w:styleId="1195">
    <w:name w:val="正文尹1"/>
    <w:basedOn w:val="1"/>
    <w:qFormat/>
    <w:uiPriority w:val="0"/>
    <w:pPr>
      <w:adjustRightInd w:val="0"/>
      <w:snapToGrid w:val="0"/>
    </w:pPr>
    <w:rPr>
      <w:rFonts w:ascii="宋体"/>
      <w:kern w:val="0"/>
      <w:sz w:val="24"/>
    </w:rPr>
  </w:style>
  <w:style w:type="paragraph" w:customStyle="1" w:styleId="1196">
    <w:name w:val="Line:1"/>
    <w:qFormat/>
    <w:uiPriority w:val="0"/>
    <w:pPr>
      <w:widowControl w:val="0"/>
      <w:tabs>
        <w:tab w:val="left" w:pos="1440"/>
        <w:tab w:val="left" w:pos="2880"/>
        <w:tab w:val="left" w:pos="4320"/>
      </w:tabs>
      <w:overflowPunct w:val="0"/>
      <w:autoSpaceDE w:val="0"/>
      <w:autoSpaceDN w:val="0"/>
      <w:adjustRightInd w:val="0"/>
      <w:spacing w:before="2" w:line="278" w:lineRule="atLeast"/>
      <w:jc w:val="both"/>
      <w:textAlignment w:val="baseline"/>
    </w:pPr>
    <w:rPr>
      <w:rFonts w:ascii="Times" w:hAnsi="Times" w:eastAsia="宋体" w:cs="Times New Roman"/>
      <w:sz w:val="24"/>
      <w:lang w:val="en-US" w:eastAsia="en-US" w:bidi="ar-SA"/>
    </w:rPr>
  </w:style>
  <w:style w:type="paragraph" w:customStyle="1" w:styleId="1197">
    <w:name w:val="Char Char Char Char Char Char Char Char Char Char Char Char"/>
    <w:basedOn w:val="1"/>
    <w:qFormat/>
    <w:uiPriority w:val="0"/>
    <w:pPr>
      <w:spacing w:line="300" w:lineRule="auto"/>
    </w:pPr>
    <w:rPr>
      <w:sz w:val="24"/>
      <w:szCs w:val="21"/>
    </w:rPr>
  </w:style>
  <w:style w:type="paragraph" w:customStyle="1" w:styleId="1198">
    <w:name w:val="Char Char Char Char Char Char"/>
    <w:basedOn w:val="1"/>
    <w:qFormat/>
    <w:uiPriority w:val="0"/>
    <w:pPr>
      <w:spacing w:line="300" w:lineRule="auto"/>
    </w:pPr>
    <w:rPr>
      <w:sz w:val="24"/>
      <w:szCs w:val="21"/>
    </w:rPr>
  </w:style>
  <w:style w:type="paragraph" w:customStyle="1" w:styleId="1199">
    <w:name w:val="Char Char Char2 Char Char Char Char Char Char Char Char Char Char Char Char Char Char Char Char Char Char Char"/>
    <w:basedOn w:val="1"/>
    <w:qFormat/>
    <w:uiPriority w:val="0"/>
    <w:rPr>
      <w:szCs w:val="21"/>
    </w:rPr>
  </w:style>
  <w:style w:type="paragraph" w:customStyle="1" w:styleId="1200">
    <w:name w:val="Char Char Char Char Char Char Char Char Char1 Char Char Char Char Char Char Char Char Char Char Char Char Char"/>
    <w:basedOn w:val="1"/>
    <w:qFormat/>
    <w:uiPriority w:val="0"/>
    <w:pPr>
      <w:spacing w:line="300" w:lineRule="auto"/>
    </w:pPr>
    <w:rPr>
      <w:sz w:val="24"/>
      <w:szCs w:val="21"/>
    </w:rPr>
  </w:style>
  <w:style w:type="paragraph" w:customStyle="1" w:styleId="1201">
    <w:name w:val="Char Char Char Char Char Char1 Char"/>
    <w:basedOn w:val="1"/>
    <w:qFormat/>
    <w:uiPriority w:val="0"/>
    <w:rPr>
      <w:szCs w:val="21"/>
    </w:rPr>
  </w:style>
  <w:style w:type="paragraph" w:customStyle="1" w:styleId="1202">
    <w:name w:val="Char Char Char2 Char"/>
    <w:basedOn w:val="1"/>
    <w:qFormat/>
    <w:uiPriority w:val="0"/>
    <w:rPr>
      <w:szCs w:val="21"/>
    </w:rPr>
  </w:style>
  <w:style w:type="paragraph" w:customStyle="1" w:styleId="1203">
    <w:name w:val="Char Char Char2 Char Char Char Char Char Char Char Char Char"/>
    <w:basedOn w:val="1"/>
    <w:qFormat/>
    <w:uiPriority w:val="0"/>
    <w:rPr>
      <w:szCs w:val="21"/>
    </w:rPr>
  </w:style>
  <w:style w:type="paragraph" w:customStyle="1" w:styleId="1204">
    <w:name w:val="Char Char Char Char Char Char1 Char Char Char1"/>
    <w:basedOn w:val="1"/>
    <w:qFormat/>
    <w:uiPriority w:val="0"/>
    <w:rPr>
      <w:szCs w:val="21"/>
    </w:rPr>
  </w:style>
  <w:style w:type="paragraph" w:customStyle="1" w:styleId="1205">
    <w:name w:val="Char Char Char Char Char Char Char Char Char1 Char Char Char Char Char Char Char Char Char"/>
    <w:basedOn w:val="1"/>
    <w:qFormat/>
    <w:uiPriority w:val="0"/>
    <w:pPr>
      <w:spacing w:line="300" w:lineRule="auto"/>
    </w:pPr>
    <w:rPr>
      <w:sz w:val="24"/>
      <w:szCs w:val="21"/>
    </w:rPr>
  </w:style>
  <w:style w:type="paragraph" w:customStyle="1" w:styleId="1206">
    <w:name w:val="Char Char Char1 Char Char Char1 Char"/>
    <w:basedOn w:val="1"/>
    <w:qFormat/>
    <w:uiPriority w:val="0"/>
    <w:rPr>
      <w:szCs w:val="21"/>
    </w:rPr>
  </w:style>
  <w:style w:type="paragraph" w:customStyle="1" w:styleId="1207">
    <w:name w:val="Char Char Char2 Char Char Char Char Char Char Char Char Char Char Char Char Char"/>
    <w:basedOn w:val="1"/>
    <w:qFormat/>
    <w:uiPriority w:val="0"/>
    <w:rPr>
      <w:szCs w:val="21"/>
    </w:rPr>
  </w:style>
  <w:style w:type="paragraph" w:customStyle="1" w:styleId="1208">
    <w:name w:val="Char Char Char Char Char Char1 Char Char Char"/>
    <w:basedOn w:val="1"/>
    <w:qFormat/>
    <w:uiPriority w:val="0"/>
    <w:rPr>
      <w:szCs w:val="21"/>
    </w:rPr>
  </w:style>
  <w:style w:type="paragraph" w:customStyle="1" w:styleId="1209">
    <w:name w:val="Char Char Char2 Char Char Char Char"/>
    <w:basedOn w:val="1"/>
    <w:qFormat/>
    <w:uiPriority w:val="0"/>
    <w:rPr>
      <w:szCs w:val="21"/>
    </w:rPr>
  </w:style>
  <w:style w:type="paragraph" w:customStyle="1" w:styleId="1210">
    <w:name w:val="样式 标题 2 Char + (西文) 宋体 (中文) 宋体 小四 段前: 6 磅 段后: 6 磅 行距: 单倍行距"/>
    <w:basedOn w:val="4"/>
    <w:qFormat/>
    <w:uiPriority w:val="0"/>
    <w:pPr>
      <w:spacing w:before="0" w:after="120" w:line="240" w:lineRule="auto"/>
    </w:pPr>
    <w:rPr>
      <w:rFonts w:ascii="宋体" w:hAnsi="宋体" w:eastAsia="宋体" w:cs="宋体"/>
      <w:sz w:val="24"/>
      <w:szCs w:val="20"/>
    </w:rPr>
  </w:style>
  <w:style w:type="paragraph" w:customStyle="1" w:styleId="1211">
    <w:name w:val="样式 标题 3小节标题-左条标题1.1.1Title43h33rd levelH3l3CT + (西文) 宋体..."/>
    <w:basedOn w:val="5"/>
    <w:link w:val="1212"/>
    <w:qFormat/>
    <w:uiPriority w:val="0"/>
    <w:pPr>
      <w:spacing w:before="100" w:after="100" w:line="240" w:lineRule="auto"/>
    </w:pPr>
    <w:rPr>
      <w:rFonts w:ascii="宋体" w:hAnsi="宋体"/>
      <w:sz w:val="24"/>
    </w:rPr>
  </w:style>
  <w:style w:type="character" w:customStyle="1" w:styleId="1212">
    <w:name w:val="样式 标题 3小节标题-左条标题1.1.1Title43h33rd levelH3l3CT + (西文) 宋体... Char"/>
    <w:basedOn w:val="123"/>
    <w:link w:val="1211"/>
    <w:qFormat/>
    <w:uiPriority w:val="0"/>
    <w:rPr>
      <w:rFonts w:ascii="宋体" w:hAnsi="宋体" w:eastAsia="宋体" w:cs="Times New Roman"/>
      <w:sz w:val="24"/>
      <w:szCs w:val="32"/>
    </w:rPr>
  </w:style>
  <w:style w:type="paragraph" w:customStyle="1" w:styleId="1213">
    <w:name w:val="样式 标题 1章标题-左章标题 1-*+h11st levelSection Headl1b1章节标题 + (..."/>
    <w:basedOn w:val="3"/>
    <w:qFormat/>
    <w:uiPriority w:val="0"/>
    <w:pPr>
      <w:spacing w:before="120" w:after="120" w:line="0" w:lineRule="atLeast"/>
    </w:pPr>
    <w:rPr>
      <w:rFonts w:ascii="宋体" w:hAnsi="宋体" w:cs="宋体"/>
      <w:sz w:val="28"/>
      <w:szCs w:val="20"/>
    </w:rPr>
  </w:style>
  <w:style w:type="paragraph" w:customStyle="1" w:styleId="1214">
    <w:name w:val="p0"/>
    <w:basedOn w:val="1"/>
    <w:qFormat/>
    <w:uiPriority w:val="0"/>
    <w:pPr>
      <w:tabs>
        <w:tab w:val="left" w:pos="720"/>
      </w:tabs>
      <w:autoSpaceDE w:val="0"/>
      <w:autoSpaceDN w:val="0"/>
      <w:adjustRightInd w:val="0"/>
      <w:spacing w:line="240" w:lineRule="atLeast"/>
      <w:textAlignment w:val="baseline"/>
    </w:pPr>
    <w:rPr>
      <w:kern w:val="0"/>
      <w:sz w:val="24"/>
      <w:szCs w:val="20"/>
    </w:rPr>
  </w:style>
  <w:style w:type="character" w:customStyle="1" w:styleId="1215">
    <w:name w:val="grame"/>
    <w:basedOn w:val="88"/>
    <w:qFormat/>
    <w:uiPriority w:val="0"/>
    <w:rPr>
      <w:sz w:val="24"/>
      <w:szCs w:val="24"/>
      <w:bdr w:val="single" w:color="auto" w:sz="12" w:space="0"/>
    </w:rPr>
  </w:style>
  <w:style w:type="paragraph" w:customStyle="1" w:styleId="1216">
    <w:name w:val="CM80"/>
    <w:basedOn w:val="106"/>
    <w:next w:val="106"/>
    <w:qFormat/>
    <w:uiPriority w:val="0"/>
    <w:pPr>
      <w:spacing w:after="160"/>
    </w:pPr>
    <w:rPr>
      <w:rFonts w:ascii="Arial" w:hAnsi="Arial" w:cs="Arial"/>
      <w:color w:val="auto"/>
      <w:kern w:val="0"/>
    </w:rPr>
  </w:style>
  <w:style w:type="paragraph" w:customStyle="1" w:styleId="1217">
    <w:name w:val="CM6"/>
    <w:basedOn w:val="106"/>
    <w:next w:val="106"/>
    <w:qFormat/>
    <w:uiPriority w:val="0"/>
    <w:pPr>
      <w:spacing w:line="451" w:lineRule="atLeast"/>
    </w:pPr>
    <w:rPr>
      <w:rFonts w:ascii="Arial" w:hAnsi="Arial" w:cs="Arial"/>
      <w:color w:val="auto"/>
      <w:kern w:val="0"/>
    </w:rPr>
  </w:style>
  <w:style w:type="paragraph" w:customStyle="1" w:styleId="1218">
    <w:name w:val="CM5"/>
    <w:basedOn w:val="106"/>
    <w:next w:val="106"/>
    <w:qFormat/>
    <w:uiPriority w:val="0"/>
    <w:pPr>
      <w:spacing w:line="448" w:lineRule="atLeast"/>
    </w:pPr>
    <w:rPr>
      <w:rFonts w:ascii="Arial" w:hAnsi="Arial" w:cs="Arial"/>
      <w:color w:val="auto"/>
      <w:kern w:val="0"/>
    </w:rPr>
  </w:style>
  <w:style w:type="paragraph" w:customStyle="1" w:styleId="1219">
    <w:name w:val="CM10"/>
    <w:basedOn w:val="106"/>
    <w:next w:val="106"/>
    <w:qFormat/>
    <w:uiPriority w:val="0"/>
    <w:pPr>
      <w:spacing w:line="451" w:lineRule="atLeast"/>
    </w:pPr>
    <w:rPr>
      <w:rFonts w:ascii="Arial" w:hAnsi="Arial" w:cs="Arial"/>
      <w:color w:val="auto"/>
      <w:kern w:val="0"/>
    </w:rPr>
  </w:style>
  <w:style w:type="paragraph" w:customStyle="1" w:styleId="1220">
    <w:name w:val="CM29"/>
    <w:basedOn w:val="106"/>
    <w:next w:val="106"/>
    <w:qFormat/>
    <w:uiPriority w:val="0"/>
    <w:pPr>
      <w:spacing w:line="451" w:lineRule="atLeast"/>
    </w:pPr>
    <w:rPr>
      <w:rFonts w:ascii="Arial" w:hAnsi="Arial" w:cs="Arial"/>
      <w:color w:val="auto"/>
      <w:kern w:val="0"/>
    </w:rPr>
  </w:style>
  <w:style w:type="paragraph" w:customStyle="1" w:styleId="1221">
    <w:name w:val="CM81"/>
    <w:basedOn w:val="106"/>
    <w:next w:val="106"/>
    <w:qFormat/>
    <w:uiPriority w:val="0"/>
    <w:pPr>
      <w:spacing w:after="323"/>
    </w:pPr>
    <w:rPr>
      <w:rFonts w:ascii="Arial" w:hAnsi="Arial" w:cs="Arial"/>
      <w:color w:val="auto"/>
      <w:kern w:val="0"/>
    </w:rPr>
  </w:style>
  <w:style w:type="paragraph" w:customStyle="1" w:styleId="1222">
    <w:name w:val="CM91"/>
    <w:basedOn w:val="106"/>
    <w:next w:val="106"/>
    <w:qFormat/>
    <w:uiPriority w:val="0"/>
    <w:pPr>
      <w:spacing w:after="68"/>
    </w:pPr>
    <w:rPr>
      <w:rFonts w:ascii="Arial" w:hAnsi="Arial" w:cs="Arial"/>
      <w:color w:val="auto"/>
      <w:kern w:val="0"/>
    </w:rPr>
  </w:style>
  <w:style w:type="character" w:customStyle="1" w:styleId="1223">
    <w:name w:val="样式 小四 加粗"/>
    <w:basedOn w:val="88"/>
    <w:qFormat/>
    <w:uiPriority w:val="0"/>
    <w:rPr>
      <w:b/>
      <w:bCs/>
      <w:sz w:val="24"/>
    </w:rPr>
  </w:style>
  <w:style w:type="paragraph" w:customStyle="1" w:styleId="1224">
    <w:name w:val="样式 正文文本缩进 3 + 小四 加粗"/>
    <w:basedOn w:val="68"/>
    <w:qFormat/>
    <w:uiPriority w:val="0"/>
    <w:pPr>
      <w:ind w:left="0" w:leftChars="0"/>
    </w:pPr>
    <w:rPr>
      <w:rFonts w:cs="宋体"/>
      <w:b/>
      <w:bCs/>
      <w:sz w:val="24"/>
      <w:szCs w:val="20"/>
    </w:rPr>
  </w:style>
  <w:style w:type="character" w:customStyle="1" w:styleId="1225">
    <w:name w:val="EmailStyle1221"/>
    <w:basedOn w:val="88"/>
    <w:qFormat/>
    <w:uiPriority w:val="0"/>
    <w:rPr>
      <w:rFonts w:ascii="Arial" w:hAnsi="Arial" w:eastAsia="宋体" w:cs="Arial"/>
      <w:color w:val="auto"/>
      <w:sz w:val="20"/>
    </w:rPr>
  </w:style>
  <w:style w:type="character" w:customStyle="1" w:styleId="1226">
    <w:name w:val="EmailStyle1222"/>
    <w:basedOn w:val="88"/>
    <w:qFormat/>
    <w:uiPriority w:val="0"/>
    <w:rPr>
      <w:rFonts w:ascii="Arial" w:hAnsi="Arial" w:eastAsia="宋体" w:cs="Arial"/>
      <w:color w:val="auto"/>
      <w:sz w:val="20"/>
    </w:rPr>
  </w:style>
  <w:style w:type="character" w:customStyle="1" w:styleId="1227">
    <w:name w:val="EmailStyle1223"/>
    <w:basedOn w:val="88"/>
    <w:qFormat/>
    <w:uiPriority w:val="0"/>
    <w:rPr>
      <w:rFonts w:ascii="Arial" w:hAnsi="Arial" w:eastAsia="宋体" w:cs="Arial"/>
      <w:color w:val="auto"/>
      <w:sz w:val="20"/>
    </w:rPr>
  </w:style>
  <w:style w:type="character" w:customStyle="1" w:styleId="1228">
    <w:name w:val="EmailStyle1224"/>
    <w:basedOn w:val="88"/>
    <w:qFormat/>
    <w:uiPriority w:val="0"/>
    <w:rPr>
      <w:rFonts w:ascii="Arial" w:hAnsi="Arial" w:eastAsia="宋体" w:cs="Arial"/>
      <w:color w:val="auto"/>
      <w:sz w:val="20"/>
    </w:rPr>
  </w:style>
  <w:style w:type="character" w:customStyle="1" w:styleId="1229">
    <w:name w:val="EmailStyle1225"/>
    <w:basedOn w:val="88"/>
    <w:qFormat/>
    <w:uiPriority w:val="0"/>
    <w:rPr>
      <w:rFonts w:ascii="Arial" w:hAnsi="Arial" w:eastAsia="宋体" w:cs="Arial"/>
      <w:color w:val="auto"/>
      <w:sz w:val="20"/>
    </w:rPr>
  </w:style>
  <w:style w:type="character" w:customStyle="1" w:styleId="1230">
    <w:name w:val="EmailStyle1226"/>
    <w:basedOn w:val="88"/>
    <w:qFormat/>
    <w:uiPriority w:val="0"/>
    <w:rPr>
      <w:rFonts w:ascii="Arial" w:hAnsi="Arial" w:eastAsia="宋体" w:cs="Arial"/>
      <w:color w:val="auto"/>
      <w:sz w:val="20"/>
    </w:rPr>
  </w:style>
  <w:style w:type="character" w:customStyle="1" w:styleId="1231">
    <w:name w:val="EmailStyle1227"/>
    <w:basedOn w:val="88"/>
    <w:qFormat/>
    <w:uiPriority w:val="0"/>
    <w:rPr>
      <w:rFonts w:ascii="Arial" w:hAnsi="Arial" w:eastAsia="宋体" w:cs="Arial"/>
      <w:color w:val="auto"/>
      <w:sz w:val="20"/>
    </w:rPr>
  </w:style>
  <w:style w:type="character" w:customStyle="1" w:styleId="1232">
    <w:name w:val="EmailStyle1228"/>
    <w:basedOn w:val="88"/>
    <w:qFormat/>
    <w:uiPriority w:val="0"/>
    <w:rPr>
      <w:rFonts w:ascii="Arial" w:hAnsi="Arial" w:eastAsia="宋体" w:cs="Arial"/>
      <w:color w:val="auto"/>
      <w:sz w:val="20"/>
    </w:rPr>
  </w:style>
  <w:style w:type="character" w:customStyle="1" w:styleId="1233">
    <w:name w:val="EmailStyle1229"/>
    <w:basedOn w:val="88"/>
    <w:qFormat/>
    <w:uiPriority w:val="0"/>
    <w:rPr>
      <w:rFonts w:ascii="Arial" w:hAnsi="Arial" w:eastAsia="宋体" w:cs="Arial"/>
      <w:color w:val="auto"/>
      <w:sz w:val="20"/>
    </w:rPr>
  </w:style>
  <w:style w:type="character" w:customStyle="1" w:styleId="1234">
    <w:name w:val="EmailStyle1230"/>
    <w:basedOn w:val="88"/>
    <w:qFormat/>
    <w:uiPriority w:val="0"/>
    <w:rPr>
      <w:rFonts w:ascii="Arial" w:hAnsi="Arial" w:eastAsia="宋体" w:cs="Arial"/>
      <w:color w:val="auto"/>
      <w:sz w:val="20"/>
    </w:rPr>
  </w:style>
  <w:style w:type="character" w:customStyle="1" w:styleId="1235">
    <w:name w:val="EmailStyle1231"/>
    <w:basedOn w:val="88"/>
    <w:qFormat/>
    <w:uiPriority w:val="0"/>
    <w:rPr>
      <w:rFonts w:ascii="Arial" w:hAnsi="Arial" w:eastAsia="宋体" w:cs="Arial"/>
      <w:color w:val="auto"/>
      <w:sz w:val="20"/>
    </w:rPr>
  </w:style>
  <w:style w:type="character" w:customStyle="1" w:styleId="1236">
    <w:name w:val="EmailStyle1232"/>
    <w:basedOn w:val="88"/>
    <w:qFormat/>
    <w:uiPriority w:val="0"/>
    <w:rPr>
      <w:rFonts w:ascii="Arial" w:hAnsi="Arial" w:eastAsia="宋体" w:cs="Arial"/>
      <w:color w:val="auto"/>
      <w:sz w:val="20"/>
    </w:rPr>
  </w:style>
  <w:style w:type="character" w:customStyle="1" w:styleId="1237">
    <w:name w:val="EmailStyle1233"/>
    <w:basedOn w:val="88"/>
    <w:qFormat/>
    <w:uiPriority w:val="0"/>
    <w:rPr>
      <w:rFonts w:ascii="Arial" w:hAnsi="Arial" w:eastAsia="宋体" w:cs="Arial"/>
      <w:color w:val="auto"/>
      <w:sz w:val="20"/>
    </w:rPr>
  </w:style>
  <w:style w:type="character" w:customStyle="1" w:styleId="1238">
    <w:name w:val="EmailStyle1234"/>
    <w:basedOn w:val="88"/>
    <w:qFormat/>
    <w:uiPriority w:val="0"/>
    <w:rPr>
      <w:rFonts w:ascii="Arial" w:hAnsi="Arial" w:eastAsia="宋体" w:cs="Arial"/>
      <w:color w:val="auto"/>
      <w:sz w:val="20"/>
    </w:rPr>
  </w:style>
  <w:style w:type="character" w:customStyle="1" w:styleId="1239">
    <w:name w:val="EmailStyle1235"/>
    <w:basedOn w:val="88"/>
    <w:qFormat/>
    <w:uiPriority w:val="0"/>
    <w:rPr>
      <w:rFonts w:ascii="Arial" w:hAnsi="Arial" w:eastAsia="宋体" w:cs="Arial"/>
      <w:color w:val="auto"/>
      <w:sz w:val="20"/>
    </w:rPr>
  </w:style>
  <w:style w:type="character" w:customStyle="1" w:styleId="1240">
    <w:name w:val="EmailStyle1236"/>
    <w:basedOn w:val="88"/>
    <w:qFormat/>
    <w:uiPriority w:val="0"/>
    <w:rPr>
      <w:rFonts w:ascii="Arial" w:hAnsi="Arial" w:eastAsia="宋体" w:cs="Arial"/>
      <w:color w:val="auto"/>
      <w:sz w:val="20"/>
    </w:rPr>
  </w:style>
  <w:style w:type="character" w:customStyle="1" w:styleId="1241">
    <w:name w:val="EmailStyle1237"/>
    <w:basedOn w:val="88"/>
    <w:qFormat/>
    <w:uiPriority w:val="0"/>
    <w:rPr>
      <w:rFonts w:ascii="Arial" w:hAnsi="Arial" w:eastAsia="宋体" w:cs="Arial"/>
      <w:color w:val="auto"/>
      <w:sz w:val="20"/>
    </w:rPr>
  </w:style>
  <w:style w:type="character" w:customStyle="1" w:styleId="1242">
    <w:name w:val="EmailStyle1238"/>
    <w:basedOn w:val="88"/>
    <w:qFormat/>
    <w:uiPriority w:val="0"/>
    <w:rPr>
      <w:rFonts w:ascii="Arial" w:hAnsi="Arial" w:eastAsia="宋体" w:cs="Arial"/>
      <w:color w:val="auto"/>
      <w:sz w:val="20"/>
    </w:rPr>
  </w:style>
  <w:style w:type="character" w:customStyle="1" w:styleId="1243">
    <w:name w:val="EmailStyle1239"/>
    <w:basedOn w:val="88"/>
    <w:qFormat/>
    <w:uiPriority w:val="0"/>
    <w:rPr>
      <w:rFonts w:ascii="Arial" w:hAnsi="Arial" w:eastAsia="宋体" w:cs="Arial"/>
      <w:color w:val="auto"/>
      <w:sz w:val="20"/>
    </w:rPr>
  </w:style>
  <w:style w:type="character" w:customStyle="1" w:styleId="1244">
    <w:name w:val="EmailStyle1240"/>
    <w:basedOn w:val="88"/>
    <w:qFormat/>
    <w:uiPriority w:val="0"/>
    <w:rPr>
      <w:rFonts w:ascii="Arial" w:hAnsi="Arial" w:eastAsia="宋体" w:cs="Arial"/>
      <w:color w:val="auto"/>
      <w:sz w:val="20"/>
    </w:rPr>
  </w:style>
  <w:style w:type="character" w:customStyle="1" w:styleId="1245">
    <w:name w:val="EmailStyle1241"/>
    <w:basedOn w:val="88"/>
    <w:qFormat/>
    <w:uiPriority w:val="0"/>
    <w:rPr>
      <w:rFonts w:ascii="Arial" w:hAnsi="Arial" w:eastAsia="宋体" w:cs="Arial"/>
      <w:color w:val="auto"/>
      <w:sz w:val="20"/>
    </w:rPr>
  </w:style>
  <w:style w:type="character" w:customStyle="1" w:styleId="1246">
    <w:name w:val="EmailStyle1242"/>
    <w:basedOn w:val="88"/>
    <w:qFormat/>
    <w:uiPriority w:val="0"/>
    <w:rPr>
      <w:rFonts w:ascii="Arial" w:hAnsi="Arial" w:eastAsia="宋体" w:cs="Arial"/>
      <w:color w:val="auto"/>
      <w:sz w:val="20"/>
    </w:rPr>
  </w:style>
  <w:style w:type="character" w:customStyle="1" w:styleId="1247">
    <w:name w:val="EmailStyle1243"/>
    <w:basedOn w:val="88"/>
    <w:qFormat/>
    <w:uiPriority w:val="0"/>
    <w:rPr>
      <w:rFonts w:ascii="Arial" w:hAnsi="Arial" w:eastAsia="宋体" w:cs="Arial"/>
      <w:color w:val="auto"/>
      <w:sz w:val="20"/>
    </w:rPr>
  </w:style>
  <w:style w:type="character" w:customStyle="1" w:styleId="1248">
    <w:name w:val="EmailStyle1244"/>
    <w:basedOn w:val="88"/>
    <w:qFormat/>
    <w:uiPriority w:val="0"/>
    <w:rPr>
      <w:rFonts w:ascii="Arial" w:hAnsi="Arial" w:eastAsia="宋体" w:cs="Arial"/>
      <w:color w:val="auto"/>
      <w:sz w:val="20"/>
    </w:rPr>
  </w:style>
  <w:style w:type="character" w:customStyle="1" w:styleId="1249">
    <w:name w:val="EmailStyle1245"/>
    <w:basedOn w:val="88"/>
    <w:qFormat/>
    <w:uiPriority w:val="0"/>
    <w:rPr>
      <w:rFonts w:ascii="Arial" w:hAnsi="Arial" w:eastAsia="宋体" w:cs="Arial"/>
      <w:color w:val="auto"/>
      <w:sz w:val="20"/>
    </w:rPr>
  </w:style>
  <w:style w:type="character" w:customStyle="1" w:styleId="1250">
    <w:name w:val="EmailStyle1246"/>
    <w:basedOn w:val="88"/>
    <w:qFormat/>
    <w:uiPriority w:val="0"/>
    <w:rPr>
      <w:rFonts w:ascii="Arial" w:hAnsi="Arial" w:eastAsia="宋体" w:cs="Arial"/>
      <w:color w:val="auto"/>
      <w:sz w:val="20"/>
    </w:rPr>
  </w:style>
  <w:style w:type="character" w:customStyle="1" w:styleId="1251">
    <w:name w:val="EmailStyle1247"/>
    <w:basedOn w:val="88"/>
    <w:qFormat/>
    <w:uiPriority w:val="0"/>
    <w:rPr>
      <w:rFonts w:ascii="Arial" w:hAnsi="Arial" w:eastAsia="宋体" w:cs="Arial"/>
      <w:color w:val="auto"/>
      <w:sz w:val="20"/>
    </w:rPr>
  </w:style>
  <w:style w:type="character" w:customStyle="1" w:styleId="1252">
    <w:name w:val="EmailStyle1248"/>
    <w:basedOn w:val="88"/>
    <w:qFormat/>
    <w:uiPriority w:val="0"/>
    <w:rPr>
      <w:rFonts w:ascii="Arial" w:hAnsi="Arial" w:eastAsia="宋体" w:cs="Arial"/>
      <w:color w:val="auto"/>
      <w:sz w:val="20"/>
    </w:rPr>
  </w:style>
  <w:style w:type="character" w:customStyle="1" w:styleId="1253">
    <w:name w:val="EmailStyle1249"/>
    <w:basedOn w:val="88"/>
    <w:qFormat/>
    <w:uiPriority w:val="0"/>
    <w:rPr>
      <w:rFonts w:ascii="Arial" w:hAnsi="Arial" w:eastAsia="宋体" w:cs="Arial"/>
      <w:color w:val="auto"/>
      <w:sz w:val="20"/>
    </w:rPr>
  </w:style>
  <w:style w:type="character" w:customStyle="1" w:styleId="1254">
    <w:name w:val="EmailStyle1250"/>
    <w:basedOn w:val="88"/>
    <w:qFormat/>
    <w:uiPriority w:val="0"/>
    <w:rPr>
      <w:rFonts w:ascii="Arial" w:hAnsi="Arial" w:eastAsia="宋体" w:cs="Arial"/>
      <w:color w:val="auto"/>
      <w:sz w:val="20"/>
    </w:rPr>
  </w:style>
  <w:style w:type="character" w:customStyle="1" w:styleId="1255">
    <w:name w:val="EmailStyle1251"/>
    <w:basedOn w:val="88"/>
    <w:qFormat/>
    <w:uiPriority w:val="0"/>
    <w:rPr>
      <w:rFonts w:ascii="Arial" w:hAnsi="Arial" w:eastAsia="宋体" w:cs="Arial"/>
      <w:color w:val="auto"/>
      <w:sz w:val="20"/>
    </w:rPr>
  </w:style>
  <w:style w:type="character" w:customStyle="1" w:styleId="1256">
    <w:name w:val="EmailStyle1252"/>
    <w:basedOn w:val="88"/>
    <w:qFormat/>
    <w:uiPriority w:val="0"/>
    <w:rPr>
      <w:rFonts w:ascii="Arial" w:hAnsi="Arial" w:eastAsia="宋体" w:cs="Arial"/>
      <w:color w:val="auto"/>
      <w:sz w:val="20"/>
    </w:rPr>
  </w:style>
  <w:style w:type="character" w:customStyle="1" w:styleId="1257">
    <w:name w:val="EmailStyle1253"/>
    <w:basedOn w:val="88"/>
    <w:qFormat/>
    <w:uiPriority w:val="0"/>
    <w:rPr>
      <w:rFonts w:ascii="Arial" w:hAnsi="Arial" w:eastAsia="宋体" w:cs="Arial"/>
      <w:color w:val="auto"/>
      <w:sz w:val="20"/>
    </w:rPr>
  </w:style>
  <w:style w:type="character" w:customStyle="1" w:styleId="1258">
    <w:name w:val="EmailStyle1254"/>
    <w:basedOn w:val="88"/>
    <w:qFormat/>
    <w:uiPriority w:val="0"/>
    <w:rPr>
      <w:rFonts w:ascii="Arial" w:hAnsi="Arial" w:eastAsia="宋体" w:cs="Arial"/>
      <w:color w:val="auto"/>
      <w:sz w:val="20"/>
    </w:rPr>
  </w:style>
  <w:style w:type="character" w:customStyle="1" w:styleId="1259">
    <w:name w:val="EmailStyle1255"/>
    <w:basedOn w:val="88"/>
    <w:qFormat/>
    <w:uiPriority w:val="0"/>
    <w:rPr>
      <w:rFonts w:ascii="Arial" w:hAnsi="Arial" w:eastAsia="宋体" w:cs="Arial"/>
      <w:color w:val="auto"/>
      <w:sz w:val="20"/>
    </w:rPr>
  </w:style>
  <w:style w:type="character" w:customStyle="1" w:styleId="1260">
    <w:name w:val="EmailStyle1256"/>
    <w:basedOn w:val="88"/>
    <w:qFormat/>
    <w:uiPriority w:val="0"/>
    <w:rPr>
      <w:rFonts w:ascii="Arial" w:hAnsi="Arial" w:eastAsia="宋体" w:cs="Arial"/>
      <w:color w:val="auto"/>
      <w:sz w:val="20"/>
    </w:rPr>
  </w:style>
  <w:style w:type="character" w:customStyle="1" w:styleId="1261">
    <w:name w:val="EmailStyle1257"/>
    <w:basedOn w:val="88"/>
    <w:qFormat/>
    <w:uiPriority w:val="0"/>
    <w:rPr>
      <w:rFonts w:ascii="Arial" w:hAnsi="Arial" w:eastAsia="宋体" w:cs="Arial"/>
      <w:color w:val="auto"/>
      <w:sz w:val="20"/>
    </w:rPr>
  </w:style>
  <w:style w:type="character" w:customStyle="1" w:styleId="1262">
    <w:name w:val="EmailStyle1258"/>
    <w:basedOn w:val="88"/>
    <w:qFormat/>
    <w:uiPriority w:val="0"/>
    <w:rPr>
      <w:rFonts w:ascii="Arial" w:hAnsi="Arial" w:eastAsia="宋体" w:cs="Arial"/>
      <w:color w:val="auto"/>
      <w:sz w:val="20"/>
    </w:rPr>
  </w:style>
  <w:style w:type="character" w:customStyle="1" w:styleId="1263">
    <w:name w:val="EmailStyle1259"/>
    <w:basedOn w:val="88"/>
    <w:qFormat/>
    <w:uiPriority w:val="0"/>
    <w:rPr>
      <w:rFonts w:ascii="Arial" w:hAnsi="Arial" w:eastAsia="宋体" w:cs="Arial"/>
      <w:color w:val="auto"/>
      <w:sz w:val="20"/>
    </w:rPr>
  </w:style>
  <w:style w:type="character" w:customStyle="1" w:styleId="1264">
    <w:name w:val="EmailStyle1260"/>
    <w:basedOn w:val="88"/>
    <w:qFormat/>
    <w:uiPriority w:val="0"/>
    <w:rPr>
      <w:rFonts w:ascii="Arial" w:hAnsi="Arial" w:eastAsia="宋体" w:cs="Arial"/>
      <w:color w:val="auto"/>
      <w:sz w:val="20"/>
    </w:rPr>
  </w:style>
  <w:style w:type="character" w:customStyle="1" w:styleId="1265">
    <w:name w:val="EmailStyle1261"/>
    <w:basedOn w:val="88"/>
    <w:qFormat/>
    <w:uiPriority w:val="0"/>
    <w:rPr>
      <w:rFonts w:ascii="Arial" w:hAnsi="Arial" w:eastAsia="宋体" w:cs="Arial"/>
      <w:color w:val="auto"/>
      <w:sz w:val="20"/>
    </w:rPr>
  </w:style>
  <w:style w:type="character" w:customStyle="1" w:styleId="1266">
    <w:name w:val="EmailStyle1262"/>
    <w:basedOn w:val="88"/>
    <w:qFormat/>
    <w:uiPriority w:val="0"/>
    <w:rPr>
      <w:rFonts w:ascii="Arial" w:hAnsi="Arial" w:eastAsia="宋体" w:cs="Arial"/>
      <w:color w:val="auto"/>
      <w:sz w:val="20"/>
    </w:rPr>
  </w:style>
  <w:style w:type="character" w:customStyle="1" w:styleId="1267">
    <w:name w:val="EmailStyle1263"/>
    <w:basedOn w:val="88"/>
    <w:qFormat/>
    <w:uiPriority w:val="0"/>
    <w:rPr>
      <w:rFonts w:ascii="Arial" w:hAnsi="Arial" w:eastAsia="宋体" w:cs="Arial"/>
      <w:color w:val="auto"/>
      <w:sz w:val="20"/>
    </w:rPr>
  </w:style>
  <w:style w:type="character" w:customStyle="1" w:styleId="1268">
    <w:name w:val="EmailStyle1264"/>
    <w:basedOn w:val="88"/>
    <w:qFormat/>
    <w:uiPriority w:val="0"/>
    <w:rPr>
      <w:rFonts w:ascii="Arial" w:hAnsi="Arial" w:eastAsia="宋体" w:cs="Arial"/>
      <w:color w:val="auto"/>
      <w:sz w:val="20"/>
    </w:rPr>
  </w:style>
  <w:style w:type="character" w:customStyle="1" w:styleId="1269">
    <w:name w:val="EmailStyle1265"/>
    <w:basedOn w:val="88"/>
    <w:qFormat/>
    <w:uiPriority w:val="0"/>
    <w:rPr>
      <w:rFonts w:ascii="Arial" w:hAnsi="Arial" w:eastAsia="宋体" w:cs="Arial"/>
      <w:color w:val="auto"/>
      <w:sz w:val="20"/>
    </w:rPr>
  </w:style>
  <w:style w:type="character" w:customStyle="1" w:styleId="1270">
    <w:name w:val="EmailStyle1266"/>
    <w:basedOn w:val="88"/>
    <w:qFormat/>
    <w:uiPriority w:val="0"/>
    <w:rPr>
      <w:rFonts w:ascii="Arial" w:hAnsi="Arial" w:eastAsia="宋体" w:cs="Arial"/>
      <w:color w:val="auto"/>
      <w:sz w:val="20"/>
    </w:rPr>
  </w:style>
  <w:style w:type="character" w:customStyle="1" w:styleId="1271">
    <w:name w:val="EmailStyle1267"/>
    <w:basedOn w:val="88"/>
    <w:qFormat/>
    <w:uiPriority w:val="0"/>
    <w:rPr>
      <w:rFonts w:ascii="Arial" w:hAnsi="Arial" w:eastAsia="宋体" w:cs="Arial"/>
      <w:color w:val="auto"/>
      <w:sz w:val="20"/>
    </w:rPr>
  </w:style>
  <w:style w:type="character" w:customStyle="1" w:styleId="1272">
    <w:name w:val="EmailStyle1268"/>
    <w:basedOn w:val="88"/>
    <w:qFormat/>
    <w:uiPriority w:val="0"/>
    <w:rPr>
      <w:rFonts w:ascii="Arial" w:hAnsi="Arial" w:eastAsia="宋体" w:cs="Arial"/>
      <w:color w:val="auto"/>
      <w:sz w:val="20"/>
    </w:rPr>
  </w:style>
  <w:style w:type="character" w:customStyle="1" w:styleId="1273">
    <w:name w:val="EmailStyle1269"/>
    <w:basedOn w:val="88"/>
    <w:qFormat/>
    <w:uiPriority w:val="0"/>
    <w:rPr>
      <w:rFonts w:ascii="Arial" w:hAnsi="Arial" w:eastAsia="宋体" w:cs="Arial"/>
      <w:color w:val="auto"/>
      <w:sz w:val="20"/>
    </w:rPr>
  </w:style>
  <w:style w:type="character" w:customStyle="1" w:styleId="1274">
    <w:name w:val="EmailStyle1270"/>
    <w:basedOn w:val="88"/>
    <w:qFormat/>
    <w:uiPriority w:val="0"/>
    <w:rPr>
      <w:rFonts w:ascii="Arial" w:hAnsi="Arial" w:eastAsia="宋体" w:cs="Arial"/>
      <w:color w:val="auto"/>
      <w:sz w:val="20"/>
    </w:rPr>
  </w:style>
  <w:style w:type="character" w:customStyle="1" w:styleId="1275">
    <w:name w:val="EmailStyle1271"/>
    <w:basedOn w:val="88"/>
    <w:qFormat/>
    <w:uiPriority w:val="0"/>
    <w:rPr>
      <w:rFonts w:ascii="Arial" w:hAnsi="Arial" w:eastAsia="宋体" w:cs="Arial"/>
      <w:color w:val="auto"/>
      <w:sz w:val="20"/>
    </w:rPr>
  </w:style>
  <w:style w:type="character" w:customStyle="1" w:styleId="1276">
    <w:name w:val="EmailStyle1272"/>
    <w:basedOn w:val="88"/>
    <w:qFormat/>
    <w:uiPriority w:val="0"/>
    <w:rPr>
      <w:rFonts w:ascii="Arial" w:hAnsi="Arial" w:eastAsia="宋体" w:cs="Arial"/>
      <w:color w:val="auto"/>
      <w:sz w:val="20"/>
    </w:rPr>
  </w:style>
  <w:style w:type="character" w:customStyle="1" w:styleId="1277">
    <w:name w:val="EmailStyle1273"/>
    <w:basedOn w:val="88"/>
    <w:qFormat/>
    <w:uiPriority w:val="0"/>
    <w:rPr>
      <w:rFonts w:ascii="Arial" w:hAnsi="Arial" w:eastAsia="宋体" w:cs="Arial"/>
      <w:color w:val="auto"/>
      <w:sz w:val="20"/>
    </w:rPr>
  </w:style>
  <w:style w:type="character" w:customStyle="1" w:styleId="1278">
    <w:name w:val="EmailStyle1274"/>
    <w:basedOn w:val="88"/>
    <w:qFormat/>
    <w:uiPriority w:val="0"/>
    <w:rPr>
      <w:rFonts w:ascii="Arial" w:hAnsi="Arial" w:eastAsia="宋体" w:cs="Arial"/>
      <w:color w:val="auto"/>
      <w:sz w:val="20"/>
    </w:rPr>
  </w:style>
  <w:style w:type="character" w:customStyle="1" w:styleId="1279">
    <w:name w:val="EmailStyle1275"/>
    <w:basedOn w:val="88"/>
    <w:qFormat/>
    <w:uiPriority w:val="0"/>
    <w:rPr>
      <w:rFonts w:ascii="Arial" w:hAnsi="Arial" w:eastAsia="宋体" w:cs="Arial"/>
      <w:color w:val="auto"/>
      <w:sz w:val="20"/>
    </w:rPr>
  </w:style>
  <w:style w:type="character" w:customStyle="1" w:styleId="1280">
    <w:name w:val="EmailStyle1276"/>
    <w:basedOn w:val="88"/>
    <w:qFormat/>
    <w:uiPriority w:val="0"/>
    <w:rPr>
      <w:rFonts w:ascii="Arial" w:hAnsi="Arial" w:eastAsia="宋体" w:cs="Arial"/>
      <w:color w:val="auto"/>
      <w:sz w:val="20"/>
    </w:rPr>
  </w:style>
  <w:style w:type="character" w:customStyle="1" w:styleId="1281">
    <w:name w:val="EmailStyle1277"/>
    <w:basedOn w:val="88"/>
    <w:qFormat/>
    <w:uiPriority w:val="0"/>
    <w:rPr>
      <w:rFonts w:ascii="Arial" w:hAnsi="Arial" w:eastAsia="宋体" w:cs="Arial"/>
      <w:color w:val="auto"/>
      <w:sz w:val="20"/>
    </w:rPr>
  </w:style>
  <w:style w:type="character" w:customStyle="1" w:styleId="1282">
    <w:name w:val="EmailStyle1278"/>
    <w:basedOn w:val="88"/>
    <w:qFormat/>
    <w:uiPriority w:val="0"/>
    <w:rPr>
      <w:rFonts w:ascii="Arial" w:hAnsi="Arial" w:eastAsia="宋体" w:cs="Arial"/>
      <w:color w:val="auto"/>
      <w:sz w:val="20"/>
    </w:rPr>
  </w:style>
  <w:style w:type="character" w:customStyle="1" w:styleId="1283">
    <w:name w:val="EmailStyle1279"/>
    <w:basedOn w:val="88"/>
    <w:qFormat/>
    <w:uiPriority w:val="0"/>
    <w:rPr>
      <w:rFonts w:ascii="Arial" w:hAnsi="Arial" w:eastAsia="宋体" w:cs="Arial"/>
      <w:color w:val="auto"/>
      <w:sz w:val="20"/>
    </w:rPr>
  </w:style>
  <w:style w:type="character" w:customStyle="1" w:styleId="1284">
    <w:name w:val="EmailStyle1280"/>
    <w:basedOn w:val="88"/>
    <w:qFormat/>
    <w:uiPriority w:val="0"/>
    <w:rPr>
      <w:rFonts w:ascii="Arial" w:hAnsi="Arial" w:eastAsia="宋体" w:cs="Arial"/>
      <w:color w:val="auto"/>
      <w:sz w:val="20"/>
    </w:rPr>
  </w:style>
  <w:style w:type="character" w:customStyle="1" w:styleId="1285">
    <w:name w:val="EmailStyle1281"/>
    <w:basedOn w:val="88"/>
    <w:qFormat/>
    <w:uiPriority w:val="0"/>
    <w:rPr>
      <w:rFonts w:ascii="Arial" w:hAnsi="Arial" w:eastAsia="宋体" w:cs="Arial"/>
      <w:color w:val="auto"/>
      <w:sz w:val="20"/>
    </w:rPr>
  </w:style>
  <w:style w:type="character" w:customStyle="1" w:styleId="1286">
    <w:name w:val="EmailStyle1282"/>
    <w:basedOn w:val="88"/>
    <w:qFormat/>
    <w:uiPriority w:val="0"/>
    <w:rPr>
      <w:rFonts w:ascii="Arial" w:hAnsi="Arial" w:eastAsia="宋体" w:cs="Arial"/>
      <w:color w:val="auto"/>
      <w:sz w:val="20"/>
    </w:rPr>
  </w:style>
  <w:style w:type="character" w:customStyle="1" w:styleId="1287">
    <w:name w:val="EmailStyle1283"/>
    <w:basedOn w:val="88"/>
    <w:qFormat/>
    <w:uiPriority w:val="0"/>
    <w:rPr>
      <w:rFonts w:ascii="Arial" w:hAnsi="Arial" w:eastAsia="宋体" w:cs="Arial"/>
      <w:color w:val="auto"/>
      <w:sz w:val="20"/>
    </w:rPr>
  </w:style>
  <w:style w:type="character" w:customStyle="1" w:styleId="1288">
    <w:name w:val="EmailStyle1284"/>
    <w:basedOn w:val="88"/>
    <w:qFormat/>
    <w:uiPriority w:val="0"/>
    <w:rPr>
      <w:rFonts w:ascii="Arial" w:hAnsi="Arial" w:eastAsia="宋体" w:cs="Arial"/>
      <w:color w:val="auto"/>
      <w:sz w:val="20"/>
    </w:rPr>
  </w:style>
  <w:style w:type="character" w:customStyle="1" w:styleId="1289">
    <w:name w:val="EmailStyle1285"/>
    <w:basedOn w:val="88"/>
    <w:qFormat/>
    <w:uiPriority w:val="0"/>
    <w:rPr>
      <w:rFonts w:ascii="Arial" w:hAnsi="Arial" w:eastAsia="宋体" w:cs="Arial"/>
      <w:color w:val="auto"/>
      <w:sz w:val="20"/>
    </w:rPr>
  </w:style>
  <w:style w:type="character" w:customStyle="1" w:styleId="1290">
    <w:name w:val="EmailStyle1286"/>
    <w:basedOn w:val="88"/>
    <w:qFormat/>
    <w:uiPriority w:val="0"/>
    <w:rPr>
      <w:rFonts w:ascii="Arial" w:hAnsi="Arial" w:eastAsia="宋体" w:cs="Arial"/>
      <w:color w:val="auto"/>
      <w:sz w:val="20"/>
    </w:rPr>
  </w:style>
  <w:style w:type="character" w:customStyle="1" w:styleId="1291">
    <w:name w:val="EmailStyle1287"/>
    <w:basedOn w:val="88"/>
    <w:qFormat/>
    <w:uiPriority w:val="0"/>
    <w:rPr>
      <w:rFonts w:ascii="Arial" w:hAnsi="Arial" w:eastAsia="宋体" w:cs="Arial"/>
      <w:color w:val="auto"/>
      <w:sz w:val="20"/>
    </w:rPr>
  </w:style>
  <w:style w:type="character" w:customStyle="1" w:styleId="1292">
    <w:name w:val="EmailStyle1288"/>
    <w:basedOn w:val="88"/>
    <w:qFormat/>
    <w:uiPriority w:val="0"/>
    <w:rPr>
      <w:rFonts w:ascii="Arial" w:hAnsi="Arial" w:eastAsia="宋体" w:cs="Arial"/>
      <w:color w:val="auto"/>
      <w:sz w:val="20"/>
    </w:rPr>
  </w:style>
  <w:style w:type="character" w:customStyle="1" w:styleId="1293">
    <w:name w:val="EmailStyle1289"/>
    <w:basedOn w:val="88"/>
    <w:qFormat/>
    <w:uiPriority w:val="0"/>
    <w:rPr>
      <w:rFonts w:ascii="Arial" w:hAnsi="Arial" w:eastAsia="宋体" w:cs="Arial"/>
      <w:color w:val="auto"/>
      <w:sz w:val="20"/>
    </w:rPr>
  </w:style>
  <w:style w:type="character" w:customStyle="1" w:styleId="1294">
    <w:name w:val="EmailStyle1290"/>
    <w:basedOn w:val="88"/>
    <w:qFormat/>
    <w:uiPriority w:val="0"/>
    <w:rPr>
      <w:rFonts w:ascii="Arial" w:hAnsi="Arial" w:eastAsia="宋体" w:cs="Arial"/>
      <w:color w:val="auto"/>
      <w:sz w:val="20"/>
    </w:rPr>
  </w:style>
  <w:style w:type="character" w:customStyle="1" w:styleId="1295">
    <w:name w:val="EmailStyle1291"/>
    <w:basedOn w:val="88"/>
    <w:qFormat/>
    <w:uiPriority w:val="0"/>
    <w:rPr>
      <w:rFonts w:ascii="Arial" w:hAnsi="Arial" w:eastAsia="宋体" w:cs="Arial"/>
      <w:color w:val="auto"/>
      <w:sz w:val="20"/>
    </w:rPr>
  </w:style>
  <w:style w:type="character" w:customStyle="1" w:styleId="1296">
    <w:name w:val="EmailStyle1292"/>
    <w:basedOn w:val="88"/>
    <w:qFormat/>
    <w:uiPriority w:val="0"/>
    <w:rPr>
      <w:rFonts w:ascii="Arial" w:hAnsi="Arial" w:eastAsia="宋体" w:cs="Arial"/>
      <w:color w:val="auto"/>
      <w:sz w:val="20"/>
    </w:rPr>
  </w:style>
  <w:style w:type="character" w:customStyle="1" w:styleId="1297">
    <w:name w:val="EmailStyle1293"/>
    <w:basedOn w:val="88"/>
    <w:qFormat/>
    <w:uiPriority w:val="0"/>
    <w:rPr>
      <w:rFonts w:ascii="Arial" w:hAnsi="Arial" w:eastAsia="宋体" w:cs="Arial"/>
      <w:color w:val="auto"/>
      <w:sz w:val="20"/>
    </w:rPr>
  </w:style>
  <w:style w:type="character" w:customStyle="1" w:styleId="1298">
    <w:name w:val="EmailStyle1294"/>
    <w:basedOn w:val="88"/>
    <w:qFormat/>
    <w:uiPriority w:val="0"/>
    <w:rPr>
      <w:rFonts w:ascii="Arial" w:hAnsi="Arial" w:eastAsia="宋体" w:cs="Arial"/>
      <w:color w:val="auto"/>
      <w:sz w:val="20"/>
    </w:rPr>
  </w:style>
  <w:style w:type="character" w:customStyle="1" w:styleId="1299">
    <w:name w:val="EmailStyle8751"/>
    <w:qFormat/>
    <w:uiPriority w:val="0"/>
    <w:rPr>
      <w:rFonts w:ascii="Arial" w:hAnsi="Arial" w:eastAsia="宋体" w:cs="Arial"/>
      <w:color w:val="auto"/>
      <w:sz w:val="20"/>
    </w:rPr>
  </w:style>
  <w:style w:type="character" w:customStyle="1" w:styleId="1300">
    <w:name w:val="EmailStyle8761"/>
    <w:qFormat/>
    <w:uiPriority w:val="0"/>
    <w:rPr>
      <w:rFonts w:ascii="Arial" w:hAnsi="Arial" w:eastAsia="宋体" w:cs="Arial"/>
      <w:color w:val="auto"/>
      <w:sz w:val="20"/>
    </w:rPr>
  </w:style>
  <w:style w:type="character" w:customStyle="1" w:styleId="1301">
    <w:name w:val="EmailStyle9151"/>
    <w:qFormat/>
    <w:uiPriority w:val="0"/>
    <w:rPr>
      <w:rFonts w:ascii="Arial" w:hAnsi="Arial" w:eastAsia="宋体" w:cs="Arial"/>
      <w:color w:val="auto"/>
      <w:sz w:val="20"/>
    </w:rPr>
  </w:style>
  <w:style w:type="character" w:customStyle="1" w:styleId="1302">
    <w:name w:val="EmailStyle9161"/>
    <w:qFormat/>
    <w:uiPriority w:val="0"/>
    <w:rPr>
      <w:rFonts w:ascii="Arial" w:hAnsi="Arial" w:eastAsia="宋体" w:cs="Arial"/>
      <w:color w:val="auto"/>
      <w:sz w:val="20"/>
    </w:rPr>
  </w:style>
  <w:style w:type="character" w:customStyle="1" w:styleId="1303">
    <w:name w:val="EmailStyle875"/>
    <w:qFormat/>
    <w:uiPriority w:val="0"/>
    <w:rPr>
      <w:rFonts w:ascii="Arial" w:hAnsi="Arial" w:eastAsia="宋体" w:cs="Arial"/>
      <w:color w:val="auto"/>
      <w:sz w:val="20"/>
    </w:rPr>
  </w:style>
  <w:style w:type="character" w:customStyle="1" w:styleId="1304">
    <w:name w:val="EmailStyle876"/>
    <w:qFormat/>
    <w:uiPriority w:val="0"/>
    <w:rPr>
      <w:rFonts w:ascii="Arial" w:hAnsi="Arial" w:eastAsia="宋体" w:cs="Arial"/>
      <w:color w:val="auto"/>
      <w:sz w:val="20"/>
    </w:rPr>
  </w:style>
  <w:style w:type="character" w:customStyle="1" w:styleId="1305">
    <w:name w:val="EmailStyle915"/>
    <w:qFormat/>
    <w:uiPriority w:val="0"/>
    <w:rPr>
      <w:rFonts w:ascii="Arial" w:hAnsi="Arial" w:eastAsia="宋体" w:cs="Arial"/>
      <w:color w:val="auto"/>
      <w:sz w:val="20"/>
    </w:rPr>
  </w:style>
  <w:style w:type="character" w:customStyle="1" w:styleId="1306">
    <w:name w:val="EmailStyle916"/>
    <w:qFormat/>
    <w:uiPriority w:val="0"/>
    <w:rPr>
      <w:rFonts w:ascii="Arial" w:hAnsi="Arial" w:eastAsia="宋体" w:cs="Arial"/>
      <w:color w:val="auto"/>
      <w:sz w:val="20"/>
    </w:rPr>
  </w:style>
  <w:style w:type="paragraph" w:customStyle="1" w:styleId="1307">
    <w:name w:val="font15"/>
    <w:basedOn w:val="1"/>
    <w:qFormat/>
    <w:uiPriority w:val="0"/>
    <w:pPr>
      <w:widowControl/>
      <w:spacing w:before="100" w:beforeAutospacing="1" w:after="100" w:afterAutospacing="1"/>
      <w:jc w:val="left"/>
    </w:pPr>
    <w:rPr>
      <w:rFonts w:ascii="Courier New" w:hAnsi="Courier New" w:cs="Courier New"/>
      <w:kern w:val="0"/>
      <w:sz w:val="18"/>
      <w:szCs w:val="18"/>
    </w:rPr>
  </w:style>
  <w:style w:type="paragraph" w:customStyle="1" w:styleId="1308">
    <w:name w:val="font1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09">
    <w:name w:val="font17"/>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1310">
    <w:name w:val="消息标题标签"/>
    <w:qFormat/>
    <w:uiPriority w:val="0"/>
    <w:rPr>
      <w:rFonts w:ascii="Arial" w:hAnsi="Arial"/>
      <w:b/>
      <w:spacing w:val="-4"/>
      <w:sz w:val="18"/>
      <w:lang w:eastAsia="zh-CN"/>
    </w:rPr>
  </w:style>
  <w:style w:type="paragraph" w:customStyle="1" w:styleId="1311">
    <w:name w:val="Char1 Char Char Char"/>
    <w:basedOn w:val="1"/>
    <w:qFormat/>
    <w:uiPriority w:val="0"/>
  </w:style>
  <w:style w:type="character" w:customStyle="1" w:styleId="1312">
    <w:name w:val="正文文本_"/>
    <w:basedOn w:val="88"/>
    <w:link w:val="1313"/>
    <w:qFormat/>
    <w:uiPriority w:val="0"/>
    <w:rPr>
      <w:rFonts w:ascii="MingLiU" w:hAnsi="MingLiU" w:eastAsia="MingLiU" w:cs="MingLiU"/>
      <w:shd w:val="clear" w:color="auto" w:fill="FFFFFF"/>
    </w:rPr>
  </w:style>
  <w:style w:type="paragraph" w:customStyle="1" w:styleId="1313">
    <w:name w:val="正文文本3"/>
    <w:basedOn w:val="1"/>
    <w:link w:val="1312"/>
    <w:qFormat/>
    <w:uiPriority w:val="0"/>
    <w:pPr>
      <w:shd w:val="clear" w:color="auto" w:fill="FFFFFF"/>
      <w:spacing w:line="466" w:lineRule="exact"/>
      <w:ind w:hanging="420"/>
      <w:jc w:val="distribute"/>
    </w:pPr>
    <w:rPr>
      <w:rFonts w:ascii="MingLiU" w:hAnsi="MingLiU" w:eastAsia="MingLiU" w:cs="MingLiU"/>
      <w:szCs w:val="22"/>
    </w:rPr>
  </w:style>
  <w:style w:type="character" w:customStyle="1" w:styleId="1314">
    <w:name w:val="正文文本1"/>
    <w:basedOn w:val="1312"/>
    <w:qFormat/>
    <w:uiPriority w:val="0"/>
    <w:rPr>
      <w:rFonts w:ascii="MingLiU" w:hAnsi="MingLiU" w:eastAsia="MingLiU" w:cs="MingLiU"/>
      <w:color w:val="000000"/>
      <w:spacing w:val="0"/>
      <w:w w:val="100"/>
      <w:position w:val="0"/>
      <w:sz w:val="24"/>
      <w:szCs w:val="24"/>
      <w:shd w:val="clear" w:color="auto" w:fill="FFFFFF"/>
      <w:lang w:val="zh-TW"/>
    </w:rPr>
  </w:style>
  <w:style w:type="character" w:customStyle="1" w:styleId="1315">
    <w:name w:val="正文文本 + SimSun"/>
    <w:basedOn w:val="1312"/>
    <w:qFormat/>
    <w:uiPriority w:val="0"/>
    <w:rPr>
      <w:rFonts w:ascii="宋体" w:hAnsi="宋体" w:eastAsia="宋体" w:cs="宋体"/>
      <w:color w:val="000000"/>
      <w:spacing w:val="0"/>
      <w:w w:val="100"/>
      <w:position w:val="0"/>
      <w:sz w:val="22"/>
      <w:szCs w:val="22"/>
      <w:shd w:val="clear" w:color="auto" w:fill="FFFFFF"/>
      <w:lang w:val="zh-TW"/>
    </w:rPr>
  </w:style>
  <w:style w:type="paragraph" w:customStyle="1" w:styleId="1316">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1317">
    <w:name w:val="样式 标题 2 + (西文) Times New Roman (中文) 仿宋_GB2312 居中 段前: 6 磅 段后:..."/>
    <w:basedOn w:val="4"/>
    <w:qFormat/>
    <w:uiPriority w:val="0"/>
    <w:pPr>
      <w:spacing w:before="120" w:after="120" w:line="360" w:lineRule="auto"/>
      <w:ind w:firstLine="200" w:firstLineChars="200"/>
      <w:jc w:val="left"/>
    </w:pPr>
    <w:rPr>
      <w:rFonts w:ascii="Times New Roman" w:hAnsi="Times New Roman" w:eastAsia="仿宋_GB2312" w:cs="宋体"/>
      <w:szCs w:val="20"/>
    </w:rPr>
  </w:style>
  <w:style w:type="paragraph" w:customStyle="1" w:styleId="1318">
    <w:name w:val="样式 楷体_GB2312 小四 首行缩进:  0.8 厘米 行距: 固定值 28 磅"/>
    <w:basedOn w:val="1"/>
    <w:qFormat/>
    <w:uiPriority w:val="0"/>
    <w:pPr>
      <w:jc w:val="center"/>
    </w:pPr>
    <w:rPr>
      <w:b/>
      <w:bCs/>
      <w:sz w:val="30"/>
      <w:szCs w:val="21"/>
    </w:rPr>
  </w:style>
  <w:style w:type="character" w:customStyle="1" w:styleId="1319">
    <w:name w:val="普通(网站) Char"/>
    <w:basedOn w:val="88"/>
    <w:link w:val="78"/>
    <w:qFormat/>
    <w:locked/>
    <w:uiPriority w:val="0"/>
    <w:rPr>
      <w:rFonts w:ascii="宋体" w:hAnsi="宋体" w:eastAsia="宋体" w:cs="宋体"/>
      <w:kern w:val="0"/>
      <w:sz w:val="24"/>
      <w:szCs w:val="24"/>
    </w:rPr>
  </w:style>
  <w:style w:type="paragraph" w:customStyle="1" w:styleId="1320">
    <w:name w:val="Table Paragraph"/>
    <w:basedOn w:val="1"/>
    <w:qFormat/>
    <w:uiPriority w:val="1"/>
    <w:pPr>
      <w:jc w:val="left"/>
    </w:pPr>
    <w:rPr>
      <w:rFonts w:ascii="Calibri" w:hAnsi="Calibri"/>
      <w:kern w:val="0"/>
      <w:sz w:val="22"/>
      <w:szCs w:val="22"/>
      <w:lang w:eastAsia="en-US"/>
    </w:rPr>
  </w:style>
  <w:style w:type="paragraph" w:customStyle="1" w:styleId="1321">
    <w:name w:val="A　小括号"/>
    <w:basedOn w:val="1"/>
    <w:qFormat/>
    <w:uiPriority w:val="0"/>
    <w:pPr>
      <w:widowControl/>
      <w:numPr>
        <w:ilvl w:val="0"/>
        <w:numId w:val="30"/>
      </w:numPr>
      <w:wordWrap w:val="0"/>
      <w:spacing w:line="360" w:lineRule="auto"/>
      <w:ind w:firstLine="0"/>
      <w:jc w:val="left"/>
    </w:pPr>
    <w:rPr>
      <w:rFonts w:ascii="微软雅黑 Light" w:hAnsi="微软雅黑 Light" w:eastAsia="微软雅黑 Light"/>
      <w:szCs w:val="21"/>
    </w:rPr>
  </w:style>
  <w:style w:type="paragraph" w:customStyle="1" w:styleId="1322">
    <w:name w:val="投标文件"/>
    <w:basedOn w:val="1"/>
    <w:link w:val="1323"/>
    <w:qFormat/>
    <w:uiPriority w:val="0"/>
    <w:pPr>
      <w:spacing w:beforeLines="50" w:afterLines="50" w:line="360" w:lineRule="auto"/>
      <w:jc w:val="center"/>
      <w:outlineLvl w:val="0"/>
    </w:pPr>
    <w:rPr>
      <w:rFonts w:ascii="宋体" w:cs="宋体"/>
      <w:b/>
      <w:sz w:val="44"/>
      <w:szCs w:val="44"/>
    </w:rPr>
  </w:style>
  <w:style w:type="character" w:customStyle="1" w:styleId="1323">
    <w:name w:val="投标文件 Char"/>
    <w:basedOn w:val="88"/>
    <w:link w:val="1322"/>
    <w:qFormat/>
    <w:uiPriority w:val="0"/>
    <w:rPr>
      <w:rFonts w:ascii="宋体" w:hAnsi="Times New Roman" w:eastAsia="宋体" w:cs="宋体"/>
      <w:b/>
      <w:kern w:val="2"/>
      <w:sz w:val="44"/>
      <w:szCs w:val="44"/>
    </w:rPr>
  </w:style>
  <w:style w:type="paragraph" w:customStyle="1" w:styleId="1324">
    <w:name w:val="１副标题"/>
    <w:basedOn w:val="1"/>
    <w:qFormat/>
    <w:uiPriority w:val="0"/>
    <w:pPr>
      <w:widowControl/>
      <w:spacing w:afterLines="50" w:line="360" w:lineRule="auto"/>
      <w:jc w:val="center"/>
    </w:pPr>
    <w:rPr>
      <w:rFonts w:ascii="黑体" w:hAnsi="黑体" w:eastAsia="黑体" w:cs="Tahoma"/>
      <w:bCs/>
      <w:sz w:val="28"/>
      <w:szCs w:val="28"/>
    </w:rPr>
  </w:style>
  <w:style w:type="paragraph" w:customStyle="1" w:styleId="1325">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326">
    <w:name w:val="１正文模板"/>
    <w:basedOn w:val="1"/>
    <w:qFormat/>
    <w:uiPriority w:val="0"/>
    <w:pPr>
      <w:widowControl/>
      <w:wordWrap w:val="0"/>
      <w:overflowPunct w:val="0"/>
      <w:spacing w:line="360" w:lineRule="auto"/>
      <w:ind w:firstLine="420" w:firstLineChars="200"/>
      <w:jc w:val="left"/>
    </w:pPr>
    <w:rPr>
      <w:rFonts w:ascii="微软雅黑 Light" w:hAnsi="微软雅黑 Light" w:eastAsia="微软雅黑 Light"/>
      <w:szCs w:val="21"/>
    </w:rPr>
  </w:style>
  <w:style w:type="character" w:customStyle="1" w:styleId="1327">
    <w:name w:val="fontstyle01"/>
    <w:basedOn w:val="88"/>
    <w:qFormat/>
    <w:uiPriority w:val="0"/>
    <w:rPr>
      <w:rFonts w:hint="eastAsia" w:ascii="宋体" w:hAnsi="宋体" w:eastAsia="宋体"/>
      <w:color w:val="000000"/>
      <w:sz w:val="24"/>
      <w:szCs w:val="24"/>
    </w:rPr>
  </w:style>
  <w:style w:type="paragraph" w:customStyle="1" w:styleId="1328">
    <w:name w:val="Normal_0"/>
    <w:qFormat/>
    <w:uiPriority w:val="0"/>
    <w:pPr>
      <w:widowControl w:val="0"/>
      <w:jc w:val="both"/>
    </w:pPr>
    <w:rPr>
      <w:rFonts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CNPE</Company>
  <Pages>169</Pages>
  <Words>9289</Words>
  <Characters>10359</Characters>
  <Lines>752</Lines>
  <Paragraphs>211</Paragraphs>
  <TotalTime>1</TotalTime>
  <ScaleCrop>false</ScaleCrop>
  <LinksUpToDate>false</LinksUpToDate>
  <CharactersWithSpaces>10742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2025-11-26T07:36:00Z</dcterms:created>
  <dc:creator>赵利辉</dc:creator>
  <cp:lastModifiedBy>GKJY-ZZL</cp:lastModifiedBy>
  <dcterms:modified xsi:type="dcterms:W3CDTF">2025-12-05T05:49:13Z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1C41888A6F3B4C10B66FE9841DBDA055</vt:lpwstr>
  </property>
  <property fmtid="{D5CDD505-2E9C-101B-9397-08002B2CF9AE}" pid="4" name="KSOTemplateDocerSaveRecord">
    <vt:lpwstr>eyJoZGlkIjoiNTdjNjI5YTQ0YmExZDI5ZjUzY2M4YmY3YzIxOWFhNWUiLCJ1c2VySWQiOiI1NjY1NTU3MzUifQ==</vt:lpwstr>
  </property>
</Properties>
</file>