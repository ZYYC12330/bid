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12"/>
    <w:bookmarkEnd w:id="13"/>
    <w:bookmarkEnd w:id="14"/>
    <w:bookmarkEnd w:id="15"/>
    <w:bookmarkEnd w:id="16"/>
    <w:bookmarkEnd w:id="17"/>
    <w:bookmarkEnd w:id="18"/>
    <w:bookmarkEnd w:id="19"/>
    <w:bookmarkEnd w:id="41"/>
    <w:bookmarkEnd w:id="42"/>
    <w:bookmarkEnd w:id="43"/>
    <w:bookmarkEnd w:id="44"/>
    <w:bookmarkEnd w:id="45"/>
    <w:bookmarkEnd w:id="46"/>
    <w:bookmarkEnd w:id="47"/>
    <w:bookmarkEnd w:id="48"/>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2"/>
    <w:bookmarkEnd w:id="371"/>
    <w:bookmarkEnd w:id="373"/>
    <w:bookmarkEnd w:id="374"/>
    <w:bookmarkEnd w:id="375"/>
    <w:bookmarkEnd w:id="376"/>
    <w:bookmarkEnd w:id="377"/>
    <w:bookmarkEnd w:id="378"/>
    <w:bookmarkEnd w:id="379"/>
    <w:bookmarkEnd w:id="392"/>
    <w:bookmarkEnd w:id="393"/>
    <w:bookmarkEnd w:id="394"/>
    <w:bookmarkEnd w:id="395"/>
    <w:bookmarkEnd w:id="396"/>
    <w:bookmarkEnd w:id="397"/>
    <w:bookmarkEnd w:id="398"/>
    <w:bookmarkEnd w:id="409"/>
    <w:bookmarkEnd w:id="410"/>
    <w:bookmarkEnd w:id="411"/>
    <w:bookmarkEnd w:id="412"/>
    <w:bookmarkEnd w:id="413"/>
    <w:bookmarkEnd w:id="414"/>
    <w:bookmarkEnd w:id="415"/>
    <w:bookmarkEnd w:id="416"/>
    <w:bookmarkEnd w:id="509"/>
    <w:bookmarkEnd w:id="515"/>
    <w:bookmarkEnd w:id="519"/>
    <w:bookmarkEnd w:id="520"/>
    <w:bookmarkEnd w:id="521"/>
    <w:bookmarkEnd w:id="522"/>
    <w:bookmarkEnd w:id="523"/>
    <w:bookmarkEnd w:id="524"/>
    <w:bookmarkEnd w:id="525"/>
    <w:bookmarkEnd w:id="526"/>
    <w:p w14:paraId="4A09535B">
      <w:pPr>
        <w:keepNext w:val="0"/>
        <w:keepLines w:val="0"/>
        <w:pageBreakBefore w:val="0"/>
        <w:widowControl/>
        <w:kinsoku/>
        <w:wordWrap w:val="0"/>
        <w:overflowPunct w:val="0"/>
        <w:topLinePunct w:val="0"/>
        <w:autoSpaceDE/>
        <w:autoSpaceDN/>
        <w:bidi w:val="0"/>
        <w:snapToGrid/>
        <w:spacing w:before="360" w:beforeLines="150" w:after="360" w:afterLines="150"/>
        <w:ind w:firstLine="0" w:firstLineChars="0"/>
        <w:jc w:val="center"/>
        <w:rPr>
          <w:rFonts w:ascii="微软雅黑" w:hAnsi="微软雅黑" w:eastAsia="微软雅黑"/>
          <w:b/>
          <w:sz w:val="48"/>
          <w:szCs w:val="48"/>
          <w:highlight w:val="none"/>
          <w:u w:val="words"/>
        </w:rPr>
      </w:pPr>
      <w:r>
        <w:rPr>
          <w:rFonts w:hint="eastAsia" w:ascii="微软雅黑" w:hAnsi="微软雅黑" w:eastAsia="微软雅黑"/>
          <w:b/>
          <w:sz w:val="48"/>
          <w:szCs w:val="48"/>
          <w:highlight w:val="none"/>
          <w:u w:val="words"/>
        </w:rPr>
        <w:t>（项目名称）</w:t>
      </w:r>
    </w:p>
    <w:p w14:paraId="4330D840">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06D03FA6">
      <w:pPr>
        <w:keepNext w:val="0"/>
        <w:keepLines w:val="0"/>
        <w:pageBreakBefore w:val="0"/>
        <w:kinsoku/>
        <w:topLinePunct w:val="0"/>
        <w:autoSpaceDE/>
        <w:autoSpaceDN/>
        <w:bidi w:val="0"/>
        <w:snapToGrid/>
        <w:ind w:firstLine="0" w:firstLineChars="0"/>
        <w:jc w:val="center"/>
        <w:rPr>
          <w:rFonts w:eastAsia="黑体"/>
          <w:sz w:val="20"/>
          <w:szCs w:val="20"/>
          <w:highlight w:val="none"/>
        </w:rPr>
      </w:pPr>
    </w:p>
    <w:p w14:paraId="0B764426">
      <w:pPr>
        <w:keepNext w:val="0"/>
        <w:keepLines w:val="0"/>
        <w:pageBreakBefore w:val="0"/>
        <w:kinsoku/>
        <w:topLinePunct w:val="0"/>
        <w:autoSpaceDE/>
        <w:autoSpaceDN/>
        <w:bidi w:val="0"/>
        <w:snapToGrid/>
        <w:ind w:firstLine="0" w:firstLineChars="0"/>
        <w:jc w:val="center"/>
        <w:rPr>
          <w:rFonts w:eastAsia="黑体"/>
          <w:sz w:val="44"/>
          <w:szCs w:val="44"/>
          <w:highlight w:val="none"/>
        </w:rPr>
      </w:pPr>
      <w:r>
        <w:rPr>
          <w:rFonts w:eastAsia="黑体"/>
          <w:sz w:val="44"/>
          <w:szCs w:val="44"/>
          <w:highlight w:val="none"/>
        </w:rPr>
        <w:t>商务标</w:t>
      </w:r>
    </w:p>
    <w:p w14:paraId="44923F85">
      <w:pPr>
        <w:pStyle w:val="83"/>
        <w:keepNext w:val="0"/>
        <w:keepLines w:val="0"/>
        <w:pageBreakBefore w:val="0"/>
        <w:kinsoku/>
        <w:topLinePunct w:val="0"/>
        <w:autoSpaceDE/>
        <w:autoSpaceDN/>
        <w:bidi w:val="0"/>
        <w:snapToGrid/>
        <w:ind w:firstLine="0" w:firstLineChars="0"/>
        <w:jc w:val="center"/>
        <w:rPr>
          <w:highlight w:val="none"/>
        </w:rPr>
      </w:pPr>
    </w:p>
    <w:p w14:paraId="789C63C9">
      <w:pPr>
        <w:keepNext w:val="0"/>
        <w:keepLines w:val="0"/>
        <w:pageBreakBefore w:val="0"/>
        <w:kinsoku/>
        <w:topLinePunct w:val="0"/>
        <w:autoSpaceDE/>
        <w:autoSpaceDN/>
        <w:bidi w:val="0"/>
        <w:snapToGrid/>
        <w:ind w:firstLine="0" w:firstLineChars="0"/>
        <w:jc w:val="center"/>
        <w:rPr>
          <w:rFonts w:eastAsia="黑体"/>
          <w:sz w:val="28"/>
          <w:szCs w:val="28"/>
          <w:highlight w:val="none"/>
        </w:rPr>
      </w:pPr>
      <w:r>
        <w:rPr>
          <w:rFonts w:hint="eastAsia" w:eastAsia="黑体"/>
          <w:sz w:val="28"/>
          <w:szCs w:val="28"/>
          <w:highlight w:val="none"/>
          <w:lang w:eastAsia="zh-CN"/>
        </w:rPr>
        <w:t>招标编号：</w:t>
      </w:r>
      <w:bookmarkStart w:id="614" w:name="_GoBack"/>
      <w:bookmarkEnd w:id="614"/>
    </w:p>
    <w:p w14:paraId="2E008CE8">
      <w:pPr>
        <w:spacing w:before="3840" w:beforeLines="1600" w:line="360" w:lineRule="auto"/>
        <w:ind w:firstLine="2380" w:firstLineChars="850"/>
        <w:rPr>
          <w:rFonts w:eastAsia="黑体"/>
          <w:sz w:val="28"/>
          <w:szCs w:val="28"/>
          <w:highlight w:val="none"/>
        </w:rPr>
      </w:pPr>
      <w:r>
        <w:rPr>
          <w:rFonts w:eastAsia="黑体"/>
          <w:sz w:val="28"/>
          <w:szCs w:val="28"/>
          <w:highlight w:val="none"/>
        </w:rPr>
        <w:t>招标人：中国核电工程有限公司</w:t>
      </w:r>
    </w:p>
    <w:p w14:paraId="07149444">
      <w:pPr>
        <w:jc w:val="center"/>
        <w:rPr>
          <w:rFonts w:eastAsia="黑体"/>
          <w:sz w:val="28"/>
          <w:szCs w:val="28"/>
          <w:highlight w:val="none"/>
        </w:rPr>
      </w:pPr>
      <w:r>
        <w:rPr>
          <w:rFonts w:hint="eastAsia" w:eastAsia="黑体"/>
          <w:sz w:val="28"/>
          <w:szCs w:val="28"/>
          <w:highlight w:val="none"/>
        </w:rPr>
        <w:t xml:space="preserve">       招标代理机构：北京国科军友工程咨询有限公司</w:t>
      </w:r>
    </w:p>
    <w:p w14:paraId="6E887B6A">
      <w:pPr>
        <w:widowControl/>
        <w:ind w:firstLine="2520" w:firstLineChars="900"/>
        <w:rPr>
          <w:rFonts w:eastAsia="黑体"/>
          <w:sz w:val="28"/>
          <w:szCs w:val="28"/>
          <w:highlight w:val="none"/>
        </w:rPr>
      </w:pPr>
      <w:r>
        <w:rPr>
          <w:rFonts w:hint="eastAsia" w:eastAsia="黑体"/>
          <w:sz w:val="28"/>
          <w:szCs w:val="28"/>
          <w:highlight w:val="none"/>
        </w:rPr>
        <w:t>投标人：</w:t>
      </w:r>
      <w:r>
        <w:rPr>
          <w:rFonts w:hint="eastAsia" w:eastAsia="黑体"/>
          <w:sz w:val="28"/>
          <w:szCs w:val="28"/>
          <w:highlight w:val="none"/>
          <w:u w:val="single"/>
        </w:rPr>
        <w:t xml:space="preserve">　　　　　　　　　　 </w:t>
      </w:r>
      <w:r>
        <w:rPr>
          <w:rFonts w:hint="eastAsia" w:eastAsia="黑体"/>
          <w:sz w:val="28"/>
          <w:szCs w:val="28"/>
          <w:highlight w:val="none"/>
          <w:u w:val="single"/>
          <w:lang w:eastAsia="zh-CN"/>
        </w:rPr>
        <w:t>（</w:t>
      </w:r>
      <w:r>
        <w:rPr>
          <w:rFonts w:hint="eastAsia" w:eastAsia="黑体"/>
          <w:sz w:val="28"/>
          <w:szCs w:val="28"/>
          <w:highlight w:val="none"/>
          <w:u w:val="single"/>
          <w:lang w:val="en-US" w:eastAsia="zh-CN"/>
        </w:rPr>
        <w:t>盖章</w:t>
      </w:r>
      <w:r>
        <w:rPr>
          <w:rFonts w:hint="eastAsia" w:eastAsia="黑体"/>
          <w:sz w:val="28"/>
          <w:szCs w:val="28"/>
          <w:highlight w:val="none"/>
          <w:u w:val="single"/>
          <w:lang w:eastAsia="zh-CN"/>
        </w:rPr>
        <w:t>）</w:t>
      </w:r>
    </w:p>
    <w:p w14:paraId="3E9B04A0">
      <w:pPr>
        <w:spacing w:after="240" w:afterLines="100" w:line="540" w:lineRule="exact"/>
        <w:jc w:val="center"/>
        <w:rPr>
          <w:b/>
          <w:bCs/>
          <w:sz w:val="28"/>
          <w:szCs w:val="28"/>
          <w:highlight w:val="none"/>
        </w:rPr>
      </w:pP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年</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hint="eastAsia" w:ascii="宋体" w:hAnsi="宋体" w:eastAsiaTheme="minorEastAsia" w:cstheme="minorBidi"/>
          <w:kern w:val="0"/>
          <w:sz w:val="28"/>
          <w:szCs w:val="28"/>
          <w:highlight w:val="none"/>
        </w:rPr>
        <w:t xml:space="preserve"> </w:t>
      </w:r>
      <w:r>
        <w:rPr>
          <w:rFonts w:ascii="宋体" w:hAnsi="宋体" w:eastAsiaTheme="minorEastAsia" w:cstheme="minorBidi"/>
          <w:kern w:val="0"/>
          <w:sz w:val="28"/>
          <w:szCs w:val="28"/>
          <w:highlight w:val="none"/>
        </w:rPr>
        <w:t>月</w:t>
      </w:r>
      <w:r>
        <w:rPr>
          <w:rFonts w:hint="eastAsia" w:ascii="宋体" w:hAnsi="宋体" w:eastAsiaTheme="minorEastAsia" w:cstheme="minorBidi"/>
          <w:kern w:val="0"/>
          <w:sz w:val="28"/>
          <w:szCs w:val="28"/>
          <w:highlight w:val="none"/>
        </w:rPr>
        <w:t xml:space="preserve"> </w:t>
      </w:r>
      <w:r>
        <w:rPr>
          <w:rFonts w:hint="eastAsia" w:ascii="宋体" w:hAnsi="宋体" w:eastAsiaTheme="minorEastAsia" w:cstheme="minorBidi"/>
          <w:kern w:val="0"/>
          <w:sz w:val="28"/>
          <w:szCs w:val="28"/>
          <w:highlight w:val="none"/>
          <w:u w:val="single"/>
        </w:rPr>
        <w:t xml:space="preserve">     </w:t>
      </w:r>
      <w:r>
        <w:rPr>
          <w:rFonts w:ascii="宋体" w:hAnsi="宋体" w:eastAsiaTheme="minorEastAsia" w:cstheme="minorBidi"/>
          <w:kern w:val="0"/>
          <w:sz w:val="28"/>
          <w:szCs w:val="28"/>
          <w:highlight w:val="none"/>
        </w:rPr>
        <w:t>日</w:t>
      </w:r>
    </w:p>
    <w:p w14:paraId="4674F8DC">
      <w:pPr>
        <w:rPr>
          <w:rFonts w:eastAsia="黑体"/>
          <w:sz w:val="28"/>
          <w:szCs w:val="28"/>
          <w:highlight w:val="none"/>
        </w:rPr>
      </w:pPr>
      <w:r>
        <w:rPr>
          <w:rFonts w:eastAsia="黑体"/>
          <w:sz w:val="28"/>
          <w:szCs w:val="28"/>
          <w:highlight w:val="none"/>
        </w:rPr>
        <w:br w:type="page"/>
      </w:r>
    </w:p>
    <w:p w14:paraId="37D96F5E">
      <w:pPr>
        <w:rPr>
          <w:rFonts w:eastAsia="黑体"/>
          <w:sz w:val="28"/>
          <w:szCs w:val="28"/>
          <w:highlight w:val="none"/>
        </w:rPr>
      </w:pPr>
    </w:p>
    <w:p w14:paraId="7B1A2B9C">
      <w:pPr>
        <w:spacing w:line="360" w:lineRule="auto"/>
        <w:ind w:left="420" w:leftChars="200"/>
        <w:jc w:val="center"/>
        <w:rPr>
          <w:rFonts w:eastAsia="黑体"/>
          <w:sz w:val="28"/>
          <w:szCs w:val="28"/>
          <w:highlight w:val="none"/>
        </w:rPr>
      </w:pPr>
      <w:r>
        <w:rPr>
          <w:rFonts w:eastAsia="黑体"/>
          <w:sz w:val="28"/>
          <w:szCs w:val="28"/>
          <w:highlight w:val="none"/>
        </w:rPr>
        <w:t>目录</w:t>
      </w:r>
    </w:p>
    <w:p w14:paraId="6DA38388">
      <w:pPr>
        <w:spacing w:line="360" w:lineRule="auto"/>
        <w:ind w:left="420" w:leftChars="200"/>
        <w:rPr>
          <w:sz w:val="24"/>
          <w:highlight w:val="none"/>
        </w:rPr>
      </w:pPr>
      <w:r>
        <w:rPr>
          <w:sz w:val="24"/>
          <w:highlight w:val="none"/>
        </w:rPr>
        <w:t>一、</w:t>
      </w:r>
      <w:r>
        <w:rPr>
          <w:rFonts w:hint="eastAsia"/>
          <w:sz w:val="24"/>
          <w:highlight w:val="none"/>
        </w:rPr>
        <w:t>法定代表人（单位负责人）身份证明、</w:t>
      </w:r>
      <w:r>
        <w:rPr>
          <w:sz w:val="24"/>
          <w:highlight w:val="none"/>
        </w:rPr>
        <w:t>授权委托书</w:t>
      </w:r>
    </w:p>
    <w:p w14:paraId="4B2FB2BA">
      <w:pPr>
        <w:spacing w:line="360" w:lineRule="auto"/>
        <w:ind w:left="420" w:leftChars="200"/>
        <w:rPr>
          <w:sz w:val="24"/>
          <w:highlight w:val="none"/>
        </w:rPr>
      </w:pPr>
      <w:r>
        <w:rPr>
          <w:sz w:val="24"/>
          <w:highlight w:val="none"/>
        </w:rPr>
        <w:t>二、</w:t>
      </w:r>
      <w:r>
        <w:rPr>
          <w:rFonts w:hint="eastAsia"/>
          <w:sz w:val="24"/>
          <w:highlight w:val="none"/>
        </w:rPr>
        <w:t>联合体协议（不适用）</w:t>
      </w:r>
    </w:p>
    <w:p w14:paraId="4DCEB2C6">
      <w:pPr>
        <w:spacing w:line="360" w:lineRule="auto"/>
        <w:ind w:left="420" w:leftChars="200"/>
        <w:rPr>
          <w:sz w:val="24"/>
          <w:highlight w:val="none"/>
        </w:rPr>
      </w:pPr>
      <w:r>
        <w:rPr>
          <w:sz w:val="24"/>
          <w:highlight w:val="none"/>
        </w:rPr>
        <w:t>三、投标函</w:t>
      </w:r>
    </w:p>
    <w:p w14:paraId="125A9DC5">
      <w:pPr>
        <w:spacing w:line="360" w:lineRule="auto"/>
        <w:ind w:left="420" w:leftChars="200"/>
        <w:rPr>
          <w:sz w:val="24"/>
          <w:highlight w:val="none"/>
        </w:rPr>
      </w:pPr>
      <w:r>
        <w:rPr>
          <w:sz w:val="24"/>
          <w:highlight w:val="none"/>
        </w:rPr>
        <w:t>四、投标保证金</w:t>
      </w:r>
    </w:p>
    <w:p w14:paraId="3FE82C96">
      <w:pPr>
        <w:spacing w:line="360" w:lineRule="auto"/>
        <w:ind w:left="420" w:leftChars="200"/>
        <w:rPr>
          <w:sz w:val="24"/>
          <w:highlight w:val="none"/>
        </w:rPr>
      </w:pPr>
      <w:r>
        <w:rPr>
          <w:sz w:val="24"/>
          <w:highlight w:val="none"/>
        </w:rPr>
        <w:t>五、投标报价</w:t>
      </w:r>
    </w:p>
    <w:p w14:paraId="2D5A38AC">
      <w:pPr>
        <w:spacing w:line="360" w:lineRule="auto"/>
        <w:ind w:left="420" w:leftChars="200"/>
        <w:rPr>
          <w:sz w:val="24"/>
          <w:highlight w:val="none"/>
        </w:rPr>
      </w:pPr>
      <w:r>
        <w:rPr>
          <w:rFonts w:hint="eastAsia"/>
          <w:sz w:val="24"/>
          <w:highlight w:val="none"/>
        </w:rPr>
        <w:t>六</w:t>
      </w:r>
      <w:r>
        <w:rPr>
          <w:sz w:val="24"/>
          <w:highlight w:val="none"/>
        </w:rPr>
        <w:t>、投标保密承诺函</w:t>
      </w:r>
    </w:p>
    <w:p w14:paraId="1A982800">
      <w:pPr>
        <w:spacing w:line="360" w:lineRule="auto"/>
        <w:ind w:left="420" w:leftChars="200"/>
        <w:rPr>
          <w:sz w:val="24"/>
          <w:highlight w:val="none"/>
        </w:rPr>
      </w:pPr>
      <w:r>
        <w:rPr>
          <w:rFonts w:hint="eastAsia"/>
          <w:sz w:val="24"/>
          <w:highlight w:val="none"/>
        </w:rPr>
        <w:t>七</w:t>
      </w:r>
      <w:r>
        <w:rPr>
          <w:sz w:val="24"/>
          <w:highlight w:val="none"/>
        </w:rPr>
        <w:t>、</w:t>
      </w:r>
      <w:r>
        <w:rPr>
          <w:rFonts w:hint="eastAsia"/>
          <w:sz w:val="24"/>
          <w:highlight w:val="none"/>
        </w:rPr>
        <w:t>关于标密文件有关情况的声明</w:t>
      </w:r>
    </w:p>
    <w:p w14:paraId="4C98207A">
      <w:pPr>
        <w:spacing w:line="360" w:lineRule="auto"/>
        <w:ind w:left="420" w:leftChars="200"/>
        <w:rPr>
          <w:sz w:val="24"/>
          <w:highlight w:val="none"/>
        </w:rPr>
      </w:pPr>
      <w:r>
        <w:rPr>
          <w:rFonts w:hint="eastAsia"/>
          <w:sz w:val="24"/>
          <w:highlight w:val="none"/>
        </w:rPr>
        <w:t>八、</w:t>
      </w:r>
      <w:r>
        <w:rPr>
          <w:sz w:val="24"/>
          <w:highlight w:val="none"/>
        </w:rPr>
        <w:t>资格审查资料</w:t>
      </w:r>
    </w:p>
    <w:p w14:paraId="40C5CE37">
      <w:pPr>
        <w:spacing w:line="360" w:lineRule="auto"/>
        <w:ind w:left="420" w:leftChars="200"/>
        <w:rPr>
          <w:sz w:val="24"/>
          <w:highlight w:val="none"/>
        </w:rPr>
      </w:pPr>
      <w:r>
        <w:rPr>
          <w:rFonts w:hint="eastAsia"/>
          <w:sz w:val="24"/>
          <w:highlight w:val="none"/>
        </w:rPr>
        <w:t>九、商务偏离表</w:t>
      </w:r>
    </w:p>
    <w:p w14:paraId="46C5043B">
      <w:pPr>
        <w:widowControl/>
        <w:jc w:val="left"/>
        <w:rPr>
          <w:highlight w:val="none"/>
        </w:rPr>
      </w:pPr>
      <w:r>
        <w:rPr>
          <w:highlight w:val="none"/>
        </w:rPr>
        <w:br w:type="page"/>
      </w:r>
    </w:p>
    <w:p w14:paraId="4EF14FD9">
      <w:pPr>
        <w:pStyle w:val="4"/>
        <w:spacing w:after="312"/>
        <w:jc w:val="center"/>
        <w:rPr>
          <w:highlight w:val="none"/>
        </w:rPr>
      </w:pPr>
      <w:r>
        <w:rPr>
          <w:b w:val="0"/>
          <w:bCs w:val="0"/>
          <w:highlight w:val="none"/>
        </w:rPr>
        <w:t>一、</w:t>
      </w:r>
      <w:r>
        <w:rPr>
          <w:rFonts w:hint="eastAsia"/>
          <w:b w:val="0"/>
          <w:bCs w:val="0"/>
          <w:highlight w:val="none"/>
        </w:rPr>
        <w:t>法定代表人（单位负责人）身份证明</w:t>
      </w:r>
    </w:p>
    <w:p w14:paraId="6B69DF1C">
      <w:pPr>
        <w:autoSpaceDE w:val="0"/>
        <w:autoSpaceDN w:val="0"/>
        <w:adjustRightInd w:val="0"/>
        <w:spacing w:line="360" w:lineRule="auto"/>
        <w:jc w:val="left"/>
        <w:rPr>
          <w:sz w:val="24"/>
          <w:highlight w:val="none"/>
        </w:rPr>
      </w:pPr>
    </w:p>
    <w:p w14:paraId="78AA4A65">
      <w:pPr>
        <w:autoSpaceDE w:val="0"/>
        <w:autoSpaceDN w:val="0"/>
        <w:adjustRightInd w:val="0"/>
        <w:spacing w:line="440" w:lineRule="exact"/>
        <w:jc w:val="left"/>
        <w:rPr>
          <w:sz w:val="24"/>
          <w:highlight w:val="none"/>
        </w:rPr>
      </w:pPr>
      <w:r>
        <w:rPr>
          <w:sz w:val="24"/>
          <w:highlight w:val="none"/>
        </w:rPr>
        <w:t>投标人名称：</w:t>
      </w:r>
      <w:r>
        <w:rPr>
          <w:rFonts w:hint="eastAsia"/>
          <w:sz w:val="24"/>
          <w:highlight w:val="none"/>
          <w:u w:val="single"/>
        </w:rPr>
        <w:t xml:space="preserve">              </w:t>
      </w:r>
    </w:p>
    <w:p w14:paraId="6DD94194">
      <w:pPr>
        <w:autoSpaceDE w:val="0"/>
        <w:autoSpaceDN w:val="0"/>
        <w:adjustRightInd w:val="0"/>
        <w:spacing w:line="440" w:lineRule="exact"/>
        <w:jc w:val="left"/>
        <w:rPr>
          <w:sz w:val="24"/>
          <w:highlight w:val="none"/>
        </w:rPr>
      </w:pPr>
      <w:r>
        <w:rPr>
          <w:sz w:val="24"/>
          <w:highlight w:val="none"/>
        </w:rPr>
        <w:t>姓名：</w:t>
      </w:r>
      <w:r>
        <w:rPr>
          <w:rFonts w:hint="eastAsia"/>
          <w:sz w:val="24"/>
          <w:highlight w:val="none"/>
          <w:u w:val="single"/>
        </w:rPr>
        <w:t xml:space="preserve">     </w:t>
      </w:r>
      <w:r>
        <w:rPr>
          <w:sz w:val="24"/>
          <w:highlight w:val="none"/>
        </w:rPr>
        <w:t>性别：</w:t>
      </w:r>
      <w:r>
        <w:rPr>
          <w:rFonts w:hint="eastAsia"/>
          <w:sz w:val="24"/>
          <w:highlight w:val="none"/>
          <w:u w:val="single"/>
        </w:rPr>
        <w:t xml:space="preserve">    </w:t>
      </w:r>
      <w:r>
        <w:rPr>
          <w:rFonts w:hint="eastAsia"/>
          <w:sz w:val="24"/>
          <w:highlight w:val="none"/>
        </w:rPr>
        <w:t xml:space="preserve"> </w:t>
      </w:r>
      <w:r>
        <w:rPr>
          <w:sz w:val="24"/>
          <w:highlight w:val="none"/>
        </w:rPr>
        <w:t>年龄：</w:t>
      </w:r>
      <w:r>
        <w:rPr>
          <w:rFonts w:hint="eastAsia"/>
          <w:sz w:val="24"/>
          <w:highlight w:val="none"/>
          <w:u w:val="single"/>
        </w:rPr>
        <w:t xml:space="preserve">     </w:t>
      </w:r>
      <w:r>
        <w:rPr>
          <w:sz w:val="24"/>
          <w:highlight w:val="none"/>
        </w:rPr>
        <w:t>职务：</w:t>
      </w:r>
      <w:r>
        <w:rPr>
          <w:rFonts w:hint="eastAsia"/>
          <w:sz w:val="24"/>
          <w:highlight w:val="none"/>
          <w:u w:val="single"/>
        </w:rPr>
        <w:t xml:space="preserve">     </w:t>
      </w:r>
    </w:p>
    <w:p w14:paraId="27E2FB39">
      <w:pPr>
        <w:autoSpaceDE w:val="0"/>
        <w:autoSpaceDN w:val="0"/>
        <w:adjustRightInd w:val="0"/>
        <w:spacing w:line="440" w:lineRule="exact"/>
        <w:jc w:val="left"/>
        <w:rPr>
          <w:sz w:val="24"/>
          <w:highlight w:val="none"/>
        </w:rPr>
      </w:pPr>
      <w:r>
        <w:rPr>
          <w:sz w:val="24"/>
          <w:highlight w:val="none"/>
        </w:rPr>
        <w:t>系</w:t>
      </w:r>
      <w:r>
        <w:rPr>
          <w:rFonts w:hint="eastAsia"/>
          <w:sz w:val="24"/>
          <w:highlight w:val="none"/>
        </w:rPr>
        <w:t xml:space="preserve"> </w:t>
      </w:r>
      <w:r>
        <w:rPr>
          <w:rFonts w:hint="eastAsia"/>
          <w:sz w:val="24"/>
          <w:highlight w:val="none"/>
          <w:u w:val="single"/>
        </w:rPr>
        <w:t xml:space="preserve">            </w:t>
      </w:r>
      <w:r>
        <w:rPr>
          <w:sz w:val="24"/>
          <w:highlight w:val="none"/>
        </w:rPr>
        <w:t>（投标人名称）的法定代表人（单位负责人）。</w:t>
      </w:r>
    </w:p>
    <w:p w14:paraId="7E5CA353">
      <w:pPr>
        <w:autoSpaceDE w:val="0"/>
        <w:autoSpaceDN w:val="0"/>
        <w:adjustRightInd w:val="0"/>
        <w:spacing w:line="440" w:lineRule="exact"/>
        <w:ind w:firstLine="480" w:firstLineChars="200"/>
        <w:jc w:val="left"/>
        <w:rPr>
          <w:sz w:val="24"/>
          <w:highlight w:val="none"/>
        </w:rPr>
      </w:pPr>
      <w:r>
        <w:rPr>
          <w:sz w:val="24"/>
          <w:highlight w:val="none"/>
        </w:rPr>
        <w:t>特此证明。</w:t>
      </w:r>
    </w:p>
    <w:p w14:paraId="6792F207">
      <w:pPr>
        <w:autoSpaceDE w:val="0"/>
        <w:autoSpaceDN w:val="0"/>
        <w:adjustRightInd w:val="0"/>
        <w:spacing w:line="440" w:lineRule="exact"/>
        <w:ind w:firstLine="480" w:firstLineChars="200"/>
        <w:jc w:val="left"/>
        <w:rPr>
          <w:sz w:val="24"/>
          <w:highlight w:val="none"/>
        </w:rPr>
      </w:pPr>
    </w:p>
    <w:p w14:paraId="41011A8F">
      <w:pPr>
        <w:autoSpaceDE w:val="0"/>
        <w:autoSpaceDN w:val="0"/>
        <w:adjustRightInd w:val="0"/>
        <w:spacing w:line="440" w:lineRule="exact"/>
        <w:jc w:val="left"/>
        <w:rPr>
          <w:sz w:val="24"/>
          <w:highlight w:val="none"/>
        </w:rPr>
      </w:pPr>
      <w:r>
        <w:rPr>
          <w:sz w:val="24"/>
          <w:highlight w:val="none"/>
        </w:rPr>
        <w:t>附：法定代表人（单位负责人）身份证复印件。</w:t>
      </w:r>
    </w:p>
    <w:p w14:paraId="622335A4">
      <w:pPr>
        <w:autoSpaceDE w:val="0"/>
        <w:autoSpaceDN w:val="0"/>
        <w:adjustRightInd w:val="0"/>
        <w:spacing w:line="440" w:lineRule="exact"/>
        <w:jc w:val="left"/>
        <w:rPr>
          <w:sz w:val="24"/>
          <w:highlight w:val="none"/>
        </w:rPr>
      </w:pPr>
      <w:r>
        <w:rPr>
          <w:sz w:val="24"/>
          <w:highlight w:val="none"/>
        </w:rPr>
        <mc:AlternateContent>
          <mc:Choice Requires="wps">
            <w:drawing>
              <wp:anchor distT="0" distB="0" distL="114300" distR="114300" simplePos="0" relativeHeight="251660288" behindDoc="0" locked="0" layoutInCell="1" allowOverlap="1">
                <wp:simplePos x="0" y="0"/>
                <wp:positionH relativeFrom="column">
                  <wp:posOffset>2707005</wp:posOffset>
                </wp:positionH>
                <wp:positionV relativeFrom="paragraph">
                  <wp:posOffset>172720</wp:posOffset>
                </wp:positionV>
                <wp:extent cx="2486025" cy="1390650"/>
                <wp:effectExtent l="4445" t="4445" r="5080" b="14605"/>
                <wp:wrapNone/>
                <wp:docPr id="2" name="矩形 2"/>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A954398"/>
                        </w:txbxContent>
                      </wps:txbx>
                      <wps:bodyPr upright="1"/>
                    </wps:wsp>
                  </a:graphicData>
                </a:graphic>
              </wp:anchor>
            </w:drawing>
          </mc:Choice>
          <mc:Fallback>
            <w:pict>
              <v:rect id="_x0000_s1026" o:spid="_x0000_s1026" o:spt="1" style="position:absolute;left:0pt;margin-left:213.15pt;margin-top:13.6pt;height:109.5pt;width:195.75pt;z-index:251660288;mso-width-relative:page;mso-height-relative:page;" fillcolor="#FFFFFF" filled="t" stroked="t" coordsize="21600,21600" o:gfxdata="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iiumnYAAAACgEAAA8AAAAAAAAAAQAgAAAAIgAA&#10;AGRycy9kb3ducmV2LnhtbFBLAQIUABQAAAAIAIdO4kDzx5SVCAIAADgEAAAOAAAAAAAAAAEAIAAA&#10;ACcBAABkcnMvZTJvRG9jLnhtbFBLBQYAAAAABgAGAFkBAAChBQAAAAA=&#10;">
                <v:fill on="t" focussize="0,0"/>
                <v:stroke color="#000000" joinstyle="miter"/>
                <v:imagedata o:title=""/>
                <o:lock v:ext="edit" aspectratio="f"/>
                <v:textbox>
                  <w:txbxContent>
                    <w:p w14:paraId="7A954398"/>
                  </w:txbxContent>
                </v:textbox>
              </v:rect>
            </w:pict>
          </mc:Fallback>
        </mc:AlternateContent>
      </w:r>
      <w:r>
        <w:rPr>
          <w:sz w:val="24"/>
          <w:highlight w:val="none"/>
        </w:rPr>
        <mc:AlternateContent>
          <mc:Choice Requires="wps">
            <w:drawing>
              <wp:anchor distT="0" distB="0" distL="114300" distR="114300" simplePos="0" relativeHeight="251659264" behindDoc="0" locked="0" layoutInCell="1" allowOverlap="1">
                <wp:simplePos x="0" y="0"/>
                <wp:positionH relativeFrom="column">
                  <wp:posOffset>106680</wp:posOffset>
                </wp:positionH>
                <wp:positionV relativeFrom="paragraph">
                  <wp:posOffset>163195</wp:posOffset>
                </wp:positionV>
                <wp:extent cx="2486025" cy="1390650"/>
                <wp:effectExtent l="4445" t="4445" r="5080" b="14605"/>
                <wp:wrapNone/>
                <wp:docPr id="3" name="矩形 3"/>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54A2A9A6"/>
                        </w:txbxContent>
                      </wps:txbx>
                      <wps:bodyPr upright="1"/>
                    </wps:wsp>
                  </a:graphicData>
                </a:graphic>
              </wp:anchor>
            </w:drawing>
          </mc:Choice>
          <mc:Fallback>
            <w:pict>
              <v:rect id="_x0000_s1026" o:spid="_x0000_s1026" o:spt="1" style="position:absolute;left:0pt;margin-left:8.4pt;margin-top:12.85pt;height:109.5pt;width:195.75pt;z-index:251659264;mso-width-relative:page;mso-height-relative:page;" fillcolor="#FFFFFF" filled="t" stroked="t" coordsize="21600,21600" o:gfxdata="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hO2d3XAAAACQEAAA8AAAAAAAAAAQAgAAAAIgAA&#10;AGRycy9kb3ducmV2LnhtbFBLAQIUABQAAAAIAIdO4kBjhStBCQIAADgEAAAOAAAAAAAAAAEAIAAA&#10;ACYBAABkcnMvZTJvRG9jLnhtbFBLBQYAAAAABgAGAFkBAAChBQAAAAA=&#10;">
                <v:fill on="t" focussize="0,0"/>
                <v:stroke color="#000000" joinstyle="miter"/>
                <v:imagedata o:title=""/>
                <o:lock v:ext="edit" aspectratio="f"/>
                <v:textbox>
                  <w:txbxContent>
                    <w:p w14:paraId="54A2A9A6"/>
                  </w:txbxContent>
                </v:textbox>
              </v:rect>
            </w:pict>
          </mc:Fallback>
        </mc:AlternateContent>
      </w:r>
    </w:p>
    <w:p w14:paraId="5F999C30">
      <w:pPr>
        <w:autoSpaceDE w:val="0"/>
        <w:autoSpaceDN w:val="0"/>
        <w:adjustRightInd w:val="0"/>
        <w:spacing w:line="440" w:lineRule="exact"/>
        <w:jc w:val="left"/>
        <w:rPr>
          <w:sz w:val="24"/>
          <w:highlight w:val="none"/>
        </w:rPr>
      </w:pPr>
    </w:p>
    <w:p w14:paraId="1D3956F0">
      <w:pPr>
        <w:autoSpaceDE w:val="0"/>
        <w:autoSpaceDN w:val="0"/>
        <w:adjustRightInd w:val="0"/>
        <w:spacing w:line="440" w:lineRule="exact"/>
        <w:jc w:val="left"/>
        <w:rPr>
          <w:sz w:val="24"/>
          <w:highlight w:val="none"/>
        </w:rPr>
      </w:pPr>
    </w:p>
    <w:p w14:paraId="57C4B59E">
      <w:pPr>
        <w:autoSpaceDE w:val="0"/>
        <w:autoSpaceDN w:val="0"/>
        <w:adjustRightInd w:val="0"/>
        <w:spacing w:line="440" w:lineRule="exact"/>
        <w:jc w:val="left"/>
        <w:rPr>
          <w:sz w:val="24"/>
          <w:highlight w:val="none"/>
        </w:rPr>
      </w:pPr>
    </w:p>
    <w:p w14:paraId="08213C82">
      <w:pPr>
        <w:autoSpaceDE w:val="0"/>
        <w:autoSpaceDN w:val="0"/>
        <w:adjustRightInd w:val="0"/>
        <w:spacing w:line="440" w:lineRule="exact"/>
        <w:jc w:val="left"/>
        <w:rPr>
          <w:sz w:val="24"/>
          <w:highlight w:val="none"/>
        </w:rPr>
      </w:pPr>
    </w:p>
    <w:p w14:paraId="2EEF29C0">
      <w:pPr>
        <w:autoSpaceDE w:val="0"/>
        <w:autoSpaceDN w:val="0"/>
        <w:adjustRightInd w:val="0"/>
        <w:spacing w:line="440" w:lineRule="exact"/>
        <w:jc w:val="left"/>
        <w:rPr>
          <w:sz w:val="24"/>
          <w:highlight w:val="none"/>
        </w:rPr>
      </w:pPr>
    </w:p>
    <w:p w14:paraId="29E07A15">
      <w:pPr>
        <w:autoSpaceDE w:val="0"/>
        <w:autoSpaceDN w:val="0"/>
        <w:adjustRightInd w:val="0"/>
        <w:spacing w:line="440" w:lineRule="exact"/>
        <w:jc w:val="left"/>
        <w:rPr>
          <w:sz w:val="24"/>
          <w:highlight w:val="none"/>
        </w:rPr>
      </w:pPr>
    </w:p>
    <w:p w14:paraId="19EDF846">
      <w:pPr>
        <w:autoSpaceDE w:val="0"/>
        <w:autoSpaceDN w:val="0"/>
        <w:adjustRightInd w:val="0"/>
        <w:spacing w:line="440" w:lineRule="exact"/>
        <w:jc w:val="left"/>
        <w:rPr>
          <w:sz w:val="24"/>
          <w:highlight w:val="none"/>
        </w:rPr>
      </w:pPr>
    </w:p>
    <w:p w14:paraId="48561CC7">
      <w:pPr>
        <w:autoSpaceDE w:val="0"/>
        <w:autoSpaceDN w:val="0"/>
        <w:adjustRightInd w:val="0"/>
        <w:spacing w:line="440" w:lineRule="exact"/>
        <w:jc w:val="right"/>
        <w:rPr>
          <w:sz w:val="24"/>
          <w:highlight w:val="none"/>
        </w:rPr>
      </w:pPr>
      <w:r>
        <w:rPr>
          <w:sz w:val="24"/>
          <w:highlight w:val="none"/>
        </w:rPr>
        <w:t>投标人：</w:t>
      </w:r>
      <w:r>
        <w:rPr>
          <w:rFonts w:hint="eastAsia"/>
          <w:sz w:val="24"/>
          <w:highlight w:val="none"/>
          <w:u w:val="single"/>
        </w:rPr>
        <w:t xml:space="preserve">         </w:t>
      </w:r>
      <w:r>
        <w:rPr>
          <w:sz w:val="24"/>
          <w:highlight w:val="none"/>
        </w:rPr>
        <w:t>（盖单位</w:t>
      </w:r>
      <w:r>
        <w:rPr>
          <w:rFonts w:hint="eastAsia"/>
          <w:sz w:val="24"/>
          <w:highlight w:val="none"/>
        </w:rPr>
        <w:t>公章</w:t>
      </w:r>
      <w:r>
        <w:rPr>
          <w:sz w:val="24"/>
          <w:highlight w:val="none"/>
        </w:rPr>
        <w:t>）</w:t>
      </w:r>
    </w:p>
    <w:p w14:paraId="14406D14">
      <w:pPr>
        <w:spacing w:after="240" w:afterLines="100" w:line="540" w:lineRule="exact"/>
        <w:jc w:val="center"/>
        <w:rPr>
          <w:b/>
          <w:bCs/>
          <w:sz w:val="32"/>
          <w:szCs w:val="32"/>
          <w:highlight w:val="none"/>
        </w:rPr>
      </w:pPr>
      <w:r>
        <w:rPr>
          <w:rFonts w:hint="eastAsia" w:ascii="宋体" w:hAnsi="宋体" w:eastAsiaTheme="minorEastAsia" w:cstheme="minorBidi"/>
          <w:kern w:val="0"/>
          <w:szCs w:val="21"/>
          <w:highlight w:val="none"/>
        </w:rPr>
        <w:t xml:space="preserve">                                                </w:t>
      </w:r>
      <w:r>
        <w:rPr>
          <w:rFonts w:hint="eastAsia" w:ascii="宋体" w:hAnsi="宋体" w:eastAsiaTheme="minorEastAsia" w:cstheme="minorBidi"/>
          <w:kern w:val="0"/>
          <w:szCs w:val="21"/>
          <w:highlight w:val="none"/>
          <w:u w:val="single"/>
        </w:rPr>
        <w:t xml:space="preserve">     </w:t>
      </w:r>
      <w:r>
        <w:rPr>
          <w:rFonts w:ascii="宋体" w:hAnsi="宋体" w:eastAsiaTheme="minorEastAsia" w:cstheme="minorBidi"/>
          <w:kern w:val="0"/>
          <w:szCs w:val="21"/>
          <w:highlight w:val="none"/>
        </w:rPr>
        <w:t>年</w:t>
      </w:r>
      <w:r>
        <w:rPr>
          <w:rFonts w:hint="eastAsia" w:ascii="宋体" w:hAnsi="宋体" w:eastAsiaTheme="minorEastAsia" w:cstheme="minorBidi"/>
          <w:kern w:val="0"/>
          <w:szCs w:val="21"/>
          <w:highlight w:val="none"/>
        </w:rPr>
        <w:t xml:space="preserve"> </w:t>
      </w:r>
      <w:r>
        <w:rPr>
          <w:rFonts w:hint="eastAsia" w:ascii="宋体" w:hAnsi="宋体" w:eastAsiaTheme="minorEastAsia" w:cstheme="minorBidi"/>
          <w:kern w:val="0"/>
          <w:szCs w:val="21"/>
          <w:highlight w:val="none"/>
          <w:u w:val="single"/>
        </w:rPr>
        <w:t xml:space="preserve">     </w:t>
      </w:r>
      <w:r>
        <w:rPr>
          <w:rFonts w:hint="eastAsia" w:ascii="宋体" w:hAnsi="宋体" w:eastAsiaTheme="minorEastAsia" w:cstheme="minorBidi"/>
          <w:kern w:val="0"/>
          <w:szCs w:val="21"/>
          <w:highlight w:val="none"/>
        </w:rPr>
        <w:t xml:space="preserve"> </w:t>
      </w:r>
      <w:r>
        <w:rPr>
          <w:rFonts w:ascii="宋体" w:hAnsi="宋体" w:eastAsiaTheme="minorEastAsia" w:cstheme="minorBidi"/>
          <w:kern w:val="0"/>
          <w:szCs w:val="21"/>
          <w:highlight w:val="none"/>
        </w:rPr>
        <w:t>月</w:t>
      </w:r>
      <w:r>
        <w:rPr>
          <w:rFonts w:hint="eastAsia" w:ascii="宋体" w:hAnsi="宋体" w:eastAsiaTheme="minorEastAsia" w:cstheme="minorBidi"/>
          <w:kern w:val="0"/>
          <w:szCs w:val="21"/>
          <w:highlight w:val="none"/>
        </w:rPr>
        <w:t xml:space="preserve"> </w:t>
      </w:r>
      <w:r>
        <w:rPr>
          <w:rFonts w:hint="eastAsia" w:ascii="宋体" w:hAnsi="宋体" w:eastAsiaTheme="minorEastAsia" w:cstheme="minorBidi"/>
          <w:kern w:val="0"/>
          <w:szCs w:val="21"/>
          <w:highlight w:val="none"/>
          <w:u w:val="single"/>
        </w:rPr>
        <w:t xml:space="preserve">     </w:t>
      </w:r>
      <w:r>
        <w:rPr>
          <w:rFonts w:ascii="宋体" w:hAnsi="宋体" w:eastAsiaTheme="minorEastAsia" w:cstheme="minorBidi"/>
          <w:kern w:val="0"/>
          <w:szCs w:val="21"/>
          <w:highlight w:val="none"/>
        </w:rPr>
        <w:t>日</w:t>
      </w:r>
    </w:p>
    <w:p w14:paraId="275FA9DF">
      <w:pPr>
        <w:spacing w:after="240" w:afterLines="100" w:line="540" w:lineRule="exact"/>
        <w:jc w:val="center"/>
        <w:rPr>
          <w:b/>
          <w:bCs/>
          <w:sz w:val="32"/>
          <w:szCs w:val="32"/>
          <w:highlight w:val="none"/>
        </w:rPr>
      </w:pPr>
    </w:p>
    <w:p w14:paraId="5FC47E53">
      <w:pPr>
        <w:widowControl/>
        <w:jc w:val="left"/>
        <w:rPr>
          <w:b/>
          <w:bCs/>
          <w:sz w:val="32"/>
          <w:szCs w:val="32"/>
          <w:highlight w:val="none"/>
        </w:rPr>
      </w:pPr>
      <w:r>
        <w:rPr>
          <w:b/>
          <w:bCs/>
          <w:sz w:val="32"/>
          <w:szCs w:val="32"/>
          <w:highlight w:val="none"/>
        </w:rPr>
        <w:br w:type="page"/>
      </w:r>
    </w:p>
    <w:p w14:paraId="79DDBDD3">
      <w:pPr>
        <w:spacing w:after="312"/>
        <w:jc w:val="center"/>
        <w:rPr>
          <w:b/>
          <w:bCs/>
          <w:sz w:val="32"/>
          <w:szCs w:val="32"/>
          <w:highlight w:val="none"/>
        </w:rPr>
      </w:pPr>
      <w:r>
        <w:rPr>
          <w:b/>
          <w:bCs/>
          <w:sz w:val="32"/>
          <w:szCs w:val="32"/>
          <w:highlight w:val="none"/>
        </w:rPr>
        <w:t>授权委托书</w:t>
      </w:r>
    </w:p>
    <w:p w14:paraId="7F5086B2">
      <w:pPr>
        <w:spacing w:after="312"/>
        <w:jc w:val="center"/>
        <w:rPr>
          <w:b/>
          <w:bCs/>
          <w:sz w:val="32"/>
          <w:szCs w:val="32"/>
          <w:highlight w:val="none"/>
        </w:rPr>
      </w:pPr>
    </w:p>
    <w:p w14:paraId="77A3CB52">
      <w:pPr>
        <w:topLinePunct/>
        <w:spacing w:line="440" w:lineRule="exact"/>
        <w:ind w:firstLine="480" w:firstLineChars="200"/>
        <w:rPr>
          <w:sz w:val="24"/>
          <w:highlight w:val="none"/>
        </w:rPr>
      </w:pPr>
      <w:r>
        <w:rPr>
          <w:sz w:val="24"/>
          <w:highlight w:val="none"/>
        </w:rPr>
        <w:t>本人</w:t>
      </w:r>
      <w:r>
        <w:rPr>
          <w:sz w:val="24"/>
          <w:highlight w:val="none"/>
          <w:u w:val="single"/>
        </w:rPr>
        <w:t xml:space="preserve">     </w:t>
      </w:r>
      <w:r>
        <w:rPr>
          <w:sz w:val="24"/>
          <w:highlight w:val="none"/>
        </w:rPr>
        <w:t>（姓名）系</w:t>
      </w:r>
      <w:r>
        <w:rPr>
          <w:sz w:val="24"/>
          <w:highlight w:val="none"/>
          <w:u w:val="single"/>
        </w:rPr>
        <w:t xml:space="preserve">            </w:t>
      </w:r>
      <w:r>
        <w:rPr>
          <w:sz w:val="24"/>
          <w:highlight w:val="none"/>
        </w:rPr>
        <w:t>（投标人名称）的法定代表人，现委托</w:t>
      </w:r>
      <w:r>
        <w:rPr>
          <w:rFonts w:hint="eastAsia"/>
          <w:sz w:val="24"/>
          <w:highlight w:val="none"/>
        </w:rPr>
        <w:t xml:space="preserve"> </w:t>
      </w:r>
      <w:r>
        <w:rPr>
          <w:sz w:val="24"/>
          <w:highlight w:val="none"/>
          <w:u w:val="single"/>
        </w:rPr>
        <w:t xml:space="preserve">      </w:t>
      </w:r>
      <w:r>
        <w:rPr>
          <w:sz w:val="24"/>
          <w:highlight w:val="none"/>
        </w:rPr>
        <w:t>（姓名）为我方代理人。代理人根据授权，以我方名义签署、澄清、说明、补正、递交、撤回、修改</w:t>
      </w:r>
      <w:r>
        <w:rPr>
          <w:sz w:val="24"/>
          <w:highlight w:val="none"/>
          <w:u w:val="single"/>
        </w:rPr>
        <w:t xml:space="preserve">           </w:t>
      </w:r>
      <w:r>
        <w:rPr>
          <w:sz w:val="24"/>
          <w:highlight w:val="none"/>
        </w:rPr>
        <w:t>（项目名称）投标文件、签订合同和处理有关事宜，其法律后果由我方承担。</w:t>
      </w:r>
    </w:p>
    <w:p w14:paraId="223D644D">
      <w:pPr>
        <w:spacing w:line="440" w:lineRule="exact"/>
        <w:rPr>
          <w:sz w:val="24"/>
          <w:highlight w:val="none"/>
        </w:rPr>
      </w:pPr>
      <w:r>
        <w:rPr>
          <w:sz w:val="24"/>
          <w:highlight w:val="none"/>
        </w:rPr>
        <w:t>委托期限：</w:t>
      </w:r>
      <w:r>
        <w:rPr>
          <w:rFonts w:hint="eastAsia"/>
          <w:sz w:val="24"/>
          <w:highlight w:val="none"/>
          <w:u w:val="single"/>
        </w:rPr>
        <w:t>自本授权委托书签字之日起生效。</w:t>
      </w:r>
    </w:p>
    <w:p w14:paraId="0DFB874D">
      <w:pPr>
        <w:spacing w:line="440" w:lineRule="exact"/>
        <w:ind w:firstLine="480" w:firstLineChars="200"/>
        <w:rPr>
          <w:sz w:val="24"/>
          <w:highlight w:val="none"/>
        </w:rPr>
      </w:pPr>
      <w:r>
        <w:rPr>
          <w:sz w:val="24"/>
          <w:highlight w:val="none"/>
        </w:rPr>
        <w:t>代理人无转委托权。</w:t>
      </w:r>
    </w:p>
    <w:p w14:paraId="731ECB61">
      <w:pPr>
        <w:spacing w:line="440" w:lineRule="exact"/>
        <w:rPr>
          <w:sz w:val="24"/>
          <w:highlight w:val="none"/>
        </w:rPr>
      </w:pPr>
      <w:r>
        <w:rPr>
          <w:rFonts w:hint="eastAsia"/>
          <w:sz w:val="24"/>
          <w:highlight w:val="none"/>
        </w:rPr>
        <w:t>附：法定代表人（单位负责人）身份证复印件及委托代理人身份证复印件</w:t>
      </w:r>
    </w:p>
    <w:p w14:paraId="1140A643">
      <w:pPr>
        <w:autoSpaceDE w:val="0"/>
        <w:autoSpaceDN w:val="0"/>
        <w:spacing w:line="440" w:lineRule="exact"/>
        <w:jc w:val="left"/>
        <w:rPr>
          <w:sz w:val="24"/>
          <w:highlight w:val="none"/>
        </w:rPr>
      </w:pPr>
      <w:r>
        <w:rPr>
          <w:sz w:val="24"/>
          <w:highlight w:val="none"/>
        </w:rPr>
        <w:t>法定代表人（单位负责人）身份证复印件</w:t>
      </w:r>
      <w:r>
        <w:rPr>
          <w:sz w:val="24"/>
          <w:highlight w:val="none"/>
        </w:rPr>
        <mc:AlternateContent>
          <mc:Choice Requires="wps">
            <w:drawing>
              <wp:anchor distT="0" distB="0" distL="114300" distR="114300" simplePos="0" relativeHeight="251664384" behindDoc="0" locked="0" layoutInCell="1" allowOverlap="1">
                <wp:simplePos x="0" y="0"/>
                <wp:positionH relativeFrom="column">
                  <wp:posOffset>2707005</wp:posOffset>
                </wp:positionH>
                <wp:positionV relativeFrom="paragraph">
                  <wp:posOffset>452120</wp:posOffset>
                </wp:positionV>
                <wp:extent cx="2486025" cy="1390650"/>
                <wp:effectExtent l="4445" t="4445" r="5080" b="14605"/>
                <wp:wrapNone/>
                <wp:docPr id="6" name="矩形 6"/>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35DE553"/>
                        </w:txbxContent>
                      </wps:txbx>
                      <wps:bodyPr upright="1"/>
                    </wps:wsp>
                  </a:graphicData>
                </a:graphic>
              </wp:anchor>
            </w:drawing>
          </mc:Choice>
          <mc:Fallback>
            <w:pict>
              <v:rect id="_x0000_s1026" o:spid="_x0000_s1026" o:spt="1" style="position:absolute;left:0pt;margin-left:213.15pt;margin-top:35.6pt;height:109.5pt;width:195.75pt;z-index:251664384;mso-width-relative:page;mso-height-relative:page;" fillcolor="#FFFFFF" filled="t" stroked="t" coordsize="21600,21600" o:gfxdata="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MkkRx2QAAAAoBAAAPAAAAAAAAAAEAIAAAACIA&#10;AABkcnMvZG93bnJldi54bWxQSwECFAAUAAAACACHTuJAMcGLcQgCAAA4BAAADgAAAAAAAAABACAA&#10;AAAoAQAAZHJzL2Uyb0RvYy54bWxQSwUGAAAAAAYABgBZAQAAogUAAAAA&#10;">
                <v:fill on="t" focussize="0,0"/>
                <v:stroke color="#000000" joinstyle="miter"/>
                <v:imagedata o:title=""/>
                <o:lock v:ext="edit" aspectratio="f"/>
                <v:textbox>
                  <w:txbxContent>
                    <w:p w14:paraId="735DE553"/>
                  </w:txbxContent>
                </v:textbox>
              </v:rect>
            </w:pict>
          </mc:Fallback>
        </mc:AlternateContent>
      </w:r>
      <w:r>
        <w:rPr>
          <w:sz w:val="24"/>
          <w:highlight w:val="none"/>
        </w:rPr>
        <mc:AlternateContent>
          <mc:Choice Requires="wps">
            <w:drawing>
              <wp:anchor distT="0" distB="0" distL="114300" distR="114300" simplePos="0" relativeHeight="251663360" behindDoc="0" locked="0" layoutInCell="1" allowOverlap="1">
                <wp:simplePos x="0" y="0"/>
                <wp:positionH relativeFrom="column">
                  <wp:posOffset>106680</wp:posOffset>
                </wp:positionH>
                <wp:positionV relativeFrom="paragraph">
                  <wp:posOffset>442595</wp:posOffset>
                </wp:positionV>
                <wp:extent cx="2486025" cy="1390650"/>
                <wp:effectExtent l="4445" t="4445" r="5080" b="14605"/>
                <wp:wrapNone/>
                <wp:docPr id="8" name="矩形 8"/>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633592CC"/>
                        </w:txbxContent>
                      </wps:txbx>
                      <wps:bodyPr upright="1"/>
                    </wps:wsp>
                  </a:graphicData>
                </a:graphic>
              </wp:anchor>
            </w:drawing>
          </mc:Choice>
          <mc:Fallback>
            <w:pict>
              <v:rect id="_x0000_s1026" o:spid="_x0000_s1026" o:spt="1" style="position:absolute;left:0pt;margin-left:8.4pt;margin-top:34.85pt;height:109.5pt;width:195.75pt;z-index:251663360;mso-width-relative:page;mso-height-relative:page;" fillcolor="#FFFFFF" filled="t" stroked="t" coordsize="21600,21600" o:gfxdata="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tlFgNNcAAAAJAQAADwAAAAAAAAABACAAAAAiAAAA&#10;ZHJzL2Rvd25yZXYueG1sUEsBAhQAFAAAAAgAh07iQFdP1PQIAgAAOAQAAA4AAAAAAAAAAQAgAAAA&#10;JgEAAGRycy9lMm9Eb2MueG1sUEsFBgAAAAAGAAYAWQEAAKAFAAAAAA==&#10;">
                <v:fill on="t" focussize="0,0"/>
                <v:stroke color="#000000" joinstyle="miter"/>
                <v:imagedata o:title=""/>
                <o:lock v:ext="edit" aspectratio="f"/>
                <v:textbox>
                  <w:txbxContent>
                    <w:p w14:paraId="633592CC"/>
                  </w:txbxContent>
                </v:textbox>
              </v:rect>
            </w:pict>
          </mc:Fallback>
        </mc:AlternateContent>
      </w:r>
    </w:p>
    <w:p w14:paraId="7177069C">
      <w:pPr>
        <w:pStyle w:val="83"/>
        <w:rPr>
          <w:highlight w:val="none"/>
        </w:rPr>
      </w:pPr>
    </w:p>
    <w:p w14:paraId="3844345A">
      <w:pPr>
        <w:rPr>
          <w:highlight w:val="none"/>
        </w:rPr>
      </w:pPr>
    </w:p>
    <w:p w14:paraId="6CDBC5A6">
      <w:pPr>
        <w:pStyle w:val="83"/>
        <w:rPr>
          <w:highlight w:val="none"/>
        </w:rPr>
      </w:pPr>
    </w:p>
    <w:p w14:paraId="70D3F9F1">
      <w:pPr>
        <w:rPr>
          <w:highlight w:val="none"/>
        </w:rPr>
      </w:pPr>
    </w:p>
    <w:p w14:paraId="44B392E1">
      <w:pPr>
        <w:pStyle w:val="83"/>
        <w:rPr>
          <w:highlight w:val="none"/>
        </w:rPr>
      </w:pPr>
    </w:p>
    <w:p w14:paraId="2F790790">
      <w:pPr>
        <w:spacing w:line="360" w:lineRule="auto"/>
        <w:ind w:firstLine="420" w:firstLineChars="200"/>
        <w:rPr>
          <w:highlight w:val="none"/>
        </w:rPr>
      </w:pPr>
    </w:p>
    <w:p w14:paraId="02A84E36">
      <w:pPr>
        <w:spacing w:line="360" w:lineRule="auto"/>
        <w:ind w:firstLine="420" w:firstLineChars="200"/>
        <w:rPr>
          <w:highlight w:val="none"/>
        </w:rPr>
      </w:pPr>
    </w:p>
    <w:p w14:paraId="30C8A4DA">
      <w:pPr>
        <w:spacing w:line="360" w:lineRule="auto"/>
        <w:rPr>
          <w:sz w:val="24"/>
          <w:highlight w:val="none"/>
        </w:rPr>
      </w:pPr>
    </w:p>
    <w:p w14:paraId="216DDB9F">
      <w:pPr>
        <w:spacing w:line="360" w:lineRule="auto"/>
        <w:rPr>
          <w:highlight w:val="none"/>
        </w:rPr>
      </w:pPr>
      <w:r>
        <w:rPr>
          <w:rFonts w:hint="eastAsia"/>
          <w:sz w:val="24"/>
          <w:highlight w:val="none"/>
        </w:rPr>
        <w:t>委托代理人身份证复印件</w:t>
      </w:r>
    </w:p>
    <w:p w14:paraId="6088C1F8">
      <w:pPr>
        <w:spacing w:line="360" w:lineRule="auto"/>
        <w:rPr>
          <w:highlight w:val="none"/>
        </w:rPr>
      </w:pPr>
      <w:r>
        <w:rPr>
          <w:rFonts w:eastAsiaTheme="minorEastAsia"/>
          <w:b/>
          <w:bCs/>
          <w:sz w:val="24"/>
          <w:highlight w:val="none"/>
        </w:rPr>
        <mc:AlternateContent>
          <mc:Choice Requires="wps">
            <w:drawing>
              <wp:anchor distT="0" distB="0" distL="114300" distR="114300" simplePos="0" relativeHeight="251662336" behindDoc="0" locked="0" layoutInCell="1" allowOverlap="1">
                <wp:simplePos x="0" y="0"/>
                <wp:positionH relativeFrom="column">
                  <wp:posOffset>2726055</wp:posOffset>
                </wp:positionH>
                <wp:positionV relativeFrom="paragraph">
                  <wp:posOffset>200660</wp:posOffset>
                </wp:positionV>
                <wp:extent cx="2486025" cy="1390650"/>
                <wp:effectExtent l="4445" t="4445" r="5080" b="14605"/>
                <wp:wrapNone/>
                <wp:docPr id="7" name="矩形 7"/>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70D43F1A"/>
                        </w:txbxContent>
                      </wps:txbx>
                      <wps:bodyPr upright="1"/>
                    </wps:wsp>
                  </a:graphicData>
                </a:graphic>
              </wp:anchor>
            </w:drawing>
          </mc:Choice>
          <mc:Fallback>
            <w:pict>
              <v:rect id="_x0000_s1026" o:spid="_x0000_s1026" o:spt="1" style="position:absolute;left:0pt;margin-left:214.65pt;margin-top:15.8pt;height:109.5pt;width:195.75pt;z-index:251662336;mso-width-relative:page;mso-height-relative:page;" fillcolor="#FFFFFF" filled="t" stroked="t" coordsize="21600,21600" o:gfxdata="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1EV62AAAAAoBAAAPAAAAAAAAAAEAIAAAACIA&#10;AABkcnMvZG93bnJldi54bWxQSwECFAAUAAAACACHTuJAoYM0pQkCAAA4BAAADgAAAAAAAAABACAA&#10;AAAnAQAAZHJzL2Uyb0RvYy54bWxQSwUGAAAAAAYABgBZAQAAogUAAAAA&#10;">
                <v:fill on="t" focussize="0,0"/>
                <v:stroke color="#000000" joinstyle="miter"/>
                <v:imagedata o:title=""/>
                <o:lock v:ext="edit" aspectratio="f"/>
                <v:textbox>
                  <w:txbxContent>
                    <w:p w14:paraId="70D43F1A"/>
                  </w:txbxContent>
                </v:textbox>
              </v:rect>
            </w:pict>
          </mc:Fallback>
        </mc:AlternateContent>
      </w:r>
      <w:r>
        <w:rPr>
          <w:rFonts w:eastAsiaTheme="minorEastAsia"/>
          <w:b/>
          <w:bCs/>
          <w:sz w:val="24"/>
          <w:highlight w:val="none"/>
        </w:rPr>
        <mc:AlternateContent>
          <mc:Choice Requires="wps">
            <w:drawing>
              <wp:anchor distT="0" distB="0" distL="114300" distR="114300" simplePos="0" relativeHeight="251661312" behindDoc="0" locked="0" layoutInCell="1" allowOverlap="1">
                <wp:simplePos x="0" y="0"/>
                <wp:positionH relativeFrom="column">
                  <wp:posOffset>106680</wp:posOffset>
                </wp:positionH>
                <wp:positionV relativeFrom="paragraph">
                  <wp:posOffset>200660</wp:posOffset>
                </wp:positionV>
                <wp:extent cx="2486025" cy="1390650"/>
                <wp:effectExtent l="4445" t="4445" r="5080" b="14605"/>
                <wp:wrapNone/>
                <wp:docPr id="4" name="矩形 4"/>
                <wp:cNvGraphicFramePr/>
                <a:graphic xmlns:a="http://schemas.openxmlformats.org/drawingml/2006/main">
                  <a:graphicData uri="http://schemas.microsoft.com/office/word/2010/wordprocessingShape">
                    <wps:wsp>
                      <wps:cNvSpPr/>
                      <wps:spPr>
                        <a:xfrm>
                          <a:off x="0" y="0"/>
                          <a:ext cx="2486025" cy="13906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11C8A4A9"/>
                        </w:txbxContent>
                      </wps:txbx>
                      <wps:bodyPr upright="1"/>
                    </wps:wsp>
                  </a:graphicData>
                </a:graphic>
              </wp:anchor>
            </w:drawing>
          </mc:Choice>
          <mc:Fallback>
            <w:pict>
              <v:rect id="_x0000_s1026" o:spid="_x0000_s1026" o:spt="1" style="position:absolute;left:0pt;margin-left:8.4pt;margin-top:15.8pt;height:109.5pt;width:195.75pt;z-index:251661312;mso-width-relative:page;mso-height-relative:page;" fillcolor="#FFFFFF" filled="t" stroked="t" coordsize="21600,21600" o:gfxdata="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pHxU7XAAAACQEAAA8AAAAAAAAAAQAgAAAAIgAA&#10;AGRycy9kb3ducmV2LnhtbFBLAQIUABQAAAAIAIdO4kBQQoQDCQIAADgEAAAOAAAAAAAAAAEAIAAA&#10;ACYBAABkcnMvZTJvRG9jLnhtbFBLBQYAAAAABgAGAFkBAAChBQAAAAA=&#10;">
                <v:fill on="t" focussize="0,0"/>
                <v:stroke color="#000000" joinstyle="miter"/>
                <v:imagedata o:title=""/>
                <o:lock v:ext="edit" aspectratio="f"/>
                <v:textbox>
                  <w:txbxContent>
                    <w:p w14:paraId="11C8A4A9"/>
                  </w:txbxContent>
                </v:textbox>
              </v:rect>
            </w:pict>
          </mc:Fallback>
        </mc:AlternateContent>
      </w:r>
    </w:p>
    <w:p w14:paraId="1CCED991">
      <w:pPr>
        <w:rPr>
          <w:highlight w:val="none"/>
        </w:rPr>
      </w:pPr>
    </w:p>
    <w:p w14:paraId="33540630">
      <w:pPr>
        <w:widowControl/>
        <w:jc w:val="left"/>
        <w:rPr>
          <w:rFonts w:eastAsiaTheme="minorEastAsia"/>
          <w:b/>
          <w:bCs/>
          <w:sz w:val="24"/>
          <w:highlight w:val="none"/>
        </w:rPr>
      </w:pPr>
    </w:p>
    <w:p w14:paraId="05EBCEA5">
      <w:pPr>
        <w:spacing w:line="360" w:lineRule="auto"/>
        <w:rPr>
          <w:rFonts w:asciiTheme="minorEastAsia" w:hAnsiTheme="minorEastAsia" w:eastAsiaTheme="minorEastAsia"/>
          <w:sz w:val="24"/>
          <w:highlight w:val="none"/>
        </w:rPr>
      </w:pPr>
    </w:p>
    <w:p w14:paraId="3373E4D6">
      <w:pPr>
        <w:spacing w:line="440" w:lineRule="exact"/>
        <w:rPr>
          <w:rFonts w:eastAsia="黑体"/>
          <w:sz w:val="24"/>
          <w:highlight w:val="none"/>
        </w:rPr>
      </w:pPr>
    </w:p>
    <w:p w14:paraId="5D4D4F1B">
      <w:pPr>
        <w:widowControl/>
        <w:jc w:val="left"/>
        <w:rPr>
          <w:b/>
          <w:bCs/>
          <w:sz w:val="32"/>
          <w:szCs w:val="32"/>
          <w:highlight w:val="none"/>
        </w:rPr>
      </w:pPr>
    </w:p>
    <w:p w14:paraId="6FC9DD81">
      <w:pPr>
        <w:pStyle w:val="83"/>
        <w:rPr>
          <w:highlight w:val="none"/>
        </w:rPr>
      </w:pPr>
    </w:p>
    <w:p w14:paraId="66B6FD10">
      <w:pPr>
        <w:rPr>
          <w:highlight w:val="none"/>
        </w:rPr>
      </w:pPr>
    </w:p>
    <w:p w14:paraId="28539D74">
      <w:pPr>
        <w:spacing w:line="440" w:lineRule="exact"/>
        <w:ind w:left="4252" w:leftChars="1823" w:hanging="424" w:hangingChars="177"/>
        <w:rPr>
          <w:sz w:val="24"/>
          <w:highlight w:val="none"/>
        </w:rPr>
      </w:pPr>
      <w:r>
        <w:rPr>
          <w:sz w:val="24"/>
          <w:highlight w:val="none"/>
        </w:rPr>
        <w:t>投标人：（盖单位</w:t>
      </w:r>
      <w:r>
        <w:rPr>
          <w:rFonts w:hint="eastAsia"/>
          <w:sz w:val="24"/>
          <w:highlight w:val="none"/>
        </w:rPr>
        <w:t>公章</w:t>
      </w:r>
      <w:r>
        <w:rPr>
          <w:sz w:val="24"/>
          <w:highlight w:val="none"/>
        </w:rPr>
        <w:t>）</w:t>
      </w:r>
    </w:p>
    <w:p w14:paraId="37266E95">
      <w:pPr>
        <w:spacing w:line="440" w:lineRule="exact"/>
        <w:ind w:left="4252" w:leftChars="1823" w:hanging="424" w:hangingChars="177"/>
        <w:rPr>
          <w:sz w:val="24"/>
          <w:highlight w:val="none"/>
        </w:rPr>
      </w:pPr>
      <w:r>
        <w:rPr>
          <w:sz w:val="24"/>
          <w:highlight w:val="none"/>
        </w:rPr>
        <w:t>法定代表人</w:t>
      </w:r>
      <w:r>
        <w:rPr>
          <w:rFonts w:hint="eastAsia"/>
          <w:sz w:val="24"/>
          <w:highlight w:val="none"/>
        </w:rPr>
        <w:t>（单位负责人）</w:t>
      </w:r>
      <w:r>
        <w:rPr>
          <w:sz w:val="24"/>
          <w:highlight w:val="none"/>
        </w:rPr>
        <w:t>：（签字</w:t>
      </w:r>
      <w:r>
        <w:rPr>
          <w:rFonts w:hint="eastAsia"/>
          <w:sz w:val="24"/>
          <w:highlight w:val="none"/>
        </w:rPr>
        <w:t>或印章</w:t>
      </w:r>
      <w:r>
        <w:rPr>
          <w:sz w:val="24"/>
          <w:highlight w:val="none"/>
        </w:rPr>
        <w:t>）</w:t>
      </w:r>
    </w:p>
    <w:p w14:paraId="316892A4">
      <w:pPr>
        <w:spacing w:line="440" w:lineRule="exact"/>
        <w:ind w:left="4252" w:leftChars="1823" w:hanging="424" w:hangingChars="177"/>
        <w:rPr>
          <w:sz w:val="24"/>
          <w:highlight w:val="none"/>
        </w:rPr>
      </w:pPr>
      <w:r>
        <w:rPr>
          <w:sz w:val="24"/>
          <w:highlight w:val="none"/>
        </w:rPr>
        <w:t>委托代理人：（签字</w:t>
      </w:r>
      <w:r>
        <w:rPr>
          <w:rFonts w:hint="eastAsia"/>
          <w:sz w:val="24"/>
          <w:highlight w:val="none"/>
        </w:rPr>
        <w:t>或印章</w:t>
      </w:r>
      <w:r>
        <w:rPr>
          <w:sz w:val="24"/>
          <w:highlight w:val="none"/>
        </w:rPr>
        <w:t>）</w:t>
      </w:r>
    </w:p>
    <w:p w14:paraId="0D3ACD6E">
      <w:pPr>
        <w:spacing w:line="440" w:lineRule="exact"/>
        <w:ind w:left="4252" w:leftChars="1823" w:hanging="424" w:hangingChars="177"/>
        <w:rPr>
          <w:sz w:val="24"/>
          <w:highlight w:val="none"/>
        </w:rPr>
      </w:pPr>
      <w:r>
        <w:rPr>
          <w:sz w:val="24"/>
          <w:highlight w:val="none"/>
          <w:u w:val="single"/>
        </w:rPr>
        <w:t xml:space="preserve">   </w:t>
      </w:r>
      <w:r>
        <w:rPr>
          <w:sz w:val="24"/>
          <w:highlight w:val="none"/>
        </w:rPr>
        <w:t>年</w:t>
      </w:r>
      <w:r>
        <w:rPr>
          <w:sz w:val="24"/>
          <w:highlight w:val="none"/>
          <w:u w:val="single"/>
        </w:rPr>
        <w:t xml:space="preserve">   </w:t>
      </w:r>
      <w:r>
        <w:rPr>
          <w:sz w:val="24"/>
          <w:highlight w:val="none"/>
        </w:rPr>
        <w:t>月</w:t>
      </w:r>
      <w:r>
        <w:rPr>
          <w:sz w:val="24"/>
          <w:highlight w:val="none"/>
          <w:u w:val="single"/>
        </w:rPr>
        <w:t xml:space="preserve">   </w:t>
      </w:r>
      <w:r>
        <w:rPr>
          <w:sz w:val="24"/>
          <w:highlight w:val="none"/>
        </w:rPr>
        <w:t>日</w:t>
      </w:r>
    </w:p>
    <w:p w14:paraId="64390AE2">
      <w:pPr>
        <w:spacing w:line="440" w:lineRule="exact"/>
        <w:rPr>
          <w:b/>
          <w:bCs/>
          <w:sz w:val="32"/>
          <w:szCs w:val="32"/>
          <w:highlight w:val="none"/>
        </w:rPr>
      </w:pPr>
      <w:r>
        <w:rPr>
          <w:rFonts w:hint="eastAsia"/>
          <w:bCs/>
          <w:sz w:val="24"/>
          <w:highlight w:val="none"/>
        </w:rPr>
        <w:t>注：</w:t>
      </w:r>
      <w:r>
        <w:rPr>
          <w:bCs/>
          <w:sz w:val="24"/>
          <w:highlight w:val="none"/>
        </w:rPr>
        <w:t>关于委托期限</w:t>
      </w:r>
      <w:r>
        <w:rPr>
          <w:rFonts w:hint="eastAsia"/>
          <w:bCs/>
          <w:sz w:val="24"/>
          <w:highlight w:val="none"/>
        </w:rPr>
        <w:t>，</w:t>
      </w:r>
      <w:r>
        <w:rPr>
          <w:bCs/>
          <w:sz w:val="24"/>
          <w:highlight w:val="none"/>
        </w:rPr>
        <w:t>原则上采用模版原文</w:t>
      </w:r>
      <w:r>
        <w:rPr>
          <w:rFonts w:hint="eastAsia"/>
          <w:bCs/>
          <w:sz w:val="24"/>
          <w:highlight w:val="none"/>
        </w:rPr>
        <w:t>。</w:t>
      </w:r>
      <w:r>
        <w:rPr>
          <w:bCs/>
          <w:sz w:val="24"/>
          <w:highlight w:val="none"/>
        </w:rPr>
        <w:t>如投标单位需调整修改</w:t>
      </w:r>
      <w:r>
        <w:rPr>
          <w:rFonts w:hint="eastAsia"/>
          <w:bCs/>
          <w:sz w:val="24"/>
          <w:highlight w:val="none"/>
        </w:rPr>
        <w:t>，请注意委托期限应覆盖全部投标文件的签署日期。</w:t>
      </w:r>
      <w:r>
        <w:rPr>
          <w:b/>
          <w:bCs/>
          <w:sz w:val="32"/>
          <w:szCs w:val="32"/>
          <w:highlight w:val="none"/>
        </w:rPr>
        <w:br w:type="page"/>
      </w:r>
    </w:p>
    <w:p w14:paraId="04872EFF">
      <w:pPr>
        <w:pStyle w:val="4"/>
        <w:spacing w:after="312"/>
        <w:ind w:firstLine="640"/>
        <w:jc w:val="center"/>
        <w:rPr>
          <w:b w:val="0"/>
          <w:bCs w:val="0"/>
          <w:color w:val="FF0000"/>
          <w:sz w:val="28"/>
          <w:szCs w:val="28"/>
          <w:highlight w:val="none"/>
        </w:rPr>
      </w:pPr>
      <w:bookmarkStart w:id="528" w:name="_Toc152045788"/>
      <w:bookmarkStart w:id="529" w:name="_Toc246996356"/>
      <w:bookmarkStart w:id="530" w:name="_Toc360276944"/>
      <w:bookmarkStart w:id="531" w:name="_Toc179632808"/>
      <w:bookmarkStart w:id="532" w:name="_Toc152042577"/>
      <w:bookmarkStart w:id="533" w:name="_Toc144974857"/>
      <w:bookmarkStart w:id="534" w:name="_Toc246997099"/>
      <w:bookmarkStart w:id="535" w:name="_Toc247085874"/>
      <w:r>
        <w:rPr>
          <w:rFonts w:hint="eastAsia"/>
          <w:b w:val="0"/>
          <w:bCs w:val="0"/>
          <w:highlight w:val="none"/>
        </w:rPr>
        <w:t>二、联合体协议书</w:t>
      </w:r>
      <w:r>
        <w:rPr>
          <w:rFonts w:hint="eastAsia"/>
          <w:b w:val="0"/>
          <w:bCs w:val="0"/>
          <w:color w:val="FF0000"/>
          <w:sz w:val="28"/>
          <w:szCs w:val="28"/>
          <w:highlight w:val="none"/>
        </w:rPr>
        <w:t>（不适用）</w:t>
      </w:r>
    </w:p>
    <w:p w14:paraId="36DE7F95">
      <w:pPr>
        <w:autoSpaceDE w:val="0"/>
        <w:autoSpaceDN w:val="0"/>
        <w:adjustRightInd w:val="0"/>
        <w:spacing w:line="440" w:lineRule="exact"/>
        <w:jc w:val="left"/>
        <w:rPr>
          <w:rFonts w:ascii="宋体" w:hAnsi="宋体" w:cs="宋体" w:eastAsiaTheme="minorEastAsia"/>
          <w:kern w:val="0"/>
          <w:sz w:val="24"/>
          <w:highlight w:val="none"/>
        </w:rPr>
      </w:pPr>
    </w:p>
    <w:p w14:paraId="638DDDB3">
      <w:pPr>
        <w:autoSpaceDE w:val="0"/>
        <w:autoSpaceDN w:val="0"/>
        <w:adjustRightInd w:val="0"/>
        <w:spacing w:line="440" w:lineRule="exact"/>
        <w:jc w:val="left"/>
        <w:rPr>
          <w:kern w:val="0"/>
          <w:szCs w:val="32"/>
          <w:highlight w:val="none"/>
        </w:rPr>
      </w:pPr>
      <w:r>
        <w:rPr>
          <w:rFonts w:hint="eastAsia" w:ascii="宋体" w:hAnsi="宋体" w:cs="宋体" w:eastAsiaTheme="minorEastAsia"/>
          <w:kern w:val="0"/>
          <w:sz w:val="24"/>
          <w:highlight w:val="none"/>
        </w:rPr>
        <w:t xml:space="preserve">                            </w:t>
      </w:r>
      <w:r>
        <w:rPr>
          <w:kern w:val="0"/>
          <w:highlight w:val="none"/>
        </w:rPr>
        <w:br w:type="page"/>
      </w:r>
    </w:p>
    <w:p w14:paraId="04650725">
      <w:pPr>
        <w:pStyle w:val="4"/>
        <w:spacing w:after="240"/>
        <w:jc w:val="center"/>
        <w:rPr>
          <w:b w:val="0"/>
          <w:bCs w:val="0"/>
          <w:highlight w:val="none"/>
        </w:rPr>
      </w:pPr>
      <w:r>
        <w:rPr>
          <w:rFonts w:hint="eastAsia"/>
          <w:b w:val="0"/>
          <w:bCs w:val="0"/>
          <w:highlight w:val="none"/>
        </w:rPr>
        <w:t>三</w:t>
      </w:r>
      <w:r>
        <w:rPr>
          <w:b w:val="0"/>
          <w:bCs w:val="0"/>
          <w:highlight w:val="none"/>
        </w:rPr>
        <w:t>、投标函</w:t>
      </w:r>
    </w:p>
    <w:bookmarkEnd w:id="528"/>
    <w:bookmarkEnd w:id="529"/>
    <w:bookmarkEnd w:id="530"/>
    <w:bookmarkEnd w:id="531"/>
    <w:bookmarkEnd w:id="532"/>
    <w:bookmarkEnd w:id="533"/>
    <w:bookmarkEnd w:id="534"/>
    <w:bookmarkEnd w:id="535"/>
    <w:p w14:paraId="5563EBC1">
      <w:pPr>
        <w:spacing w:after="120" w:afterLines="50" w:line="360" w:lineRule="auto"/>
        <w:rPr>
          <w:b/>
          <w:sz w:val="24"/>
          <w:highlight w:val="none"/>
        </w:rPr>
      </w:pPr>
      <w:r>
        <w:rPr>
          <w:b/>
          <w:sz w:val="24"/>
          <w:highlight w:val="none"/>
        </w:rPr>
        <w:t>中国核电工程有限公司</w:t>
      </w:r>
      <w:r>
        <w:rPr>
          <w:rFonts w:hint="eastAsia"/>
          <w:b/>
          <w:sz w:val="24"/>
          <w:highlight w:val="none"/>
        </w:rPr>
        <w:t>、北京国科军友工程咨询有限公司</w:t>
      </w:r>
      <w:r>
        <w:rPr>
          <w:b/>
          <w:sz w:val="24"/>
          <w:highlight w:val="none"/>
        </w:rPr>
        <w:t>：</w:t>
      </w:r>
    </w:p>
    <w:p w14:paraId="62CD5B9A">
      <w:pPr>
        <w:spacing w:line="440" w:lineRule="exact"/>
        <w:ind w:firstLine="480" w:firstLineChars="200"/>
        <w:rPr>
          <w:sz w:val="24"/>
          <w:highlight w:val="none"/>
          <w:u w:val="single"/>
        </w:rPr>
      </w:pPr>
      <w:r>
        <w:rPr>
          <w:sz w:val="24"/>
          <w:highlight w:val="none"/>
        </w:rPr>
        <w:t>1</w:t>
      </w:r>
      <w:r>
        <w:rPr>
          <w:rFonts w:hint="eastAsia"/>
          <w:sz w:val="24"/>
          <w:highlight w:val="none"/>
        </w:rPr>
        <w:t>．我方已仔细研究了</w:t>
      </w:r>
      <w:r>
        <w:rPr>
          <w:sz w:val="24"/>
          <w:highlight w:val="none"/>
          <w:u w:val="single"/>
        </w:rPr>
        <w:t xml:space="preserve">              </w:t>
      </w:r>
      <w:r>
        <w:rPr>
          <w:rFonts w:hint="eastAsia"/>
          <w:sz w:val="24"/>
          <w:highlight w:val="none"/>
          <w:u w:val="single"/>
        </w:rPr>
        <w:t>（项目名称）</w:t>
      </w:r>
      <w:r>
        <w:rPr>
          <w:rFonts w:hint="eastAsia"/>
          <w:sz w:val="24"/>
          <w:highlight w:val="none"/>
        </w:rPr>
        <w:t>招标文件的全部内容，愿意以人民币（大写</w:t>
      </w:r>
      <w:r>
        <w:rPr>
          <w:sz w:val="24"/>
          <w:highlight w:val="none"/>
          <w:u w:val="single"/>
        </w:rPr>
        <w:t xml:space="preserve">     </w:t>
      </w:r>
      <w:r>
        <w:rPr>
          <w:rFonts w:hint="eastAsia"/>
          <w:sz w:val="24"/>
          <w:highlight w:val="none"/>
        </w:rPr>
        <w:t>）（¥</w:t>
      </w:r>
      <w:r>
        <w:rPr>
          <w:sz w:val="24"/>
          <w:highlight w:val="none"/>
        </w:rPr>
        <w:t xml:space="preserve"> </w:t>
      </w:r>
      <w:r>
        <w:rPr>
          <w:sz w:val="24"/>
          <w:highlight w:val="none"/>
          <w:u w:val="single"/>
        </w:rPr>
        <w:t xml:space="preserve">     </w:t>
      </w:r>
      <w:r>
        <w:rPr>
          <w:rFonts w:hint="eastAsia"/>
          <w:sz w:val="24"/>
          <w:highlight w:val="none"/>
        </w:rPr>
        <w:t>）的投标总报价，交货期</w:t>
      </w:r>
      <w:r>
        <w:rPr>
          <w:sz w:val="24"/>
          <w:highlight w:val="none"/>
          <w:u w:val="single"/>
        </w:rPr>
        <w:t xml:space="preserve">      </w:t>
      </w:r>
      <w:r>
        <w:rPr>
          <w:rFonts w:hint="eastAsia"/>
          <w:sz w:val="24"/>
          <w:highlight w:val="none"/>
          <w:u w:val="single"/>
        </w:rPr>
        <w:t>（</w:t>
      </w:r>
      <w:r>
        <w:rPr>
          <w:rFonts w:hint="eastAsia"/>
          <w:b/>
          <w:bCs/>
          <w:sz w:val="24"/>
          <w:highlight w:val="none"/>
          <w:u w:val="single"/>
        </w:rPr>
        <w:t>此处请填写“满足”或“不满足”</w:t>
      </w:r>
      <w:r>
        <w:rPr>
          <w:rFonts w:hint="eastAsia"/>
          <w:sz w:val="24"/>
          <w:highlight w:val="none"/>
          <w:u w:val="single"/>
        </w:rPr>
        <w:t>）</w:t>
      </w:r>
      <w:r>
        <w:rPr>
          <w:rFonts w:hint="eastAsia"/>
          <w:sz w:val="24"/>
          <w:highlight w:val="none"/>
        </w:rPr>
        <w:t>招标文件要求，按合同约定完成本项目供货。</w:t>
      </w:r>
    </w:p>
    <w:p w14:paraId="5BCC2CA8">
      <w:pPr>
        <w:spacing w:line="440" w:lineRule="exact"/>
        <w:ind w:firstLine="480" w:firstLineChars="200"/>
        <w:rPr>
          <w:sz w:val="24"/>
          <w:highlight w:val="none"/>
        </w:rPr>
      </w:pPr>
      <w:r>
        <w:rPr>
          <w:sz w:val="24"/>
          <w:highlight w:val="none"/>
        </w:rPr>
        <w:t>2．我方的投标文件包括下列内容：</w:t>
      </w:r>
    </w:p>
    <w:p w14:paraId="2BECD98D">
      <w:pPr>
        <w:spacing w:line="440" w:lineRule="exact"/>
        <w:ind w:firstLine="480" w:firstLineChars="200"/>
        <w:rPr>
          <w:sz w:val="24"/>
          <w:highlight w:val="none"/>
        </w:rPr>
      </w:pPr>
      <w:r>
        <w:rPr>
          <w:rFonts w:hint="eastAsia"/>
          <w:sz w:val="24"/>
          <w:highlight w:val="none"/>
        </w:rPr>
        <w:t>（1）……</w:t>
      </w:r>
    </w:p>
    <w:p w14:paraId="16E7776D">
      <w:pPr>
        <w:spacing w:line="440" w:lineRule="exact"/>
        <w:ind w:firstLine="480" w:firstLineChars="200"/>
        <w:rPr>
          <w:sz w:val="24"/>
          <w:highlight w:val="none"/>
        </w:rPr>
      </w:pPr>
      <w:r>
        <w:rPr>
          <w:sz w:val="24"/>
          <w:highlight w:val="none"/>
        </w:rPr>
        <w:t>投标文件的上述组成部分如存在内容不一致的，以投标函为准。</w:t>
      </w:r>
    </w:p>
    <w:p w14:paraId="195FA016">
      <w:pPr>
        <w:spacing w:line="440" w:lineRule="exact"/>
        <w:ind w:firstLine="480" w:firstLineChars="200"/>
        <w:rPr>
          <w:sz w:val="24"/>
          <w:highlight w:val="none"/>
        </w:rPr>
      </w:pPr>
      <w:r>
        <w:rPr>
          <w:rFonts w:hint="eastAsia"/>
          <w:sz w:val="24"/>
          <w:highlight w:val="none"/>
        </w:rPr>
        <w:t>3. 我方承诺除商务和技术偏离表列出的偏差外，我方响应招标文件的全部要求。</w:t>
      </w:r>
    </w:p>
    <w:p w14:paraId="36D3FFB0">
      <w:pPr>
        <w:spacing w:line="440" w:lineRule="exact"/>
        <w:ind w:firstLine="480" w:firstLineChars="200"/>
        <w:rPr>
          <w:sz w:val="24"/>
          <w:highlight w:val="none"/>
        </w:rPr>
      </w:pPr>
      <w:r>
        <w:rPr>
          <w:rFonts w:hint="eastAsia"/>
          <w:sz w:val="24"/>
          <w:highlight w:val="none"/>
        </w:rPr>
        <w:t xml:space="preserve">4. </w:t>
      </w:r>
      <w:r>
        <w:rPr>
          <w:sz w:val="24"/>
          <w:highlight w:val="none"/>
        </w:rPr>
        <w:t>我方承诺投标有效期满足招标文件要求，并在招标文件规定的投标有效期内不撤销投标文件。</w:t>
      </w:r>
    </w:p>
    <w:p w14:paraId="47333E6C">
      <w:pPr>
        <w:spacing w:line="440" w:lineRule="exact"/>
        <w:ind w:firstLine="480" w:firstLineChars="200"/>
        <w:rPr>
          <w:sz w:val="24"/>
          <w:highlight w:val="none"/>
        </w:rPr>
      </w:pPr>
      <w:r>
        <w:rPr>
          <w:rFonts w:hint="eastAsia"/>
          <w:sz w:val="24"/>
          <w:highlight w:val="none"/>
        </w:rPr>
        <w:t>5</w:t>
      </w:r>
      <w:r>
        <w:rPr>
          <w:sz w:val="24"/>
          <w:highlight w:val="none"/>
        </w:rPr>
        <w:t>．如我方中标，我方承诺：</w:t>
      </w:r>
    </w:p>
    <w:p w14:paraId="3490CA3C">
      <w:pPr>
        <w:spacing w:line="440" w:lineRule="exact"/>
        <w:ind w:firstLine="820" w:firstLineChars="342"/>
        <w:rPr>
          <w:sz w:val="24"/>
          <w:highlight w:val="none"/>
        </w:rPr>
      </w:pPr>
      <w:r>
        <w:rPr>
          <w:sz w:val="24"/>
          <w:highlight w:val="none"/>
        </w:rPr>
        <w:t>（1）在收到中标通知书后，在中标通知书规定的期限内与你方签订合同；</w:t>
      </w:r>
    </w:p>
    <w:p w14:paraId="32E01D25">
      <w:pPr>
        <w:spacing w:line="440" w:lineRule="exact"/>
        <w:ind w:firstLine="820" w:firstLineChars="342"/>
        <w:rPr>
          <w:sz w:val="24"/>
          <w:highlight w:val="none"/>
        </w:rPr>
      </w:pPr>
      <w:r>
        <w:rPr>
          <w:sz w:val="24"/>
          <w:highlight w:val="none"/>
        </w:rPr>
        <w:t>（2）</w:t>
      </w:r>
      <w:r>
        <w:rPr>
          <w:rFonts w:hint="eastAsia"/>
          <w:sz w:val="24"/>
          <w:highlight w:val="none"/>
        </w:rPr>
        <w:t>在</w:t>
      </w:r>
      <w:r>
        <w:rPr>
          <w:sz w:val="24"/>
          <w:highlight w:val="none"/>
        </w:rPr>
        <w:t>签订合同时不向你方提出附加条件；</w:t>
      </w:r>
    </w:p>
    <w:p w14:paraId="0B8F0BBD">
      <w:pPr>
        <w:spacing w:line="440" w:lineRule="exact"/>
        <w:ind w:firstLine="820" w:firstLineChars="342"/>
        <w:rPr>
          <w:sz w:val="24"/>
          <w:highlight w:val="none"/>
        </w:rPr>
      </w:pPr>
      <w:r>
        <w:rPr>
          <w:sz w:val="24"/>
          <w:highlight w:val="none"/>
        </w:rPr>
        <w:t>（3）我方承诺按照招标文件规定向你方递交履约</w:t>
      </w:r>
      <w:r>
        <w:rPr>
          <w:rFonts w:hint="eastAsia"/>
          <w:sz w:val="24"/>
          <w:highlight w:val="none"/>
        </w:rPr>
        <w:t>保证</w:t>
      </w:r>
      <w:r>
        <w:rPr>
          <w:sz w:val="24"/>
          <w:highlight w:val="none"/>
        </w:rPr>
        <w:t>金；</w:t>
      </w:r>
    </w:p>
    <w:p w14:paraId="537DD9DC">
      <w:pPr>
        <w:spacing w:line="440" w:lineRule="exact"/>
        <w:ind w:firstLine="820" w:firstLineChars="342"/>
        <w:rPr>
          <w:sz w:val="24"/>
          <w:highlight w:val="none"/>
        </w:rPr>
      </w:pPr>
      <w:r>
        <w:rPr>
          <w:sz w:val="24"/>
          <w:highlight w:val="none"/>
        </w:rPr>
        <w:t>（4）我方承诺在合同约定的期限内完成</w:t>
      </w:r>
      <w:r>
        <w:rPr>
          <w:rFonts w:hint="eastAsia"/>
          <w:sz w:val="24"/>
          <w:highlight w:val="none"/>
        </w:rPr>
        <w:t>合同</w:t>
      </w:r>
      <w:r>
        <w:rPr>
          <w:sz w:val="24"/>
          <w:highlight w:val="none"/>
        </w:rPr>
        <w:t>规定的全部义务；</w:t>
      </w:r>
    </w:p>
    <w:p w14:paraId="0C142F68">
      <w:pPr>
        <w:spacing w:after="120" w:afterLines="50" w:line="440" w:lineRule="exact"/>
        <w:ind w:firstLine="820" w:firstLineChars="342"/>
        <w:rPr>
          <w:sz w:val="24"/>
          <w:highlight w:val="none"/>
        </w:rPr>
      </w:pPr>
      <w:r>
        <w:rPr>
          <w:sz w:val="24"/>
          <w:highlight w:val="none"/>
        </w:rPr>
        <w:t>（</w:t>
      </w:r>
      <w:r>
        <w:rPr>
          <w:rFonts w:hint="eastAsia"/>
          <w:sz w:val="24"/>
          <w:highlight w:val="none"/>
        </w:rPr>
        <w:t>5）如投标产品中存在进口设备或部件需取得出口许可，我方承诺按相关规定取得相应的出口许可。</w:t>
      </w:r>
    </w:p>
    <w:p w14:paraId="454C67D3">
      <w:pPr>
        <w:spacing w:after="120" w:afterLines="50" w:line="440" w:lineRule="exact"/>
        <w:ind w:firstLine="480" w:firstLineChars="200"/>
        <w:rPr>
          <w:sz w:val="24"/>
          <w:highlight w:val="none"/>
        </w:rPr>
      </w:pPr>
      <w:r>
        <w:rPr>
          <w:rFonts w:hint="eastAsia"/>
          <w:sz w:val="24"/>
          <w:highlight w:val="none"/>
        </w:rPr>
        <w:t>6</w:t>
      </w:r>
      <w:r>
        <w:rPr>
          <w:sz w:val="24"/>
          <w:highlight w:val="none"/>
        </w:rPr>
        <w:t>．我方在此声明，所递交的投标文件及有关资料内容完整、真实和准确，且不存在第二章</w:t>
      </w:r>
      <w:r>
        <w:rPr>
          <w:rFonts w:hint="eastAsia"/>
          <w:sz w:val="24"/>
          <w:highlight w:val="none"/>
        </w:rPr>
        <w:t>“</w:t>
      </w:r>
      <w:r>
        <w:rPr>
          <w:sz w:val="24"/>
          <w:highlight w:val="none"/>
        </w:rPr>
        <w:t>投标人须知</w:t>
      </w:r>
      <w:r>
        <w:rPr>
          <w:rFonts w:hint="eastAsia"/>
          <w:sz w:val="24"/>
          <w:highlight w:val="none"/>
        </w:rPr>
        <w:t>”</w:t>
      </w:r>
      <w:r>
        <w:rPr>
          <w:sz w:val="24"/>
          <w:highlight w:val="none"/>
        </w:rPr>
        <w:t>第1.4.3项规定的任何一种情形。</w:t>
      </w:r>
    </w:p>
    <w:p w14:paraId="7BB2D45E">
      <w:pPr>
        <w:spacing w:before="120" w:beforeLines="50" w:line="440" w:lineRule="exact"/>
        <w:ind w:firstLine="480" w:firstLineChars="200"/>
        <w:rPr>
          <w:sz w:val="24"/>
          <w:highlight w:val="none"/>
        </w:rPr>
      </w:pPr>
      <w:r>
        <w:rPr>
          <w:rFonts w:hint="eastAsia"/>
          <w:sz w:val="24"/>
          <w:highlight w:val="none"/>
        </w:rPr>
        <w:t>7</w:t>
      </w:r>
      <w:r>
        <w:rPr>
          <w:sz w:val="24"/>
          <w:highlight w:val="none"/>
        </w:rPr>
        <w:t>．</w:t>
      </w:r>
      <w:r>
        <w:rPr>
          <w:rFonts w:hint="eastAsia"/>
          <w:sz w:val="24"/>
          <w:highlight w:val="none"/>
          <w:u w:val="single"/>
        </w:rPr>
        <w:t xml:space="preserve">            </w:t>
      </w:r>
      <w:r>
        <w:rPr>
          <w:sz w:val="24"/>
          <w:highlight w:val="none"/>
        </w:rPr>
        <w:t>（其他补充说明）。</w:t>
      </w:r>
    </w:p>
    <w:p w14:paraId="3CF2E5F2">
      <w:pPr>
        <w:spacing w:before="240" w:beforeLines="100" w:line="440" w:lineRule="exact"/>
        <w:ind w:firstLine="4320" w:firstLineChars="1800"/>
        <w:rPr>
          <w:sz w:val="24"/>
          <w:highlight w:val="none"/>
        </w:rPr>
      </w:pPr>
      <w:r>
        <w:rPr>
          <w:sz w:val="24"/>
          <w:highlight w:val="none"/>
        </w:rPr>
        <w:t>投标人：（盖单位</w:t>
      </w:r>
      <w:r>
        <w:rPr>
          <w:rFonts w:hint="eastAsia"/>
          <w:sz w:val="24"/>
          <w:highlight w:val="none"/>
        </w:rPr>
        <w:t>公章</w:t>
      </w:r>
      <w:r>
        <w:rPr>
          <w:sz w:val="24"/>
          <w:highlight w:val="none"/>
        </w:rPr>
        <w:t>）</w:t>
      </w:r>
    </w:p>
    <w:p w14:paraId="28D3F0BC">
      <w:pPr>
        <w:spacing w:line="440" w:lineRule="exact"/>
        <w:ind w:firstLine="4320" w:firstLineChars="1800"/>
        <w:jc w:val="left"/>
        <w:rPr>
          <w:sz w:val="24"/>
          <w:highlight w:val="none"/>
        </w:rPr>
      </w:pPr>
      <w:r>
        <w:rPr>
          <w:sz w:val="24"/>
          <w:highlight w:val="none"/>
        </w:rPr>
        <w:t>法定代表人或其委托代理人：（签字</w:t>
      </w:r>
      <w:r>
        <w:rPr>
          <w:rFonts w:hint="eastAsia"/>
          <w:sz w:val="24"/>
          <w:highlight w:val="none"/>
        </w:rPr>
        <w:t>或印章</w:t>
      </w:r>
      <w:r>
        <w:rPr>
          <w:sz w:val="24"/>
          <w:highlight w:val="none"/>
        </w:rPr>
        <w:t>）</w:t>
      </w:r>
    </w:p>
    <w:p w14:paraId="701D3BAC">
      <w:pPr>
        <w:spacing w:line="440" w:lineRule="exact"/>
        <w:ind w:firstLine="4320" w:firstLineChars="1800"/>
        <w:rPr>
          <w:sz w:val="24"/>
          <w:highlight w:val="none"/>
        </w:rPr>
      </w:pPr>
      <w:r>
        <w:rPr>
          <w:sz w:val="24"/>
          <w:highlight w:val="none"/>
        </w:rPr>
        <w:t>地址：</w:t>
      </w:r>
    </w:p>
    <w:p w14:paraId="04AF32E2">
      <w:pPr>
        <w:spacing w:line="440" w:lineRule="exact"/>
        <w:ind w:firstLine="4320" w:firstLineChars="1800"/>
        <w:rPr>
          <w:sz w:val="24"/>
          <w:highlight w:val="none"/>
        </w:rPr>
      </w:pPr>
      <w:r>
        <w:rPr>
          <w:sz w:val="24"/>
          <w:highlight w:val="none"/>
        </w:rPr>
        <w:t>网址：</w:t>
      </w:r>
    </w:p>
    <w:p w14:paraId="6D64DC74">
      <w:pPr>
        <w:spacing w:line="440" w:lineRule="exact"/>
        <w:ind w:firstLine="4320" w:firstLineChars="1800"/>
        <w:rPr>
          <w:sz w:val="24"/>
          <w:highlight w:val="none"/>
        </w:rPr>
      </w:pPr>
      <w:r>
        <w:rPr>
          <w:sz w:val="24"/>
          <w:highlight w:val="none"/>
        </w:rPr>
        <w:t>电话：</w:t>
      </w:r>
    </w:p>
    <w:p w14:paraId="1E623C52">
      <w:pPr>
        <w:spacing w:line="440" w:lineRule="exact"/>
        <w:ind w:firstLine="4320" w:firstLineChars="1800"/>
        <w:rPr>
          <w:sz w:val="24"/>
          <w:highlight w:val="none"/>
        </w:rPr>
      </w:pPr>
      <w:r>
        <w:rPr>
          <w:sz w:val="24"/>
          <w:highlight w:val="none"/>
        </w:rPr>
        <w:t>邮政编码：</w:t>
      </w:r>
    </w:p>
    <w:p w14:paraId="4F21C3B9">
      <w:pPr>
        <w:spacing w:line="440" w:lineRule="exact"/>
        <w:ind w:firstLine="6040" w:firstLineChars="2517"/>
        <w:rPr>
          <w:sz w:val="24"/>
          <w:highlight w:val="none"/>
        </w:rPr>
      </w:pPr>
      <w:r>
        <w:rPr>
          <w:sz w:val="24"/>
          <w:highlight w:val="none"/>
        </w:rPr>
        <w:t>年</w:t>
      </w:r>
      <w:r>
        <w:rPr>
          <w:rFonts w:hint="eastAsia"/>
          <w:sz w:val="24"/>
          <w:highlight w:val="none"/>
        </w:rPr>
        <w:t xml:space="preserve"> </w:t>
      </w:r>
      <w:r>
        <w:rPr>
          <w:sz w:val="24"/>
          <w:highlight w:val="none"/>
        </w:rPr>
        <w:t xml:space="preserve"> 月 </w:t>
      </w:r>
      <w:r>
        <w:rPr>
          <w:rFonts w:hint="eastAsia"/>
          <w:sz w:val="24"/>
          <w:highlight w:val="none"/>
        </w:rPr>
        <w:t xml:space="preserve"> </w:t>
      </w:r>
      <w:r>
        <w:rPr>
          <w:sz w:val="24"/>
          <w:highlight w:val="none"/>
        </w:rPr>
        <w:t>日</w:t>
      </w:r>
      <w:bookmarkStart w:id="536" w:name="_Toc246997105"/>
      <w:bookmarkStart w:id="537" w:name="_Toc152042583"/>
      <w:bookmarkStart w:id="538" w:name="_Toc246996362"/>
      <w:bookmarkStart w:id="539" w:name="_Toc179632814"/>
      <w:bookmarkStart w:id="540" w:name="_Toc247085880"/>
      <w:bookmarkStart w:id="541" w:name="_Toc360276949"/>
      <w:bookmarkStart w:id="542" w:name="_Toc152045794"/>
      <w:bookmarkStart w:id="543" w:name="_Toc144974862"/>
    </w:p>
    <w:p w14:paraId="60775568">
      <w:pPr>
        <w:spacing w:line="440" w:lineRule="exact"/>
        <w:ind w:right="480" w:firstLine="5040" w:firstLineChars="2100"/>
        <w:rPr>
          <w:rFonts w:eastAsiaTheme="majorEastAsia" w:cstheme="majorBidi"/>
          <w:b/>
          <w:bCs/>
          <w:sz w:val="32"/>
          <w:szCs w:val="32"/>
          <w:highlight w:val="none"/>
        </w:rPr>
      </w:pPr>
      <w:r>
        <w:rPr>
          <w:rFonts w:hint="eastAsia"/>
          <w:sz w:val="24"/>
          <w:highlight w:val="none"/>
        </w:rPr>
        <w:t>（不应早于授权委托时间）</w:t>
      </w:r>
      <w:r>
        <w:rPr>
          <w:highlight w:val="none"/>
        </w:rPr>
        <w:br w:type="page"/>
      </w:r>
    </w:p>
    <w:p w14:paraId="0397B8B1">
      <w:pPr>
        <w:pStyle w:val="4"/>
        <w:spacing w:after="312"/>
        <w:jc w:val="center"/>
        <w:rPr>
          <w:b w:val="0"/>
          <w:bCs w:val="0"/>
          <w:highlight w:val="none"/>
        </w:rPr>
      </w:pPr>
      <w:r>
        <w:rPr>
          <w:rFonts w:hint="eastAsia"/>
          <w:b w:val="0"/>
          <w:bCs w:val="0"/>
          <w:highlight w:val="none"/>
        </w:rPr>
        <w:t>四</w:t>
      </w:r>
      <w:r>
        <w:rPr>
          <w:b w:val="0"/>
          <w:bCs w:val="0"/>
          <w:highlight w:val="none"/>
        </w:rPr>
        <w:t>、投标保证金</w:t>
      </w:r>
    </w:p>
    <w:bookmarkEnd w:id="536"/>
    <w:bookmarkEnd w:id="537"/>
    <w:bookmarkEnd w:id="538"/>
    <w:bookmarkEnd w:id="539"/>
    <w:bookmarkEnd w:id="540"/>
    <w:bookmarkEnd w:id="541"/>
    <w:bookmarkEnd w:id="542"/>
    <w:bookmarkEnd w:id="543"/>
    <w:p w14:paraId="3A55A022">
      <w:pPr>
        <w:shd w:val="clear"/>
        <w:spacing w:line="360" w:lineRule="auto"/>
        <w:ind w:firstLine="480" w:firstLineChars="200"/>
        <w:jc w:val="left"/>
        <w:rPr>
          <w:rFonts w:hint="default" w:ascii="Times New Roman" w:hAnsi="Times New Roman" w:cs="Times New Roman"/>
          <w:sz w:val="24"/>
          <w:highlight w:val="none"/>
        </w:rPr>
      </w:pPr>
      <w:r>
        <w:rPr>
          <w:rFonts w:hint="default" w:ascii="Times New Roman" w:hAnsi="Times New Roman" w:cs="Times New Roman"/>
          <w:sz w:val="24"/>
          <w:highlight w:val="none"/>
        </w:rPr>
        <w:t>如电汇，此处附银行电汇凭证复印件及基本账户开户许可证或基本账户开户信息说明，未从基本账户转出的，将做否决投标处理。</w:t>
      </w:r>
    </w:p>
    <w:p w14:paraId="6EB7CD96">
      <w:pPr>
        <w:shd w:val="clear"/>
        <w:spacing w:line="360" w:lineRule="auto"/>
        <w:ind w:firstLine="480" w:firstLineChars="200"/>
        <w:jc w:val="left"/>
        <w:rPr>
          <w:rFonts w:hint="default" w:ascii="Times New Roman" w:hAnsi="Times New Roman" w:cs="Times New Roman"/>
          <w:sz w:val="24"/>
          <w:highlight w:val="none"/>
        </w:rPr>
      </w:pPr>
      <w:r>
        <w:rPr>
          <w:rFonts w:hint="default" w:ascii="Times New Roman" w:hAnsi="Times New Roman" w:cs="Times New Roman"/>
          <w:sz w:val="24"/>
          <w:highlight w:val="none"/>
        </w:rPr>
        <w:t>如提交平台电子保函，此处附平台电子保函复印件。</w:t>
      </w:r>
    </w:p>
    <w:p w14:paraId="65525A89">
      <w:pPr>
        <w:shd w:val="clear"/>
        <w:spacing w:line="360" w:lineRule="auto"/>
        <w:ind w:firstLine="480" w:firstLineChars="200"/>
        <w:jc w:val="left"/>
        <w:rPr>
          <w:rFonts w:hint="default" w:ascii="Times New Roman" w:hAnsi="Times New Roman" w:cs="Times New Roman"/>
          <w:sz w:val="24"/>
          <w:highlight w:val="none"/>
        </w:rPr>
      </w:pPr>
      <w:r>
        <w:rPr>
          <w:rFonts w:hint="default" w:ascii="Times New Roman" w:hAnsi="Times New Roman" w:cs="Times New Roman"/>
          <w:sz w:val="24"/>
          <w:highlight w:val="none"/>
        </w:rPr>
        <w:t>如采用银行保函，参考格式如下。</w:t>
      </w:r>
      <w:r>
        <w:rPr>
          <w:rFonts w:hint="default" w:ascii="Times New Roman" w:hAnsi="Times New Roman" w:cs="Times New Roman"/>
          <w:b/>
          <w:bCs/>
          <w:color w:val="auto"/>
          <w:sz w:val="24"/>
          <w:szCs w:val="24"/>
          <w:highlight w:val="none"/>
          <w:lang w:val="en-US" w:eastAsia="zh-CN"/>
        </w:rPr>
        <w:t>投标人应在投标截止时间前，</w:t>
      </w:r>
      <w:r>
        <w:rPr>
          <w:rFonts w:hint="default" w:ascii="Times New Roman" w:hAnsi="Times New Roman" w:cs="Times New Roman" w:eastAsiaTheme="minorEastAsia"/>
          <w:sz w:val="24"/>
          <w:szCs w:val="24"/>
          <w:highlight w:val="none"/>
          <w:u w:val="single"/>
          <w:lang w:val="en-US" w:eastAsia="zh-CN"/>
        </w:rPr>
        <w:t>登录电子采购平台，找到已参与的项目点击【支付保证金】-【选择保证金缴纳方式】，在该页面中点击【线下保函】，上传保函扫描件。</w:t>
      </w:r>
      <w:r>
        <w:rPr>
          <w:rFonts w:hint="default" w:ascii="Times New Roman" w:hAnsi="Times New Roman" w:cs="Times New Roman"/>
          <w:sz w:val="24"/>
          <w:highlight w:val="none"/>
        </w:rPr>
        <w:t>银行保函原件于开标当日与投标文件一并提交给招标代理机构，此处附银行保函复印件。</w:t>
      </w:r>
    </w:p>
    <w:p w14:paraId="5A3389D7">
      <w:pPr>
        <w:spacing w:line="360" w:lineRule="auto"/>
        <w:ind w:firstLine="480" w:firstLineChars="200"/>
        <w:jc w:val="left"/>
        <w:rPr>
          <w:sz w:val="24"/>
          <w:highlight w:val="none"/>
        </w:rPr>
      </w:pPr>
    </w:p>
    <w:p w14:paraId="055DA664">
      <w:pPr>
        <w:jc w:val="center"/>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XX</w:t>
      </w:r>
      <w:r>
        <w:rPr>
          <w:rFonts w:hint="eastAsia"/>
          <w:b/>
          <w:bCs/>
          <w:color w:val="000000" w:themeColor="text1"/>
          <w:sz w:val="32"/>
          <w:szCs w:val="32"/>
          <w:highlight w:val="none"/>
          <w14:textFill>
            <w14:solidFill>
              <w14:schemeClr w14:val="tx1"/>
            </w14:solidFill>
          </w14:textFill>
        </w:rPr>
        <w:t>银行保函</w:t>
      </w:r>
    </w:p>
    <w:p w14:paraId="24E161D0">
      <w:pPr>
        <w:rPr>
          <w:b/>
          <w:bCs/>
          <w:color w:val="000000" w:themeColor="text1"/>
          <w:sz w:val="24"/>
          <w:highlight w:val="none"/>
          <w14:textFill>
            <w14:solidFill>
              <w14:schemeClr w14:val="tx1"/>
            </w14:solidFill>
          </w14:textFill>
        </w:rPr>
      </w:pPr>
      <w:r>
        <w:rPr>
          <w:rFonts w:hint="eastAsia"/>
          <w:b/>
          <w:color w:val="000000" w:themeColor="text1"/>
          <w:sz w:val="24"/>
          <w:highlight w:val="none"/>
          <w14:textFill>
            <w14:solidFill>
              <w14:schemeClr w14:val="tx1"/>
            </w14:solidFill>
          </w14:textFill>
        </w:rPr>
        <w:t>致：北京国科军友工程咨询有限公司</w:t>
      </w:r>
    </w:p>
    <w:p w14:paraId="1D3D1E71">
      <w:pPr>
        <w:autoSpaceDE w:val="0"/>
        <w:autoSpaceDN w:val="0"/>
        <w:jc w:val="left"/>
        <w:rPr>
          <w:color w:val="000000" w:themeColor="text1"/>
          <w:sz w:val="24"/>
          <w:highlight w:val="none"/>
          <w:u w:val="single"/>
          <w14:textFill>
            <w14:solidFill>
              <w14:schemeClr w14:val="tx1"/>
            </w14:solidFill>
          </w14:textFill>
        </w:rPr>
      </w:pPr>
    </w:p>
    <w:p w14:paraId="3BCD6381">
      <w:pPr>
        <w:spacing w:line="480" w:lineRule="auto"/>
        <w:ind w:firstLine="480"/>
        <w:rPr>
          <w:rFonts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鉴于</w:t>
      </w:r>
      <w:r>
        <w:rPr>
          <w:rFonts w:hint="eastAsia" w:ascii="宋体" w:hAnsi="宋体"/>
          <w:color w:val="000000" w:themeColor="text1"/>
          <w:sz w:val="24"/>
          <w:highlight w:val="none"/>
          <w:u w:val="single"/>
          <w14:textFill>
            <w14:solidFill>
              <w14:schemeClr w14:val="tx1"/>
            </w14:solidFill>
          </w14:textFill>
        </w:rPr>
        <w:t xml:space="preserve">  </w:t>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（投标人名称）（以下称“投标人”）于</w:t>
      </w:r>
      <w:r>
        <w:rPr>
          <w:rFonts w:hint="eastAsia" w:ascii="宋体" w:hAnsi="宋体"/>
          <w:color w:val="000000" w:themeColor="text1"/>
          <w:sz w:val="24"/>
          <w:highlight w:val="none"/>
          <w:u w:val="single"/>
          <w14:textFill>
            <w14:solidFill>
              <w14:schemeClr w14:val="tx1"/>
            </w14:solidFill>
          </w14:textFill>
        </w:rPr>
        <w:tab/>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年</w:t>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月</w:t>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日参加</w:t>
      </w:r>
      <w:r>
        <w:rPr>
          <w:rFonts w:hint="eastAsia"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u w:val="single"/>
          <w14:textFill>
            <w14:solidFill>
              <w14:schemeClr w14:val="tx1"/>
            </w14:solidFill>
          </w14:textFill>
        </w:rPr>
        <w:tab/>
      </w:r>
      <w:r>
        <w:rPr>
          <w:rFonts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14:textFill>
            <w14:solidFill>
              <w14:schemeClr w14:val="tx1"/>
            </w14:solidFill>
          </w14:textFill>
        </w:rPr>
        <w:t>（项目名称）招标的投标，</w:t>
      </w:r>
      <w:r>
        <w:rPr>
          <w:rFonts w:hint="eastAsia"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u w:val="single"/>
          <w14:textFill>
            <w14:solidFill>
              <w14:schemeClr w14:val="tx1"/>
            </w14:solidFill>
          </w14:textFill>
        </w:rPr>
        <w:t>（</w:t>
      </w:r>
      <w:r>
        <w:rPr>
          <w:rFonts w:hint="eastAsia" w:ascii="宋体" w:hAnsi="宋体"/>
          <w:color w:val="000000" w:themeColor="text1"/>
          <w:sz w:val="24"/>
          <w:highlight w:val="none"/>
          <w14:textFill>
            <w14:solidFill>
              <w14:schemeClr w14:val="tx1"/>
            </w14:solidFill>
          </w14:textFill>
        </w:rPr>
        <w:t>X</w:t>
      </w:r>
      <w:r>
        <w:rPr>
          <w:rFonts w:ascii="宋体" w:hAnsi="宋体"/>
          <w:color w:val="000000" w:themeColor="text1"/>
          <w:sz w:val="24"/>
          <w:highlight w:val="none"/>
          <w14:textFill>
            <w14:solidFill>
              <w14:schemeClr w14:val="tx1"/>
            </w14:solidFill>
          </w14:textFill>
        </w:rPr>
        <w:t>X</w:t>
      </w:r>
      <w:r>
        <w:rPr>
          <w:rFonts w:hint="eastAsia" w:ascii="宋体" w:hAnsi="宋体"/>
          <w:color w:val="000000" w:themeColor="text1"/>
          <w:sz w:val="24"/>
          <w:highlight w:val="none"/>
          <w14:textFill>
            <w14:solidFill>
              <w14:schemeClr w14:val="tx1"/>
            </w14:solidFill>
          </w14:textFill>
        </w:rPr>
        <w:t>银行，以下简称“我方”）无条件地、不可撤销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7 日内向你方无条件支付保函对应金额人民币（大写）</w:t>
      </w:r>
      <w:r>
        <w:rPr>
          <w:rFonts w:hint="eastAsia" w:ascii="宋体" w:hAnsi="宋体"/>
          <w:color w:val="000000" w:themeColor="text1"/>
          <w:sz w:val="24"/>
          <w:highlight w:val="none"/>
          <w:u w:val="single"/>
          <w14:textFill>
            <w14:solidFill>
              <w14:schemeClr w14:val="tx1"/>
            </w14:solidFill>
          </w14:textFill>
        </w:rPr>
        <w:t xml:space="preserve"> </w:t>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u w:val="single"/>
          <w14:textFill>
            <w14:solidFill>
              <w14:schemeClr w14:val="tx1"/>
            </w14:solidFill>
          </w14:textFill>
        </w:rPr>
        <w:tab/>
      </w:r>
      <w:r>
        <w:rPr>
          <w:rFonts w:hint="eastAsia" w:ascii="宋体" w:hAnsi="宋体"/>
          <w:color w:val="000000" w:themeColor="text1"/>
          <w:sz w:val="24"/>
          <w:highlight w:val="none"/>
          <w14:textFill>
            <w14:solidFill>
              <w14:schemeClr w14:val="tx1"/>
            </w14:solidFill>
          </w14:textFill>
        </w:rPr>
        <w:t>。</w:t>
      </w:r>
    </w:p>
    <w:p w14:paraId="49AA3453">
      <w:pPr>
        <w:spacing w:line="480" w:lineRule="auto"/>
        <w:ind w:firstLine="480"/>
        <w:rPr>
          <w:rFonts w:ascii="宋体" w:hAnsi="宋体"/>
          <w:color w:val="000000" w:themeColor="text1"/>
          <w:sz w:val="24"/>
          <w:highlight w:val="none"/>
          <w14:textFill>
            <w14:solidFill>
              <w14:schemeClr w14:val="tx1"/>
            </w14:solidFill>
          </w14:textFill>
        </w:rPr>
      </w:pPr>
      <w:r>
        <w:rPr>
          <w:rFonts w:hint="eastAsia" w:ascii="宋体" w:hAnsi="宋体"/>
          <w:color w:val="000000" w:themeColor="text1"/>
          <w:sz w:val="24"/>
          <w:highlight w:val="none"/>
          <w14:textFill>
            <w14:solidFill>
              <w14:schemeClr w14:val="tx1"/>
            </w14:solidFill>
          </w14:textFill>
        </w:rPr>
        <w:t>本保函在投标有效期内</w:t>
      </w:r>
      <w:r>
        <w:rPr>
          <w:rFonts w:hint="eastAsia" w:ascii="宋体" w:hAnsi="宋体"/>
          <w:color w:val="000000" w:themeColor="text1"/>
          <w:sz w:val="24"/>
          <w:highlight w:val="none"/>
          <w:u w:val="single"/>
          <w14:textFill>
            <w14:solidFill>
              <w14:schemeClr w14:val="tx1"/>
            </w14:solidFill>
          </w14:textFill>
        </w:rPr>
        <w:t>（X</w:t>
      </w:r>
      <w:r>
        <w:rPr>
          <w:rFonts w:ascii="宋体" w:hAnsi="宋体"/>
          <w:color w:val="000000" w:themeColor="text1"/>
          <w:sz w:val="24"/>
          <w:highlight w:val="none"/>
          <w:u w:val="single"/>
          <w14:textFill>
            <w14:solidFill>
              <w14:schemeClr w14:val="tx1"/>
            </w14:solidFill>
          </w14:textFill>
        </w:rPr>
        <w:t>X</w:t>
      </w:r>
      <w:r>
        <w:rPr>
          <w:rFonts w:hint="eastAsia" w:ascii="宋体" w:hAnsi="宋体"/>
          <w:color w:val="000000" w:themeColor="text1"/>
          <w:sz w:val="24"/>
          <w:highlight w:val="none"/>
          <w:u w:val="single"/>
          <w14:textFill>
            <w14:solidFill>
              <w14:schemeClr w14:val="tx1"/>
            </w14:solidFill>
          </w14:textFill>
        </w:rPr>
        <w:t>年X</w:t>
      </w:r>
      <w:r>
        <w:rPr>
          <w:rFonts w:ascii="宋体" w:hAnsi="宋体"/>
          <w:color w:val="000000" w:themeColor="text1"/>
          <w:sz w:val="24"/>
          <w:highlight w:val="none"/>
          <w:u w:val="single"/>
          <w14:textFill>
            <w14:solidFill>
              <w14:schemeClr w14:val="tx1"/>
            </w14:solidFill>
          </w14:textFill>
        </w:rPr>
        <w:t>X</w:t>
      </w:r>
      <w:r>
        <w:rPr>
          <w:rFonts w:hint="eastAsia" w:ascii="宋体" w:hAnsi="宋体"/>
          <w:color w:val="000000" w:themeColor="text1"/>
          <w:sz w:val="24"/>
          <w:highlight w:val="none"/>
          <w:u w:val="single"/>
          <w14:textFill>
            <w14:solidFill>
              <w14:schemeClr w14:val="tx1"/>
            </w14:solidFill>
          </w14:textFill>
        </w:rPr>
        <w:t>月X</w:t>
      </w:r>
      <w:r>
        <w:rPr>
          <w:rFonts w:ascii="宋体" w:hAnsi="宋体"/>
          <w:color w:val="000000" w:themeColor="text1"/>
          <w:sz w:val="24"/>
          <w:highlight w:val="none"/>
          <w:u w:val="single"/>
          <w14:textFill>
            <w14:solidFill>
              <w14:schemeClr w14:val="tx1"/>
            </w14:solidFill>
          </w14:textFill>
        </w:rPr>
        <w:t>X</w:t>
      </w:r>
      <w:r>
        <w:rPr>
          <w:rFonts w:hint="eastAsia" w:ascii="宋体" w:hAnsi="宋体"/>
          <w:color w:val="000000" w:themeColor="text1"/>
          <w:sz w:val="24"/>
          <w:highlight w:val="none"/>
          <w:u w:val="single"/>
          <w14:textFill>
            <w14:solidFill>
              <w14:schemeClr w14:val="tx1"/>
            </w14:solidFill>
          </w14:textFill>
        </w:rPr>
        <w:t>日）</w:t>
      </w:r>
      <w:r>
        <w:rPr>
          <w:rFonts w:hint="eastAsia" w:ascii="宋体" w:hAnsi="宋体"/>
          <w:color w:val="000000" w:themeColor="text1"/>
          <w:sz w:val="24"/>
          <w:highlight w:val="none"/>
          <w14:textFill>
            <w14:solidFill>
              <w14:schemeClr w14:val="tx1"/>
            </w14:solidFill>
          </w14:textFill>
        </w:rPr>
        <w:t>保持有效。要求我方承担保证责任的通知应在投标有效期内送达我方。</w:t>
      </w:r>
    </w:p>
    <w:p w14:paraId="7643D18E">
      <w:pPr>
        <w:spacing w:line="480" w:lineRule="auto"/>
        <w:ind w:firstLine="480"/>
        <w:rPr>
          <w:rFonts w:ascii="宋体" w:hAnsi="宋体"/>
          <w:color w:val="000000" w:themeColor="text1"/>
          <w:sz w:val="24"/>
          <w:highlight w:val="none"/>
          <w14:textFill>
            <w14:solidFill>
              <w14:schemeClr w14:val="tx1"/>
            </w14:solidFill>
          </w14:textFill>
        </w:rPr>
      </w:pPr>
    </w:p>
    <w:p w14:paraId="528D5A7A">
      <w:pPr>
        <w:rPr>
          <w:rFonts w:ascii="宋体" w:hAnsi="宋体"/>
          <w:color w:val="000000" w:themeColor="text1"/>
          <w:highlight w:val="none"/>
          <w14:textFill>
            <w14:solidFill>
              <w14:schemeClr w14:val="tx1"/>
            </w14:solidFill>
          </w14:textFill>
        </w:rPr>
      </w:pPr>
      <w:r>
        <w:rPr>
          <w:rFonts w:hint="eastAsia" w:ascii="宋体" w:hAnsi="宋体"/>
          <w:color w:val="000000" w:themeColor="text1"/>
          <w:highlight w:val="none"/>
          <w14:textFill>
            <w14:solidFill>
              <w14:schemeClr w14:val="tx1"/>
            </w14:solidFill>
          </w14:textFill>
        </w:rPr>
        <w:t xml:space="preserve">                                                                     银行盖章</w:t>
      </w:r>
    </w:p>
    <w:p w14:paraId="4A5009D0">
      <w:pPr>
        <w:rPr>
          <w:rFonts w:ascii="宋体" w:hAnsi="宋体"/>
          <w:color w:val="000000" w:themeColor="text1"/>
          <w:highlight w:val="none"/>
          <w14:textFill>
            <w14:solidFill>
              <w14:schemeClr w14:val="tx1"/>
            </w14:solidFill>
          </w14:textFill>
        </w:rPr>
      </w:pPr>
    </w:p>
    <w:p w14:paraId="0400348C">
      <w:pPr>
        <w:spacing w:line="440" w:lineRule="exact"/>
        <w:jc w:val="center"/>
        <w:rPr>
          <w:rFonts w:eastAsia="黑体"/>
          <w:sz w:val="27"/>
          <w:szCs w:val="27"/>
          <w:highlight w:val="none"/>
        </w:rPr>
      </w:pPr>
      <w:r>
        <w:rPr>
          <w:rFonts w:eastAsia="黑体"/>
          <w:sz w:val="20"/>
          <w:szCs w:val="20"/>
          <w:highlight w:val="none"/>
        </w:rPr>
        <w:br w:type="page"/>
      </w:r>
    </w:p>
    <w:p w14:paraId="2D71035D">
      <w:pPr>
        <w:pStyle w:val="4"/>
        <w:spacing w:after="312"/>
        <w:jc w:val="center"/>
        <w:rPr>
          <w:b w:val="0"/>
          <w:bCs w:val="0"/>
          <w:highlight w:val="none"/>
        </w:rPr>
      </w:pPr>
      <w:bookmarkStart w:id="544" w:name="_Toc144974863"/>
      <w:bookmarkStart w:id="545" w:name="_Toc247085881"/>
      <w:bookmarkStart w:id="546" w:name="_Toc152042584"/>
      <w:bookmarkStart w:id="547" w:name="_Toc152045795"/>
      <w:bookmarkStart w:id="548" w:name="_Toc179632815"/>
      <w:bookmarkStart w:id="549" w:name="_Toc360276950"/>
      <w:bookmarkStart w:id="550" w:name="_Toc246996363"/>
      <w:bookmarkStart w:id="551" w:name="_Toc246997106"/>
      <w:r>
        <w:rPr>
          <w:rFonts w:hint="eastAsia"/>
          <w:b w:val="0"/>
          <w:bCs w:val="0"/>
          <w:highlight w:val="none"/>
        </w:rPr>
        <w:t>五</w:t>
      </w:r>
      <w:r>
        <w:rPr>
          <w:b w:val="0"/>
          <w:bCs w:val="0"/>
          <w:highlight w:val="none"/>
        </w:rPr>
        <w:t>、投标报价</w:t>
      </w:r>
    </w:p>
    <w:p w14:paraId="19663C99">
      <w:pPr>
        <w:jc w:val="center"/>
        <w:rPr>
          <w:highlight w:val="none"/>
        </w:rPr>
      </w:pPr>
      <w:r>
        <w:rPr>
          <w:rFonts w:hint="eastAsia"/>
          <w:b/>
          <w:bCs/>
          <w:highlight w:val="none"/>
        </w:rPr>
        <w:t>（投标文件电子版中需另附单独的分项报价</w:t>
      </w:r>
      <w:r>
        <w:rPr>
          <w:b/>
          <w:bCs/>
          <w:highlight w:val="none"/>
        </w:rPr>
        <w:t>Excel</w:t>
      </w:r>
      <w:r>
        <w:rPr>
          <w:rFonts w:hint="eastAsia"/>
          <w:b/>
          <w:bCs/>
          <w:highlight w:val="none"/>
        </w:rPr>
        <w:t>表格）</w:t>
      </w:r>
    </w:p>
    <w:p w14:paraId="77EA0A51">
      <w:pPr>
        <w:rPr>
          <w:highlight w:val="none"/>
        </w:rPr>
      </w:pPr>
    </w:p>
    <w:bookmarkEnd w:id="544"/>
    <w:bookmarkEnd w:id="545"/>
    <w:bookmarkEnd w:id="546"/>
    <w:bookmarkEnd w:id="547"/>
    <w:bookmarkEnd w:id="548"/>
    <w:bookmarkEnd w:id="549"/>
    <w:bookmarkEnd w:id="550"/>
    <w:bookmarkEnd w:id="551"/>
    <w:p w14:paraId="3D0090AE">
      <w:pPr>
        <w:tabs>
          <w:tab w:val="left" w:pos="1080"/>
        </w:tabs>
        <w:spacing w:line="360" w:lineRule="auto"/>
        <w:rPr>
          <w:sz w:val="24"/>
          <w:highlight w:val="none"/>
        </w:rPr>
      </w:pPr>
      <w:r>
        <w:rPr>
          <w:sz w:val="24"/>
          <w:highlight w:val="none"/>
        </w:rPr>
        <w:t>投标文件报价部分格式要求：</w:t>
      </w:r>
    </w:p>
    <w:p w14:paraId="7FFB4347">
      <w:pPr>
        <w:spacing w:line="360" w:lineRule="auto"/>
        <w:ind w:firstLine="480" w:firstLineChars="200"/>
        <w:rPr>
          <w:sz w:val="24"/>
          <w:highlight w:val="none"/>
        </w:rPr>
      </w:pPr>
      <w:r>
        <w:rPr>
          <w:sz w:val="24"/>
          <w:highlight w:val="none"/>
        </w:rPr>
        <w:t>1、本招标文件已作规定格式的，按本规定填写。</w:t>
      </w:r>
    </w:p>
    <w:p w14:paraId="325011C8">
      <w:pPr>
        <w:widowControl/>
        <w:spacing w:line="360" w:lineRule="auto"/>
        <w:jc w:val="left"/>
        <w:rPr>
          <w:sz w:val="24"/>
          <w:highlight w:val="none"/>
        </w:rPr>
      </w:pPr>
      <w:r>
        <w:rPr>
          <w:sz w:val="24"/>
          <w:highlight w:val="none"/>
        </w:rPr>
        <w:t xml:space="preserve">    2、本招标文件未作规定格式的，由投标人自行设计。</w:t>
      </w:r>
    </w:p>
    <w:p w14:paraId="7AF9DCED">
      <w:pPr>
        <w:widowControl/>
        <w:jc w:val="left"/>
        <w:rPr>
          <w:b/>
          <w:sz w:val="36"/>
          <w:szCs w:val="36"/>
          <w:highlight w:val="none"/>
        </w:rPr>
      </w:pPr>
      <w:r>
        <w:rPr>
          <w:b/>
          <w:sz w:val="36"/>
          <w:szCs w:val="36"/>
          <w:highlight w:val="none"/>
        </w:rPr>
        <w:br w:type="page"/>
      </w:r>
    </w:p>
    <w:p w14:paraId="35AC2B22">
      <w:pPr>
        <w:jc w:val="center"/>
        <w:rPr>
          <w:sz w:val="32"/>
          <w:szCs w:val="32"/>
          <w:highlight w:val="none"/>
        </w:rPr>
      </w:pPr>
      <w:r>
        <w:rPr>
          <w:b/>
          <w:sz w:val="32"/>
          <w:szCs w:val="32"/>
          <w:highlight w:val="none"/>
        </w:rPr>
        <w:t>投标总价</w:t>
      </w:r>
    </w:p>
    <w:p w14:paraId="721F45CA">
      <w:pPr>
        <w:spacing w:before="480" w:beforeLines="200" w:line="360" w:lineRule="auto"/>
        <w:ind w:left="420" w:leftChars="200"/>
        <w:rPr>
          <w:sz w:val="24"/>
          <w:highlight w:val="none"/>
        </w:rPr>
      </w:pPr>
      <w:r>
        <w:rPr>
          <w:rFonts w:hint="eastAsia"/>
          <w:sz w:val="24"/>
          <w:highlight w:val="none"/>
        </w:rPr>
        <w:t>项目</w:t>
      </w:r>
      <w:r>
        <w:rPr>
          <w:sz w:val="24"/>
          <w:highlight w:val="none"/>
        </w:rPr>
        <w:t>名称：</w:t>
      </w:r>
    </w:p>
    <w:p w14:paraId="1FDD4FA7">
      <w:pPr>
        <w:spacing w:before="480" w:beforeLines="200" w:line="360" w:lineRule="auto"/>
        <w:ind w:left="420" w:leftChars="200"/>
        <w:rPr>
          <w:position w:val="14"/>
          <w:sz w:val="24"/>
          <w:highlight w:val="none"/>
          <w:u w:val="single"/>
        </w:rPr>
      </w:pPr>
      <w:r>
        <w:rPr>
          <w:position w:val="14"/>
          <w:sz w:val="24"/>
          <w:highlight w:val="none"/>
        </w:rPr>
        <w:t>投标总价（小写）：</w:t>
      </w:r>
      <w:r>
        <w:rPr>
          <w:position w:val="14"/>
          <w:sz w:val="24"/>
          <w:highlight w:val="none"/>
          <w:u w:val="single"/>
        </w:rPr>
        <w:t xml:space="preserve">                          </w:t>
      </w:r>
    </w:p>
    <w:p w14:paraId="0290FE58">
      <w:pPr>
        <w:spacing w:line="360" w:lineRule="auto"/>
        <w:ind w:left="420" w:leftChars="200"/>
        <w:rPr>
          <w:position w:val="-8"/>
          <w:sz w:val="24"/>
          <w:highlight w:val="none"/>
          <w:u w:val="single"/>
        </w:rPr>
      </w:pPr>
      <w:r>
        <w:rPr>
          <w:sz w:val="24"/>
          <w:highlight w:val="none"/>
        </w:rPr>
        <w:t xml:space="preserve">        </w:t>
      </w:r>
      <w:r>
        <w:rPr>
          <w:position w:val="-8"/>
          <w:sz w:val="24"/>
          <w:highlight w:val="none"/>
        </w:rPr>
        <w:t>（大写）：</w:t>
      </w:r>
      <w:r>
        <w:rPr>
          <w:position w:val="-8"/>
          <w:sz w:val="24"/>
          <w:highlight w:val="none"/>
          <w:u w:val="single"/>
        </w:rPr>
        <w:t xml:space="preserve">                          </w:t>
      </w:r>
    </w:p>
    <w:p w14:paraId="20AE374F">
      <w:pPr>
        <w:spacing w:before="480" w:beforeLines="200" w:line="360" w:lineRule="auto"/>
        <w:ind w:left="420" w:leftChars="200"/>
        <w:rPr>
          <w:position w:val="-8"/>
          <w:sz w:val="24"/>
          <w:highlight w:val="none"/>
        </w:rPr>
      </w:pPr>
      <w:r>
        <w:rPr>
          <w:position w:val="-8"/>
          <w:sz w:val="24"/>
          <w:highlight w:val="none"/>
        </w:rPr>
        <w:t>投  标  人：____________________（全称、盖单位</w:t>
      </w:r>
      <w:r>
        <w:rPr>
          <w:rFonts w:hint="eastAsia"/>
          <w:position w:val="-8"/>
          <w:sz w:val="24"/>
          <w:highlight w:val="none"/>
        </w:rPr>
        <w:t>公章</w:t>
      </w:r>
      <w:r>
        <w:rPr>
          <w:position w:val="-8"/>
          <w:sz w:val="24"/>
          <w:highlight w:val="none"/>
        </w:rPr>
        <w:t>）</w:t>
      </w:r>
    </w:p>
    <w:p w14:paraId="59594C24">
      <w:pPr>
        <w:spacing w:before="480" w:beforeLines="200" w:line="360" w:lineRule="auto"/>
        <w:ind w:left="420" w:leftChars="200"/>
        <w:rPr>
          <w:position w:val="-8"/>
          <w:sz w:val="24"/>
          <w:highlight w:val="none"/>
        </w:rPr>
      </w:pPr>
      <w:r>
        <w:rPr>
          <w:position w:val="-8"/>
          <w:sz w:val="24"/>
          <w:highlight w:val="none"/>
        </w:rPr>
        <w:t>法定代表人或其</w:t>
      </w:r>
      <w:r>
        <w:rPr>
          <w:rFonts w:hint="eastAsia"/>
          <w:position w:val="-8"/>
          <w:sz w:val="24"/>
          <w:highlight w:val="none"/>
        </w:rPr>
        <w:t>委托</w:t>
      </w:r>
      <w:r>
        <w:rPr>
          <w:position w:val="-8"/>
          <w:sz w:val="24"/>
          <w:highlight w:val="none"/>
        </w:rPr>
        <w:t>代理人：__________________</w:t>
      </w:r>
      <w:r>
        <w:rPr>
          <w:position w:val="-8"/>
          <w:sz w:val="24"/>
          <w:highlight w:val="none"/>
          <w:u w:val="single"/>
        </w:rPr>
        <w:t xml:space="preserve"> </w:t>
      </w:r>
      <w:r>
        <w:rPr>
          <w:position w:val="-8"/>
          <w:sz w:val="24"/>
          <w:highlight w:val="none"/>
        </w:rPr>
        <w:t>_（签字</w:t>
      </w:r>
      <w:r>
        <w:rPr>
          <w:rFonts w:hint="eastAsia"/>
          <w:position w:val="-8"/>
          <w:sz w:val="24"/>
          <w:highlight w:val="none"/>
        </w:rPr>
        <w:t>或印章</w:t>
      </w:r>
      <w:r>
        <w:rPr>
          <w:position w:val="-8"/>
          <w:sz w:val="24"/>
          <w:highlight w:val="none"/>
        </w:rPr>
        <w:t>）</w:t>
      </w:r>
    </w:p>
    <w:p w14:paraId="3E375910">
      <w:pPr>
        <w:spacing w:before="480" w:beforeLines="200" w:line="360" w:lineRule="auto"/>
        <w:jc w:val="center"/>
        <w:rPr>
          <w:sz w:val="24"/>
          <w:highlight w:val="none"/>
        </w:rPr>
      </w:pPr>
      <w:r>
        <w:rPr>
          <w:position w:val="-8"/>
          <w:sz w:val="24"/>
          <w:highlight w:val="none"/>
        </w:rPr>
        <w:t>日      期：_______年______月_____日</w:t>
      </w:r>
      <w:r>
        <w:rPr>
          <w:sz w:val="24"/>
          <w:highlight w:val="none"/>
        </w:rPr>
        <w:t xml:space="preserve"> </w:t>
      </w:r>
    </w:p>
    <w:p w14:paraId="348C15C8">
      <w:pPr>
        <w:pStyle w:val="83"/>
        <w:rPr>
          <w:highlight w:val="none"/>
        </w:rPr>
      </w:pPr>
    </w:p>
    <w:p w14:paraId="0104A10A">
      <w:pPr>
        <w:pStyle w:val="83"/>
        <w:rPr>
          <w:highlight w:val="none"/>
        </w:rPr>
      </w:pPr>
    </w:p>
    <w:p w14:paraId="6F383FFD">
      <w:pPr>
        <w:pStyle w:val="83"/>
        <w:ind w:firstLine="0"/>
        <w:jc w:val="center"/>
        <w:rPr>
          <w:highlight w:val="none"/>
        </w:rPr>
        <w:sectPr>
          <w:pgSz w:w="11906" w:h="16838"/>
          <w:pgMar w:top="1440" w:right="1080" w:bottom="1440" w:left="1080" w:header="851" w:footer="992" w:gutter="0"/>
          <w:cols w:space="425" w:num="1"/>
          <w:titlePg/>
          <w:docGrid w:linePitch="312" w:charSpace="0"/>
        </w:sectPr>
      </w:pPr>
      <w:r>
        <w:rPr>
          <w:highlight w:val="none"/>
        </w:rPr>
        <w:br w:type="page"/>
      </w:r>
    </w:p>
    <w:p w14:paraId="6E7050A6">
      <w:pPr>
        <w:pStyle w:val="83"/>
        <w:ind w:firstLine="0"/>
        <w:jc w:val="center"/>
        <w:rPr>
          <w:b/>
          <w:bCs/>
          <w:kern w:val="0"/>
          <w:sz w:val="32"/>
          <w:szCs w:val="32"/>
          <w:highlight w:val="none"/>
        </w:rPr>
      </w:pPr>
      <w:r>
        <w:rPr>
          <w:rFonts w:hint="eastAsia"/>
          <w:b/>
          <w:bCs/>
          <w:kern w:val="0"/>
          <w:sz w:val="32"/>
          <w:szCs w:val="32"/>
          <w:highlight w:val="none"/>
        </w:rPr>
        <w:t>分项报价表</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415"/>
        <w:gridCol w:w="3283"/>
        <w:gridCol w:w="1287"/>
        <w:gridCol w:w="1114"/>
        <w:gridCol w:w="1486"/>
        <w:gridCol w:w="1233"/>
        <w:gridCol w:w="1495"/>
        <w:gridCol w:w="1251"/>
        <w:gridCol w:w="1079"/>
      </w:tblGrid>
      <w:tr w14:paraId="393B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420" w:type="pct"/>
            <w:vAlign w:val="center"/>
          </w:tcPr>
          <w:p w14:paraId="2213F557">
            <w:pPr>
              <w:autoSpaceDE w:val="0"/>
              <w:autoSpaceDN w:val="0"/>
              <w:adjustRightInd w:val="0"/>
              <w:jc w:val="center"/>
              <w:rPr>
                <w:rFonts w:ascii="宋?" w:hAnsi="宋?" w:cs="宋?"/>
                <w:b/>
                <w:kern w:val="0"/>
                <w:sz w:val="20"/>
                <w:szCs w:val="21"/>
                <w:highlight w:val="none"/>
              </w:rPr>
            </w:pPr>
            <w:r>
              <w:rPr>
                <w:rFonts w:ascii="宋?" w:hAnsi="宋?" w:cs="宋?"/>
                <w:b/>
                <w:kern w:val="0"/>
                <w:sz w:val="20"/>
                <w:szCs w:val="21"/>
                <w:highlight w:val="none"/>
              </w:rPr>
              <w:t>序号</w:t>
            </w:r>
          </w:p>
        </w:tc>
        <w:tc>
          <w:tcPr>
            <w:tcW w:w="475" w:type="pct"/>
            <w:vAlign w:val="center"/>
          </w:tcPr>
          <w:p w14:paraId="7F0A2864">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分项名称</w:t>
            </w:r>
          </w:p>
        </w:tc>
        <w:tc>
          <w:tcPr>
            <w:tcW w:w="1102" w:type="pct"/>
            <w:vAlign w:val="center"/>
          </w:tcPr>
          <w:p w14:paraId="1A29EBBB">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规格型号</w:t>
            </w:r>
          </w:p>
        </w:tc>
        <w:tc>
          <w:tcPr>
            <w:tcW w:w="432" w:type="pct"/>
            <w:vAlign w:val="center"/>
          </w:tcPr>
          <w:p w14:paraId="3DF0B899">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生产厂家</w:t>
            </w:r>
          </w:p>
        </w:tc>
        <w:tc>
          <w:tcPr>
            <w:tcW w:w="374" w:type="pct"/>
            <w:vAlign w:val="center"/>
          </w:tcPr>
          <w:p w14:paraId="7432304F">
            <w:pPr>
              <w:autoSpaceDE w:val="0"/>
              <w:autoSpaceDN w:val="0"/>
              <w:adjustRightInd w:val="0"/>
              <w:jc w:val="center"/>
              <w:rPr>
                <w:b/>
                <w:kern w:val="0"/>
                <w:sz w:val="20"/>
                <w:szCs w:val="21"/>
                <w:highlight w:val="none"/>
              </w:rPr>
            </w:pPr>
            <w:r>
              <w:rPr>
                <w:rFonts w:hint="eastAsia" w:ascii="宋?" w:hAnsi="宋?" w:cs="宋?"/>
                <w:b/>
                <w:kern w:val="0"/>
                <w:sz w:val="20"/>
                <w:szCs w:val="21"/>
                <w:highlight w:val="none"/>
              </w:rPr>
              <w:t>产地</w:t>
            </w:r>
          </w:p>
        </w:tc>
        <w:tc>
          <w:tcPr>
            <w:tcW w:w="499" w:type="pct"/>
            <w:vAlign w:val="center"/>
          </w:tcPr>
          <w:p w14:paraId="38D01452">
            <w:pPr>
              <w:autoSpaceDE w:val="0"/>
              <w:autoSpaceDN w:val="0"/>
              <w:adjustRightInd w:val="0"/>
              <w:jc w:val="center"/>
              <w:rPr>
                <w:rFonts w:ascii="宋?" w:hAnsi="宋?" w:cs="宋?"/>
                <w:b/>
                <w:kern w:val="0"/>
                <w:sz w:val="20"/>
                <w:szCs w:val="21"/>
                <w:highlight w:val="none"/>
              </w:rPr>
            </w:pPr>
            <w:r>
              <w:rPr>
                <w:rFonts w:hint="eastAsia" w:ascii="宋?" w:hAnsi="宋?" w:cs="宋?"/>
                <w:b/>
                <w:kern w:val="0"/>
                <w:sz w:val="20"/>
                <w:szCs w:val="21"/>
                <w:highlight w:val="none"/>
              </w:rPr>
              <w:t>单位</w:t>
            </w:r>
          </w:p>
        </w:tc>
        <w:tc>
          <w:tcPr>
            <w:tcW w:w="414" w:type="pct"/>
            <w:vAlign w:val="center"/>
          </w:tcPr>
          <w:p w14:paraId="77FB87E1">
            <w:pPr>
              <w:jc w:val="center"/>
              <w:rPr>
                <w:b/>
                <w:kern w:val="0"/>
                <w:sz w:val="20"/>
                <w:szCs w:val="21"/>
                <w:highlight w:val="none"/>
              </w:rPr>
            </w:pPr>
            <w:r>
              <w:rPr>
                <w:rFonts w:hint="eastAsia"/>
                <w:b/>
                <w:kern w:val="0"/>
                <w:sz w:val="20"/>
                <w:szCs w:val="21"/>
                <w:highlight w:val="none"/>
              </w:rPr>
              <w:t>数量</w:t>
            </w:r>
          </w:p>
        </w:tc>
        <w:tc>
          <w:tcPr>
            <w:tcW w:w="502" w:type="pct"/>
            <w:vAlign w:val="center"/>
          </w:tcPr>
          <w:p w14:paraId="38EE3F02">
            <w:pPr>
              <w:jc w:val="center"/>
              <w:rPr>
                <w:b/>
                <w:kern w:val="0"/>
                <w:sz w:val="20"/>
                <w:szCs w:val="21"/>
                <w:highlight w:val="none"/>
              </w:rPr>
            </w:pPr>
            <w:r>
              <w:rPr>
                <w:rFonts w:hint="eastAsia"/>
                <w:b/>
                <w:kern w:val="0"/>
                <w:sz w:val="20"/>
                <w:szCs w:val="21"/>
                <w:highlight w:val="none"/>
              </w:rPr>
              <w:t>单价（元）</w:t>
            </w:r>
          </w:p>
        </w:tc>
        <w:tc>
          <w:tcPr>
            <w:tcW w:w="420" w:type="pct"/>
            <w:vAlign w:val="center"/>
          </w:tcPr>
          <w:p w14:paraId="12640BB9">
            <w:pPr>
              <w:jc w:val="center"/>
              <w:rPr>
                <w:b/>
                <w:kern w:val="0"/>
                <w:sz w:val="20"/>
                <w:szCs w:val="21"/>
                <w:highlight w:val="none"/>
              </w:rPr>
            </w:pPr>
            <w:r>
              <w:rPr>
                <w:rFonts w:hint="eastAsia"/>
                <w:b/>
                <w:kern w:val="0"/>
                <w:sz w:val="20"/>
                <w:szCs w:val="21"/>
                <w:highlight w:val="none"/>
              </w:rPr>
              <w:t>合价（元）</w:t>
            </w:r>
          </w:p>
        </w:tc>
        <w:tc>
          <w:tcPr>
            <w:tcW w:w="362" w:type="pct"/>
            <w:vAlign w:val="center"/>
          </w:tcPr>
          <w:p w14:paraId="6CD46F2E">
            <w:pPr>
              <w:jc w:val="center"/>
              <w:rPr>
                <w:b/>
                <w:kern w:val="0"/>
                <w:sz w:val="20"/>
                <w:szCs w:val="21"/>
                <w:highlight w:val="none"/>
              </w:rPr>
            </w:pPr>
            <w:r>
              <w:rPr>
                <w:rFonts w:hint="eastAsia"/>
                <w:b/>
                <w:kern w:val="0"/>
                <w:sz w:val="20"/>
                <w:szCs w:val="21"/>
                <w:highlight w:val="none"/>
              </w:rPr>
              <w:t>备注</w:t>
            </w:r>
          </w:p>
        </w:tc>
      </w:tr>
      <w:tr w14:paraId="49FE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3BD89839">
            <w:pPr>
              <w:jc w:val="center"/>
              <w:rPr>
                <w:kern w:val="0"/>
                <w:sz w:val="20"/>
                <w:szCs w:val="21"/>
                <w:highlight w:val="none"/>
              </w:rPr>
            </w:pPr>
            <w:r>
              <w:rPr>
                <w:rFonts w:hint="eastAsia"/>
                <w:kern w:val="0"/>
                <w:sz w:val="20"/>
                <w:szCs w:val="21"/>
                <w:highlight w:val="none"/>
              </w:rPr>
              <w:t>1</w:t>
            </w:r>
          </w:p>
        </w:tc>
        <w:tc>
          <w:tcPr>
            <w:tcW w:w="475" w:type="pct"/>
            <w:vAlign w:val="center"/>
          </w:tcPr>
          <w:p w14:paraId="0A0D506A">
            <w:pPr>
              <w:jc w:val="center"/>
              <w:rPr>
                <w:kern w:val="0"/>
                <w:sz w:val="20"/>
                <w:szCs w:val="21"/>
                <w:highlight w:val="none"/>
              </w:rPr>
            </w:pPr>
            <w:r>
              <w:rPr>
                <w:rFonts w:hint="eastAsia"/>
                <w:kern w:val="0"/>
                <w:sz w:val="20"/>
                <w:szCs w:val="21"/>
                <w:highlight w:val="none"/>
              </w:rPr>
              <w:t>01手套箱</w:t>
            </w:r>
          </w:p>
        </w:tc>
        <w:tc>
          <w:tcPr>
            <w:tcW w:w="1102" w:type="pct"/>
            <w:vAlign w:val="center"/>
          </w:tcPr>
          <w:p w14:paraId="0002A89C">
            <w:pPr>
              <w:jc w:val="center"/>
              <w:rPr>
                <w:kern w:val="0"/>
                <w:sz w:val="20"/>
                <w:szCs w:val="21"/>
                <w:highlight w:val="none"/>
              </w:rPr>
            </w:pPr>
          </w:p>
        </w:tc>
        <w:tc>
          <w:tcPr>
            <w:tcW w:w="432" w:type="pct"/>
            <w:vAlign w:val="center"/>
          </w:tcPr>
          <w:p w14:paraId="2769E378">
            <w:pPr>
              <w:jc w:val="center"/>
              <w:rPr>
                <w:kern w:val="0"/>
                <w:sz w:val="20"/>
                <w:szCs w:val="21"/>
                <w:highlight w:val="none"/>
              </w:rPr>
            </w:pPr>
          </w:p>
        </w:tc>
        <w:tc>
          <w:tcPr>
            <w:tcW w:w="374" w:type="pct"/>
            <w:vAlign w:val="center"/>
          </w:tcPr>
          <w:p w14:paraId="339671BD">
            <w:pPr>
              <w:jc w:val="center"/>
              <w:rPr>
                <w:kern w:val="0"/>
                <w:sz w:val="20"/>
                <w:szCs w:val="21"/>
                <w:highlight w:val="none"/>
              </w:rPr>
            </w:pPr>
          </w:p>
        </w:tc>
        <w:tc>
          <w:tcPr>
            <w:tcW w:w="499" w:type="pct"/>
            <w:vAlign w:val="center"/>
          </w:tcPr>
          <w:p w14:paraId="4B640143">
            <w:pPr>
              <w:jc w:val="center"/>
              <w:rPr>
                <w:kern w:val="0"/>
                <w:sz w:val="20"/>
                <w:szCs w:val="21"/>
                <w:highlight w:val="none"/>
              </w:rPr>
            </w:pPr>
            <w:r>
              <w:rPr>
                <w:rFonts w:hint="eastAsia"/>
                <w:kern w:val="0"/>
                <w:sz w:val="20"/>
                <w:szCs w:val="21"/>
                <w:highlight w:val="none"/>
              </w:rPr>
              <w:t>套</w:t>
            </w:r>
          </w:p>
        </w:tc>
        <w:tc>
          <w:tcPr>
            <w:tcW w:w="414" w:type="pct"/>
            <w:vAlign w:val="center"/>
          </w:tcPr>
          <w:p w14:paraId="2ADB7440">
            <w:pPr>
              <w:jc w:val="center"/>
              <w:rPr>
                <w:kern w:val="0"/>
                <w:sz w:val="20"/>
                <w:szCs w:val="21"/>
                <w:highlight w:val="none"/>
              </w:rPr>
            </w:pPr>
          </w:p>
        </w:tc>
        <w:tc>
          <w:tcPr>
            <w:tcW w:w="502" w:type="pct"/>
            <w:vAlign w:val="center"/>
          </w:tcPr>
          <w:p w14:paraId="5905F772">
            <w:pPr>
              <w:jc w:val="center"/>
              <w:rPr>
                <w:kern w:val="0"/>
                <w:sz w:val="20"/>
                <w:szCs w:val="21"/>
                <w:highlight w:val="none"/>
              </w:rPr>
            </w:pPr>
          </w:p>
        </w:tc>
        <w:tc>
          <w:tcPr>
            <w:tcW w:w="420" w:type="pct"/>
            <w:vAlign w:val="center"/>
          </w:tcPr>
          <w:p w14:paraId="02A40E1C">
            <w:pPr>
              <w:jc w:val="center"/>
              <w:rPr>
                <w:kern w:val="0"/>
                <w:sz w:val="20"/>
                <w:szCs w:val="21"/>
                <w:highlight w:val="none"/>
              </w:rPr>
            </w:pPr>
          </w:p>
        </w:tc>
        <w:tc>
          <w:tcPr>
            <w:tcW w:w="362" w:type="pct"/>
            <w:vAlign w:val="center"/>
          </w:tcPr>
          <w:p w14:paraId="0B1CF5C8">
            <w:pPr>
              <w:jc w:val="center"/>
              <w:rPr>
                <w:kern w:val="0"/>
                <w:sz w:val="20"/>
                <w:szCs w:val="21"/>
                <w:highlight w:val="none"/>
              </w:rPr>
            </w:pPr>
          </w:p>
        </w:tc>
      </w:tr>
      <w:tr w14:paraId="59A2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370334A7">
            <w:pPr>
              <w:jc w:val="center"/>
              <w:rPr>
                <w:kern w:val="0"/>
                <w:sz w:val="20"/>
                <w:szCs w:val="21"/>
                <w:highlight w:val="none"/>
              </w:rPr>
            </w:pPr>
            <w:r>
              <w:rPr>
                <w:rFonts w:hint="eastAsia"/>
                <w:kern w:val="0"/>
                <w:sz w:val="20"/>
                <w:szCs w:val="21"/>
                <w:highlight w:val="none"/>
              </w:rPr>
              <w:t>1.1</w:t>
            </w:r>
          </w:p>
        </w:tc>
        <w:tc>
          <w:tcPr>
            <w:tcW w:w="475" w:type="pct"/>
            <w:vAlign w:val="center"/>
          </w:tcPr>
          <w:p w14:paraId="5205F9C6">
            <w:pPr>
              <w:jc w:val="center"/>
              <w:rPr>
                <w:kern w:val="0"/>
                <w:sz w:val="20"/>
                <w:szCs w:val="21"/>
                <w:highlight w:val="none"/>
              </w:rPr>
            </w:pPr>
          </w:p>
        </w:tc>
        <w:tc>
          <w:tcPr>
            <w:tcW w:w="1102" w:type="pct"/>
            <w:vAlign w:val="center"/>
          </w:tcPr>
          <w:p w14:paraId="792CE447">
            <w:pPr>
              <w:jc w:val="center"/>
              <w:rPr>
                <w:kern w:val="0"/>
                <w:sz w:val="20"/>
                <w:szCs w:val="21"/>
                <w:highlight w:val="none"/>
              </w:rPr>
            </w:pPr>
          </w:p>
        </w:tc>
        <w:tc>
          <w:tcPr>
            <w:tcW w:w="432" w:type="pct"/>
            <w:vAlign w:val="center"/>
          </w:tcPr>
          <w:p w14:paraId="537E738C">
            <w:pPr>
              <w:jc w:val="center"/>
              <w:rPr>
                <w:kern w:val="0"/>
                <w:sz w:val="20"/>
                <w:szCs w:val="21"/>
                <w:highlight w:val="none"/>
              </w:rPr>
            </w:pPr>
          </w:p>
        </w:tc>
        <w:tc>
          <w:tcPr>
            <w:tcW w:w="374" w:type="pct"/>
            <w:vAlign w:val="center"/>
          </w:tcPr>
          <w:p w14:paraId="136A5669">
            <w:pPr>
              <w:jc w:val="center"/>
              <w:rPr>
                <w:kern w:val="0"/>
                <w:sz w:val="20"/>
                <w:szCs w:val="21"/>
                <w:highlight w:val="none"/>
              </w:rPr>
            </w:pPr>
          </w:p>
        </w:tc>
        <w:tc>
          <w:tcPr>
            <w:tcW w:w="499" w:type="pct"/>
            <w:vAlign w:val="center"/>
          </w:tcPr>
          <w:p w14:paraId="56673BC3">
            <w:pPr>
              <w:jc w:val="center"/>
              <w:rPr>
                <w:kern w:val="0"/>
                <w:sz w:val="20"/>
                <w:szCs w:val="21"/>
                <w:highlight w:val="none"/>
              </w:rPr>
            </w:pPr>
          </w:p>
        </w:tc>
        <w:tc>
          <w:tcPr>
            <w:tcW w:w="414" w:type="pct"/>
            <w:vAlign w:val="center"/>
          </w:tcPr>
          <w:p w14:paraId="4BFA6678">
            <w:pPr>
              <w:jc w:val="center"/>
              <w:rPr>
                <w:kern w:val="0"/>
                <w:sz w:val="20"/>
                <w:szCs w:val="21"/>
                <w:highlight w:val="none"/>
              </w:rPr>
            </w:pPr>
          </w:p>
        </w:tc>
        <w:tc>
          <w:tcPr>
            <w:tcW w:w="502" w:type="pct"/>
            <w:vAlign w:val="center"/>
          </w:tcPr>
          <w:p w14:paraId="5E9E00E3">
            <w:pPr>
              <w:jc w:val="center"/>
              <w:rPr>
                <w:kern w:val="0"/>
                <w:sz w:val="20"/>
                <w:szCs w:val="21"/>
                <w:highlight w:val="none"/>
              </w:rPr>
            </w:pPr>
          </w:p>
        </w:tc>
        <w:tc>
          <w:tcPr>
            <w:tcW w:w="420" w:type="pct"/>
            <w:vAlign w:val="center"/>
          </w:tcPr>
          <w:p w14:paraId="3FC024F7">
            <w:pPr>
              <w:jc w:val="center"/>
              <w:rPr>
                <w:kern w:val="0"/>
                <w:sz w:val="20"/>
                <w:szCs w:val="21"/>
                <w:highlight w:val="none"/>
              </w:rPr>
            </w:pPr>
          </w:p>
        </w:tc>
        <w:tc>
          <w:tcPr>
            <w:tcW w:w="362" w:type="pct"/>
            <w:vAlign w:val="center"/>
          </w:tcPr>
          <w:p w14:paraId="7D690770">
            <w:pPr>
              <w:jc w:val="center"/>
              <w:rPr>
                <w:kern w:val="0"/>
                <w:sz w:val="20"/>
                <w:szCs w:val="21"/>
                <w:highlight w:val="none"/>
              </w:rPr>
            </w:pPr>
          </w:p>
        </w:tc>
      </w:tr>
      <w:tr w14:paraId="192B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2A24FC2E">
            <w:pPr>
              <w:jc w:val="center"/>
              <w:rPr>
                <w:kern w:val="0"/>
                <w:sz w:val="20"/>
                <w:szCs w:val="21"/>
                <w:highlight w:val="none"/>
              </w:rPr>
            </w:pPr>
            <w:r>
              <w:rPr>
                <w:rFonts w:hint="eastAsia"/>
                <w:kern w:val="0"/>
                <w:sz w:val="20"/>
                <w:szCs w:val="21"/>
                <w:highlight w:val="none"/>
              </w:rPr>
              <w:t>1.…</w:t>
            </w:r>
          </w:p>
        </w:tc>
        <w:tc>
          <w:tcPr>
            <w:tcW w:w="475" w:type="pct"/>
            <w:vAlign w:val="center"/>
          </w:tcPr>
          <w:p w14:paraId="38C28D42">
            <w:pPr>
              <w:jc w:val="center"/>
              <w:rPr>
                <w:kern w:val="0"/>
                <w:sz w:val="20"/>
                <w:szCs w:val="21"/>
                <w:highlight w:val="none"/>
              </w:rPr>
            </w:pPr>
          </w:p>
        </w:tc>
        <w:tc>
          <w:tcPr>
            <w:tcW w:w="1102" w:type="pct"/>
            <w:vAlign w:val="center"/>
          </w:tcPr>
          <w:p w14:paraId="7EE29CEE">
            <w:pPr>
              <w:jc w:val="center"/>
              <w:rPr>
                <w:kern w:val="0"/>
                <w:sz w:val="20"/>
                <w:szCs w:val="21"/>
                <w:highlight w:val="none"/>
              </w:rPr>
            </w:pPr>
          </w:p>
        </w:tc>
        <w:tc>
          <w:tcPr>
            <w:tcW w:w="432" w:type="pct"/>
            <w:vAlign w:val="center"/>
          </w:tcPr>
          <w:p w14:paraId="73210A95">
            <w:pPr>
              <w:jc w:val="center"/>
              <w:rPr>
                <w:kern w:val="0"/>
                <w:sz w:val="20"/>
                <w:szCs w:val="21"/>
                <w:highlight w:val="none"/>
              </w:rPr>
            </w:pPr>
          </w:p>
        </w:tc>
        <w:tc>
          <w:tcPr>
            <w:tcW w:w="374" w:type="pct"/>
            <w:vAlign w:val="center"/>
          </w:tcPr>
          <w:p w14:paraId="39F55B8D">
            <w:pPr>
              <w:jc w:val="center"/>
              <w:rPr>
                <w:kern w:val="0"/>
                <w:sz w:val="20"/>
                <w:szCs w:val="21"/>
                <w:highlight w:val="none"/>
              </w:rPr>
            </w:pPr>
          </w:p>
        </w:tc>
        <w:tc>
          <w:tcPr>
            <w:tcW w:w="499" w:type="pct"/>
            <w:vAlign w:val="center"/>
          </w:tcPr>
          <w:p w14:paraId="0DAA4FFE">
            <w:pPr>
              <w:jc w:val="center"/>
              <w:rPr>
                <w:kern w:val="0"/>
                <w:sz w:val="20"/>
                <w:szCs w:val="21"/>
                <w:highlight w:val="none"/>
              </w:rPr>
            </w:pPr>
          </w:p>
        </w:tc>
        <w:tc>
          <w:tcPr>
            <w:tcW w:w="414" w:type="pct"/>
            <w:vAlign w:val="center"/>
          </w:tcPr>
          <w:p w14:paraId="00439444">
            <w:pPr>
              <w:jc w:val="center"/>
              <w:rPr>
                <w:kern w:val="0"/>
                <w:sz w:val="20"/>
                <w:szCs w:val="21"/>
                <w:highlight w:val="none"/>
              </w:rPr>
            </w:pPr>
          </w:p>
        </w:tc>
        <w:tc>
          <w:tcPr>
            <w:tcW w:w="502" w:type="pct"/>
            <w:vAlign w:val="center"/>
          </w:tcPr>
          <w:p w14:paraId="5BAB40F1">
            <w:pPr>
              <w:jc w:val="center"/>
              <w:rPr>
                <w:kern w:val="0"/>
                <w:sz w:val="20"/>
                <w:szCs w:val="21"/>
                <w:highlight w:val="none"/>
              </w:rPr>
            </w:pPr>
          </w:p>
        </w:tc>
        <w:tc>
          <w:tcPr>
            <w:tcW w:w="420" w:type="pct"/>
            <w:vAlign w:val="center"/>
          </w:tcPr>
          <w:p w14:paraId="047630DE">
            <w:pPr>
              <w:jc w:val="center"/>
              <w:rPr>
                <w:kern w:val="0"/>
                <w:sz w:val="20"/>
                <w:szCs w:val="21"/>
                <w:highlight w:val="none"/>
              </w:rPr>
            </w:pPr>
          </w:p>
        </w:tc>
        <w:tc>
          <w:tcPr>
            <w:tcW w:w="362" w:type="pct"/>
            <w:vAlign w:val="center"/>
          </w:tcPr>
          <w:p w14:paraId="79ABB72D">
            <w:pPr>
              <w:jc w:val="center"/>
              <w:rPr>
                <w:kern w:val="0"/>
                <w:sz w:val="20"/>
                <w:szCs w:val="21"/>
                <w:highlight w:val="none"/>
              </w:rPr>
            </w:pPr>
          </w:p>
        </w:tc>
      </w:tr>
      <w:tr w14:paraId="1A54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55DE839E">
            <w:pPr>
              <w:jc w:val="center"/>
              <w:rPr>
                <w:kern w:val="0"/>
                <w:sz w:val="20"/>
                <w:szCs w:val="21"/>
                <w:highlight w:val="none"/>
              </w:rPr>
            </w:pPr>
            <w:r>
              <w:rPr>
                <w:rFonts w:hint="eastAsia"/>
                <w:kern w:val="0"/>
                <w:sz w:val="20"/>
                <w:szCs w:val="21"/>
                <w:highlight w:val="none"/>
              </w:rPr>
              <w:t>2</w:t>
            </w:r>
          </w:p>
        </w:tc>
        <w:tc>
          <w:tcPr>
            <w:tcW w:w="475" w:type="pct"/>
            <w:vAlign w:val="center"/>
          </w:tcPr>
          <w:p w14:paraId="4D65B9E9">
            <w:pPr>
              <w:jc w:val="center"/>
              <w:rPr>
                <w:kern w:val="0"/>
                <w:sz w:val="20"/>
                <w:szCs w:val="21"/>
                <w:highlight w:val="none"/>
              </w:rPr>
            </w:pPr>
            <w:r>
              <w:rPr>
                <w:rFonts w:hint="eastAsia"/>
                <w:kern w:val="0"/>
                <w:sz w:val="20"/>
                <w:szCs w:val="21"/>
                <w:highlight w:val="none"/>
              </w:rPr>
              <w:t>02手套箱</w:t>
            </w:r>
          </w:p>
        </w:tc>
        <w:tc>
          <w:tcPr>
            <w:tcW w:w="1102" w:type="pct"/>
            <w:vAlign w:val="center"/>
          </w:tcPr>
          <w:p w14:paraId="52562150">
            <w:pPr>
              <w:jc w:val="center"/>
              <w:rPr>
                <w:kern w:val="0"/>
                <w:sz w:val="20"/>
                <w:szCs w:val="21"/>
                <w:highlight w:val="none"/>
              </w:rPr>
            </w:pPr>
          </w:p>
        </w:tc>
        <w:tc>
          <w:tcPr>
            <w:tcW w:w="432" w:type="pct"/>
            <w:vAlign w:val="center"/>
          </w:tcPr>
          <w:p w14:paraId="718E4BA1">
            <w:pPr>
              <w:jc w:val="center"/>
              <w:rPr>
                <w:kern w:val="0"/>
                <w:sz w:val="20"/>
                <w:szCs w:val="21"/>
                <w:highlight w:val="none"/>
              </w:rPr>
            </w:pPr>
          </w:p>
        </w:tc>
        <w:tc>
          <w:tcPr>
            <w:tcW w:w="374" w:type="pct"/>
            <w:vAlign w:val="center"/>
          </w:tcPr>
          <w:p w14:paraId="764FF740">
            <w:pPr>
              <w:jc w:val="center"/>
              <w:rPr>
                <w:kern w:val="0"/>
                <w:sz w:val="20"/>
                <w:szCs w:val="21"/>
                <w:highlight w:val="none"/>
              </w:rPr>
            </w:pPr>
          </w:p>
        </w:tc>
        <w:tc>
          <w:tcPr>
            <w:tcW w:w="499" w:type="pct"/>
            <w:vAlign w:val="center"/>
          </w:tcPr>
          <w:p w14:paraId="2569F00D">
            <w:pPr>
              <w:jc w:val="center"/>
              <w:rPr>
                <w:kern w:val="0"/>
                <w:sz w:val="20"/>
                <w:szCs w:val="21"/>
                <w:highlight w:val="none"/>
              </w:rPr>
            </w:pPr>
            <w:r>
              <w:rPr>
                <w:rFonts w:hint="eastAsia"/>
                <w:kern w:val="0"/>
                <w:sz w:val="20"/>
                <w:szCs w:val="21"/>
                <w:highlight w:val="none"/>
              </w:rPr>
              <w:t>套</w:t>
            </w:r>
          </w:p>
        </w:tc>
        <w:tc>
          <w:tcPr>
            <w:tcW w:w="414" w:type="pct"/>
            <w:vAlign w:val="center"/>
          </w:tcPr>
          <w:p w14:paraId="6DF3C955">
            <w:pPr>
              <w:jc w:val="center"/>
              <w:rPr>
                <w:kern w:val="0"/>
                <w:sz w:val="20"/>
                <w:szCs w:val="21"/>
                <w:highlight w:val="none"/>
              </w:rPr>
            </w:pPr>
          </w:p>
        </w:tc>
        <w:tc>
          <w:tcPr>
            <w:tcW w:w="502" w:type="pct"/>
            <w:vAlign w:val="center"/>
          </w:tcPr>
          <w:p w14:paraId="48DDD424">
            <w:pPr>
              <w:jc w:val="center"/>
              <w:rPr>
                <w:kern w:val="0"/>
                <w:sz w:val="20"/>
                <w:szCs w:val="21"/>
                <w:highlight w:val="none"/>
              </w:rPr>
            </w:pPr>
          </w:p>
        </w:tc>
        <w:tc>
          <w:tcPr>
            <w:tcW w:w="420" w:type="pct"/>
            <w:vAlign w:val="center"/>
          </w:tcPr>
          <w:p w14:paraId="5A79F959">
            <w:pPr>
              <w:jc w:val="center"/>
              <w:rPr>
                <w:kern w:val="0"/>
                <w:sz w:val="20"/>
                <w:szCs w:val="21"/>
                <w:highlight w:val="none"/>
              </w:rPr>
            </w:pPr>
          </w:p>
        </w:tc>
        <w:tc>
          <w:tcPr>
            <w:tcW w:w="362" w:type="pct"/>
            <w:vAlign w:val="center"/>
          </w:tcPr>
          <w:p w14:paraId="448BE05E">
            <w:pPr>
              <w:jc w:val="center"/>
              <w:rPr>
                <w:kern w:val="0"/>
                <w:sz w:val="20"/>
                <w:szCs w:val="21"/>
                <w:highlight w:val="none"/>
              </w:rPr>
            </w:pPr>
          </w:p>
        </w:tc>
      </w:tr>
      <w:tr w14:paraId="6520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3435406A">
            <w:pPr>
              <w:jc w:val="center"/>
              <w:rPr>
                <w:kern w:val="0"/>
                <w:sz w:val="20"/>
                <w:szCs w:val="21"/>
                <w:highlight w:val="none"/>
              </w:rPr>
            </w:pPr>
            <w:r>
              <w:rPr>
                <w:rFonts w:hint="eastAsia"/>
                <w:kern w:val="0"/>
                <w:sz w:val="20"/>
                <w:szCs w:val="21"/>
                <w:highlight w:val="none"/>
              </w:rPr>
              <w:t>2.1</w:t>
            </w:r>
          </w:p>
        </w:tc>
        <w:tc>
          <w:tcPr>
            <w:tcW w:w="475" w:type="pct"/>
            <w:vAlign w:val="center"/>
          </w:tcPr>
          <w:p w14:paraId="4365EF5A">
            <w:pPr>
              <w:jc w:val="center"/>
              <w:rPr>
                <w:kern w:val="0"/>
                <w:sz w:val="20"/>
                <w:szCs w:val="21"/>
                <w:highlight w:val="none"/>
              </w:rPr>
            </w:pPr>
          </w:p>
        </w:tc>
        <w:tc>
          <w:tcPr>
            <w:tcW w:w="1102" w:type="pct"/>
            <w:vAlign w:val="center"/>
          </w:tcPr>
          <w:p w14:paraId="6528AEE1">
            <w:pPr>
              <w:jc w:val="center"/>
              <w:rPr>
                <w:kern w:val="0"/>
                <w:sz w:val="20"/>
                <w:szCs w:val="21"/>
                <w:highlight w:val="none"/>
              </w:rPr>
            </w:pPr>
          </w:p>
        </w:tc>
        <w:tc>
          <w:tcPr>
            <w:tcW w:w="432" w:type="pct"/>
            <w:vAlign w:val="center"/>
          </w:tcPr>
          <w:p w14:paraId="4FBD1F8E">
            <w:pPr>
              <w:jc w:val="center"/>
              <w:rPr>
                <w:kern w:val="0"/>
                <w:sz w:val="20"/>
                <w:szCs w:val="21"/>
                <w:highlight w:val="none"/>
              </w:rPr>
            </w:pPr>
          </w:p>
        </w:tc>
        <w:tc>
          <w:tcPr>
            <w:tcW w:w="374" w:type="pct"/>
            <w:vAlign w:val="center"/>
          </w:tcPr>
          <w:p w14:paraId="36BBE5D8">
            <w:pPr>
              <w:jc w:val="center"/>
              <w:rPr>
                <w:kern w:val="0"/>
                <w:sz w:val="20"/>
                <w:szCs w:val="21"/>
                <w:highlight w:val="none"/>
              </w:rPr>
            </w:pPr>
          </w:p>
        </w:tc>
        <w:tc>
          <w:tcPr>
            <w:tcW w:w="499" w:type="pct"/>
            <w:vAlign w:val="center"/>
          </w:tcPr>
          <w:p w14:paraId="24BF85D2">
            <w:pPr>
              <w:jc w:val="center"/>
              <w:rPr>
                <w:kern w:val="0"/>
                <w:sz w:val="20"/>
                <w:szCs w:val="21"/>
                <w:highlight w:val="none"/>
              </w:rPr>
            </w:pPr>
          </w:p>
        </w:tc>
        <w:tc>
          <w:tcPr>
            <w:tcW w:w="414" w:type="pct"/>
            <w:vAlign w:val="center"/>
          </w:tcPr>
          <w:p w14:paraId="6428BA14">
            <w:pPr>
              <w:jc w:val="center"/>
              <w:rPr>
                <w:kern w:val="0"/>
                <w:sz w:val="20"/>
                <w:szCs w:val="21"/>
                <w:highlight w:val="none"/>
              </w:rPr>
            </w:pPr>
          </w:p>
        </w:tc>
        <w:tc>
          <w:tcPr>
            <w:tcW w:w="502" w:type="pct"/>
            <w:vAlign w:val="center"/>
          </w:tcPr>
          <w:p w14:paraId="7A2183C7">
            <w:pPr>
              <w:jc w:val="center"/>
              <w:rPr>
                <w:kern w:val="0"/>
                <w:sz w:val="20"/>
                <w:szCs w:val="21"/>
                <w:highlight w:val="none"/>
              </w:rPr>
            </w:pPr>
          </w:p>
        </w:tc>
        <w:tc>
          <w:tcPr>
            <w:tcW w:w="420" w:type="pct"/>
            <w:vAlign w:val="center"/>
          </w:tcPr>
          <w:p w14:paraId="098F1DD9">
            <w:pPr>
              <w:jc w:val="center"/>
              <w:rPr>
                <w:kern w:val="0"/>
                <w:sz w:val="20"/>
                <w:szCs w:val="21"/>
                <w:highlight w:val="none"/>
              </w:rPr>
            </w:pPr>
          </w:p>
        </w:tc>
        <w:tc>
          <w:tcPr>
            <w:tcW w:w="362" w:type="pct"/>
            <w:vAlign w:val="center"/>
          </w:tcPr>
          <w:p w14:paraId="640B80CB">
            <w:pPr>
              <w:jc w:val="center"/>
              <w:rPr>
                <w:kern w:val="0"/>
                <w:sz w:val="20"/>
                <w:szCs w:val="21"/>
                <w:highlight w:val="none"/>
              </w:rPr>
            </w:pPr>
          </w:p>
        </w:tc>
      </w:tr>
      <w:tr w14:paraId="1AA7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4D43A84A">
            <w:pPr>
              <w:jc w:val="center"/>
              <w:rPr>
                <w:kern w:val="0"/>
                <w:sz w:val="20"/>
                <w:szCs w:val="21"/>
                <w:highlight w:val="none"/>
              </w:rPr>
            </w:pPr>
            <w:r>
              <w:rPr>
                <w:rFonts w:hint="eastAsia"/>
                <w:kern w:val="0"/>
                <w:sz w:val="20"/>
                <w:szCs w:val="21"/>
                <w:highlight w:val="none"/>
              </w:rPr>
              <w:t>2.…</w:t>
            </w:r>
          </w:p>
        </w:tc>
        <w:tc>
          <w:tcPr>
            <w:tcW w:w="475" w:type="pct"/>
            <w:vAlign w:val="center"/>
          </w:tcPr>
          <w:p w14:paraId="2CC1F639">
            <w:pPr>
              <w:jc w:val="center"/>
              <w:rPr>
                <w:kern w:val="0"/>
                <w:sz w:val="20"/>
                <w:szCs w:val="21"/>
                <w:highlight w:val="none"/>
              </w:rPr>
            </w:pPr>
          </w:p>
        </w:tc>
        <w:tc>
          <w:tcPr>
            <w:tcW w:w="1102" w:type="pct"/>
            <w:vAlign w:val="center"/>
          </w:tcPr>
          <w:p w14:paraId="48C242B2">
            <w:pPr>
              <w:jc w:val="center"/>
              <w:rPr>
                <w:kern w:val="0"/>
                <w:sz w:val="20"/>
                <w:szCs w:val="21"/>
                <w:highlight w:val="none"/>
              </w:rPr>
            </w:pPr>
          </w:p>
        </w:tc>
        <w:tc>
          <w:tcPr>
            <w:tcW w:w="432" w:type="pct"/>
            <w:vAlign w:val="center"/>
          </w:tcPr>
          <w:p w14:paraId="3F96E4AD">
            <w:pPr>
              <w:jc w:val="center"/>
              <w:rPr>
                <w:kern w:val="0"/>
                <w:sz w:val="20"/>
                <w:szCs w:val="21"/>
                <w:highlight w:val="none"/>
              </w:rPr>
            </w:pPr>
          </w:p>
        </w:tc>
        <w:tc>
          <w:tcPr>
            <w:tcW w:w="374" w:type="pct"/>
            <w:vAlign w:val="center"/>
          </w:tcPr>
          <w:p w14:paraId="52DA8EF5">
            <w:pPr>
              <w:jc w:val="center"/>
              <w:rPr>
                <w:kern w:val="0"/>
                <w:sz w:val="20"/>
                <w:szCs w:val="21"/>
                <w:highlight w:val="none"/>
              </w:rPr>
            </w:pPr>
          </w:p>
        </w:tc>
        <w:tc>
          <w:tcPr>
            <w:tcW w:w="499" w:type="pct"/>
            <w:vAlign w:val="center"/>
          </w:tcPr>
          <w:p w14:paraId="2DACCD1D">
            <w:pPr>
              <w:jc w:val="center"/>
              <w:rPr>
                <w:kern w:val="0"/>
                <w:sz w:val="20"/>
                <w:szCs w:val="21"/>
                <w:highlight w:val="none"/>
              </w:rPr>
            </w:pPr>
          </w:p>
        </w:tc>
        <w:tc>
          <w:tcPr>
            <w:tcW w:w="414" w:type="pct"/>
            <w:vAlign w:val="center"/>
          </w:tcPr>
          <w:p w14:paraId="10B0280E">
            <w:pPr>
              <w:jc w:val="center"/>
              <w:rPr>
                <w:kern w:val="0"/>
                <w:sz w:val="20"/>
                <w:szCs w:val="21"/>
                <w:highlight w:val="none"/>
              </w:rPr>
            </w:pPr>
          </w:p>
        </w:tc>
        <w:tc>
          <w:tcPr>
            <w:tcW w:w="502" w:type="pct"/>
            <w:vAlign w:val="center"/>
          </w:tcPr>
          <w:p w14:paraId="6F51172C">
            <w:pPr>
              <w:jc w:val="center"/>
              <w:rPr>
                <w:kern w:val="0"/>
                <w:sz w:val="20"/>
                <w:szCs w:val="21"/>
                <w:highlight w:val="none"/>
              </w:rPr>
            </w:pPr>
          </w:p>
        </w:tc>
        <w:tc>
          <w:tcPr>
            <w:tcW w:w="420" w:type="pct"/>
            <w:vAlign w:val="center"/>
          </w:tcPr>
          <w:p w14:paraId="4777BDE3">
            <w:pPr>
              <w:jc w:val="center"/>
              <w:rPr>
                <w:kern w:val="0"/>
                <w:sz w:val="20"/>
                <w:szCs w:val="21"/>
                <w:highlight w:val="none"/>
              </w:rPr>
            </w:pPr>
          </w:p>
        </w:tc>
        <w:tc>
          <w:tcPr>
            <w:tcW w:w="362" w:type="pct"/>
            <w:vAlign w:val="center"/>
          </w:tcPr>
          <w:p w14:paraId="269EFB30">
            <w:pPr>
              <w:jc w:val="center"/>
              <w:rPr>
                <w:kern w:val="0"/>
                <w:sz w:val="20"/>
                <w:szCs w:val="21"/>
                <w:highlight w:val="none"/>
              </w:rPr>
            </w:pPr>
          </w:p>
        </w:tc>
      </w:tr>
      <w:tr w14:paraId="09B2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049A7C6B">
            <w:pPr>
              <w:jc w:val="center"/>
              <w:rPr>
                <w:kern w:val="0"/>
                <w:sz w:val="20"/>
                <w:szCs w:val="21"/>
                <w:highlight w:val="none"/>
              </w:rPr>
            </w:pPr>
            <w:r>
              <w:rPr>
                <w:rFonts w:hint="eastAsia"/>
                <w:kern w:val="0"/>
                <w:sz w:val="20"/>
                <w:szCs w:val="21"/>
                <w:highlight w:val="none"/>
              </w:rPr>
              <w:t>3</w:t>
            </w:r>
          </w:p>
        </w:tc>
        <w:tc>
          <w:tcPr>
            <w:tcW w:w="475" w:type="pct"/>
            <w:vAlign w:val="center"/>
          </w:tcPr>
          <w:p w14:paraId="4B307875">
            <w:pPr>
              <w:jc w:val="center"/>
              <w:rPr>
                <w:kern w:val="0"/>
                <w:sz w:val="20"/>
                <w:szCs w:val="21"/>
                <w:highlight w:val="none"/>
              </w:rPr>
            </w:pPr>
            <w:r>
              <w:rPr>
                <w:rFonts w:hint="eastAsia"/>
                <w:kern w:val="0"/>
                <w:sz w:val="20"/>
                <w:szCs w:val="21"/>
                <w:highlight w:val="none"/>
              </w:rPr>
              <w:t>03手套箱</w:t>
            </w:r>
          </w:p>
        </w:tc>
        <w:tc>
          <w:tcPr>
            <w:tcW w:w="1102" w:type="pct"/>
            <w:vAlign w:val="center"/>
          </w:tcPr>
          <w:p w14:paraId="69CA2AC6">
            <w:pPr>
              <w:jc w:val="center"/>
              <w:rPr>
                <w:kern w:val="0"/>
                <w:sz w:val="20"/>
                <w:szCs w:val="21"/>
                <w:highlight w:val="none"/>
              </w:rPr>
            </w:pPr>
          </w:p>
        </w:tc>
        <w:tc>
          <w:tcPr>
            <w:tcW w:w="432" w:type="pct"/>
            <w:vAlign w:val="center"/>
          </w:tcPr>
          <w:p w14:paraId="15BA744A">
            <w:pPr>
              <w:jc w:val="center"/>
              <w:rPr>
                <w:kern w:val="0"/>
                <w:sz w:val="20"/>
                <w:szCs w:val="21"/>
                <w:highlight w:val="none"/>
              </w:rPr>
            </w:pPr>
          </w:p>
        </w:tc>
        <w:tc>
          <w:tcPr>
            <w:tcW w:w="374" w:type="pct"/>
            <w:vAlign w:val="center"/>
          </w:tcPr>
          <w:p w14:paraId="668712FF">
            <w:pPr>
              <w:jc w:val="center"/>
              <w:rPr>
                <w:kern w:val="0"/>
                <w:sz w:val="20"/>
                <w:szCs w:val="21"/>
                <w:highlight w:val="none"/>
              </w:rPr>
            </w:pPr>
          </w:p>
        </w:tc>
        <w:tc>
          <w:tcPr>
            <w:tcW w:w="499" w:type="pct"/>
            <w:vAlign w:val="center"/>
          </w:tcPr>
          <w:p w14:paraId="758A0359">
            <w:pPr>
              <w:jc w:val="center"/>
              <w:rPr>
                <w:kern w:val="0"/>
                <w:sz w:val="20"/>
                <w:szCs w:val="21"/>
                <w:highlight w:val="none"/>
              </w:rPr>
            </w:pPr>
            <w:r>
              <w:rPr>
                <w:rFonts w:hint="eastAsia"/>
                <w:kern w:val="0"/>
                <w:sz w:val="20"/>
                <w:szCs w:val="21"/>
                <w:highlight w:val="none"/>
              </w:rPr>
              <w:t>套</w:t>
            </w:r>
          </w:p>
        </w:tc>
        <w:tc>
          <w:tcPr>
            <w:tcW w:w="414" w:type="pct"/>
            <w:vAlign w:val="center"/>
          </w:tcPr>
          <w:p w14:paraId="15F3B0FF">
            <w:pPr>
              <w:jc w:val="center"/>
              <w:rPr>
                <w:kern w:val="0"/>
                <w:sz w:val="20"/>
                <w:szCs w:val="21"/>
                <w:highlight w:val="none"/>
              </w:rPr>
            </w:pPr>
          </w:p>
        </w:tc>
        <w:tc>
          <w:tcPr>
            <w:tcW w:w="502" w:type="pct"/>
            <w:vAlign w:val="center"/>
          </w:tcPr>
          <w:p w14:paraId="7BA47159">
            <w:pPr>
              <w:jc w:val="center"/>
              <w:rPr>
                <w:kern w:val="0"/>
                <w:sz w:val="20"/>
                <w:szCs w:val="21"/>
                <w:highlight w:val="none"/>
              </w:rPr>
            </w:pPr>
          </w:p>
        </w:tc>
        <w:tc>
          <w:tcPr>
            <w:tcW w:w="420" w:type="pct"/>
            <w:vAlign w:val="center"/>
          </w:tcPr>
          <w:p w14:paraId="3755B400">
            <w:pPr>
              <w:jc w:val="center"/>
              <w:rPr>
                <w:kern w:val="0"/>
                <w:sz w:val="20"/>
                <w:szCs w:val="21"/>
                <w:highlight w:val="none"/>
              </w:rPr>
            </w:pPr>
          </w:p>
        </w:tc>
        <w:tc>
          <w:tcPr>
            <w:tcW w:w="362" w:type="pct"/>
            <w:vAlign w:val="center"/>
          </w:tcPr>
          <w:p w14:paraId="4128C776">
            <w:pPr>
              <w:jc w:val="center"/>
              <w:rPr>
                <w:kern w:val="0"/>
                <w:sz w:val="20"/>
                <w:szCs w:val="21"/>
                <w:highlight w:val="none"/>
              </w:rPr>
            </w:pPr>
          </w:p>
        </w:tc>
      </w:tr>
      <w:tr w14:paraId="6D20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420" w:type="pct"/>
            <w:vAlign w:val="center"/>
          </w:tcPr>
          <w:p w14:paraId="177FB891">
            <w:pPr>
              <w:jc w:val="center"/>
              <w:rPr>
                <w:kern w:val="0"/>
                <w:sz w:val="20"/>
                <w:szCs w:val="21"/>
                <w:highlight w:val="none"/>
              </w:rPr>
            </w:pPr>
            <w:r>
              <w:rPr>
                <w:rFonts w:hint="eastAsia"/>
                <w:kern w:val="0"/>
                <w:sz w:val="20"/>
                <w:szCs w:val="21"/>
                <w:highlight w:val="none"/>
              </w:rPr>
              <w:t>……</w:t>
            </w:r>
          </w:p>
        </w:tc>
        <w:tc>
          <w:tcPr>
            <w:tcW w:w="475" w:type="pct"/>
            <w:vAlign w:val="center"/>
          </w:tcPr>
          <w:p w14:paraId="7997331F">
            <w:pPr>
              <w:jc w:val="center"/>
              <w:rPr>
                <w:kern w:val="0"/>
                <w:sz w:val="20"/>
                <w:szCs w:val="21"/>
                <w:highlight w:val="none"/>
              </w:rPr>
            </w:pPr>
          </w:p>
        </w:tc>
        <w:tc>
          <w:tcPr>
            <w:tcW w:w="1102" w:type="pct"/>
            <w:vAlign w:val="center"/>
          </w:tcPr>
          <w:p w14:paraId="490F5CB2">
            <w:pPr>
              <w:jc w:val="center"/>
              <w:rPr>
                <w:kern w:val="0"/>
                <w:sz w:val="20"/>
                <w:szCs w:val="21"/>
                <w:highlight w:val="none"/>
              </w:rPr>
            </w:pPr>
          </w:p>
        </w:tc>
        <w:tc>
          <w:tcPr>
            <w:tcW w:w="432" w:type="pct"/>
            <w:vAlign w:val="center"/>
          </w:tcPr>
          <w:p w14:paraId="36A95858">
            <w:pPr>
              <w:jc w:val="center"/>
              <w:rPr>
                <w:kern w:val="0"/>
                <w:sz w:val="20"/>
                <w:szCs w:val="21"/>
                <w:highlight w:val="none"/>
              </w:rPr>
            </w:pPr>
          </w:p>
        </w:tc>
        <w:tc>
          <w:tcPr>
            <w:tcW w:w="374" w:type="pct"/>
            <w:vAlign w:val="center"/>
          </w:tcPr>
          <w:p w14:paraId="4A5B1FDC">
            <w:pPr>
              <w:jc w:val="center"/>
              <w:rPr>
                <w:kern w:val="0"/>
                <w:sz w:val="20"/>
                <w:szCs w:val="21"/>
                <w:highlight w:val="none"/>
              </w:rPr>
            </w:pPr>
          </w:p>
        </w:tc>
        <w:tc>
          <w:tcPr>
            <w:tcW w:w="499" w:type="pct"/>
            <w:vAlign w:val="center"/>
          </w:tcPr>
          <w:p w14:paraId="62CF52EE">
            <w:pPr>
              <w:jc w:val="center"/>
              <w:rPr>
                <w:highlight w:val="none"/>
              </w:rPr>
            </w:pPr>
          </w:p>
        </w:tc>
        <w:tc>
          <w:tcPr>
            <w:tcW w:w="414" w:type="pct"/>
            <w:vAlign w:val="center"/>
          </w:tcPr>
          <w:p w14:paraId="1F21EA93">
            <w:pPr>
              <w:jc w:val="center"/>
              <w:rPr>
                <w:kern w:val="0"/>
                <w:sz w:val="20"/>
                <w:szCs w:val="21"/>
                <w:highlight w:val="none"/>
              </w:rPr>
            </w:pPr>
          </w:p>
        </w:tc>
        <w:tc>
          <w:tcPr>
            <w:tcW w:w="502" w:type="pct"/>
            <w:vAlign w:val="center"/>
          </w:tcPr>
          <w:p w14:paraId="428984B4">
            <w:pPr>
              <w:jc w:val="center"/>
              <w:rPr>
                <w:kern w:val="0"/>
                <w:sz w:val="20"/>
                <w:szCs w:val="21"/>
                <w:highlight w:val="none"/>
              </w:rPr>
            </w:pPr>
          </w:p>
        </w:tc>
        <w:tc>
          <w:tcPr>
            <w:tcW w:w="420" w:type="pct"/>
            <w:vAlign w:val="center"/>
          </w:tcPr>
          <w:p w14:paraId="39C4416F">
            <w:pPr>
              <w:jc w:val="center"/>
              <w:rPr>
                <w:kern w:val="0"/>
                <w:sz w:val="20"/>
                <w:szCs w:val="21"/>
                <w:highlight w:val="none"/>
              </w:rPr>
            </w:pPr>
          </w:p>
        </w:tc>
        <w:tc>
          <w:tcPr>
            <w:tcW w:w="362" w:type="pct"/>
            <w:vAlign w:val="center"/>
          </w:tcPr>
          <w:p w14:paraId="6E8B5E80">
            <w:pPr>
              <w:jc w:val="center"/>
              <w:rPr>
                <w:kern w:val="0"/>
                <w:sz w:val="20"/>
                <w:szCs w:val="21"/>
                <w:highlight w:val="none"/>
              </w:rPr>
            </w:pPr>
          </w:p>
        </w:tc>
      </w:tr>
      <w:tr w14:paraId="1131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20" w:type="pct"/>
            <w:vAlign w:val="center"/>
          </w:tcPr>
          <w:p w14:paraId="0E3485AD">
            <w:pPr>
              <w:jc w:val="center"/>
              <w:rPr>
                <w:kern w:val="0"/>
                <w:sz w:val="20"/>
                <w:szCs w:val="21"/>
                <w:highlight w:val="none"/>
              </w:rPr>
            </w:pPr>
            <w:r>
              <w:rPr>
                <w:rFonts w:hint="eastAsia"/>
                <w:kern w:val="0"/>
                <w:sz w:val="20"/>
                <w:szCs w:val="21"/>
                <w:highlight w:val="none"/>
              </w:rPr>
              <w:t>合计</w:t>
            </w:r>
          </w:p>
        </w:tc>
        <w:tc>
          <w:tcPr>
            <w:tcW w:w="4580" w:type="pct"/>
            <w:gridSpan w:val="9"/>
            <w:vAlign w:val="center"/>
          </w:tcPr>
          <w:p w14:paraId="01726DE9">
            <w:pPr>
              <w:jc w:val="center"/>
              <w:rPr>
                <w:kern w:val="0"/>
                <w:sz w:val="20"/>
                <w:szCs w:val="21"/>
                <w:highlight w:val="none"/>
              </w:rPr>
            </w:pPr>
            <w:r>
              <w:rPr>
                <w:rFonts w:hint="eastAsia"/>
                <w:kern w:val="0"/>
                <w:sz w:val="20"/>
                <w:szCs w:val="21"/>
                <w:highlight w:val="none"/>
              </w:rPr>
              <w:t>大写金额：XXXXXXXXX</w:t>
            </w:r>
          </w:p>
        </w:tc>
      </w:tr>
      <w:tr w14:paraId="3CB0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20" w:type="pct"/>
            <w:vAlign w:val="center"/>
          </w:tcPr>
          <w:p w14:paraId="1832D212">
            <w:pPr>
              <w:jc w:val="center"/>
              <w:rPr>
                <w:kern w:val="0"/>
                <w:sz w:val="20"/>
                <w:szCs w:val="21"/>
                <w:highlight w:val="none"/>
              </w:rPr>
            </w:pPr>
            <w:r>
              <w:rPr>
                <w:rFonts w:hint="eastAsia"/>
                <w:kern w:val="0"/>
                <w:sz w:val="20"/>
                <w:szCs w:val="21"/>
                <w:highlight w:val="none"/>
              </w:rPr>
              <w:t>增值税税率</w:t>
            </w:r>
          </w:p>
        </w:tc>
        <w:tc>
          <w:tcPr>
            <w:tcW w:w="4580" w:type="pct"/>
            <w:gridSpan w:val="9"/>
            <w:vAlign w:val="center"/>
          </w:tcPr>
          <w:p w14:paraId="4D1EFBC9">
            <w:pPr>
              <w:jc w:val="center"/>
              <w:rPr>
                <w:kern w:val="0"/>
                <w:sz w:val="20"/>
                <w:szCs w:val="21"/>
                <w:highlight w:val="none"/>
              </w:rPr>
            </w:pPr>
            <w:r>
              <w:rPr>
                <w:rFonts w:hint="eastAsia"/>
                <w:kern w:val="0"/>
                <w:sz w:val="20"/>
                <w:szCs w:val="21"/>
                <w:highlight w:val="none"/>
              </w:rPr>
              <w:t>13%</w:t>
            </w:r>
          </w:p>
        </w:tc>
      </w:tr>
      <w:tr w14:paraId="298F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20" w:type="pct"/>
            <w:vAlign w:val="center"/>
          </w:tcPr>
          <w:p w14:paraId="21EA224D">
            <w:pPr>
              <w:jc w:val="center"/>
              <w:rPr>
                <w:kern w:val="0"/>
                <w:sz w:val="20"/>
                <w:szCs w:val="21"/>
                <w:highlight w:val="none"/>
              </w:rPr>
            </w:pPr>
            <w:r>
              <w:rPr>
                <w:rFonts w:hint="eastAsia"/>
                <w:kern w:val="0"/>
                <w:sz w:val="20"/>
                <w:szCs w:val="21"/>
                <w:highlight w:val="none"/>
              </w:rPr>
              <w:t>不含税价格</w:t>
            </w:r>
          </w:p>
        </w:tc>
        <w:tc>
          <w:tcPr>
            <w:tcW w:w="4580" w:type="pct"/>
            <w:gridSpan w:val="9"/>
            <w:vAlign w:val="center"/>
          </w:tcPr>
          <w:p w14:paraId="169F960D">
            <w:pPr>
              <w:jc w:val="center"/>
              <w:rPr>
                <w:kern w:val="0"/>
                <w:sz w:val="20"/>
                <w:szCs w:val="21"/>
                <w:highlight w:val="none"/>
              </w:rPr>
            </w:pPr>
          </w:p>
        </w:tc>
      </w:tr>
    </w:tbl>
    <w:p w14:paraId="79F3DF1E">
      <w:pPr>
        <w:widowControl/>
        <w:tabs>
          <w:tab w:val="left" w:pos="420"/>
        </w:tabs>
        <w:spacing w:line="360" w:lineRule="auto"/>
        <w:jc w:val="left"/>
        <w:rPr>
          <w:sz w:val="24"/>
          <w:highlight w:val="none"/>
        </w:rPr>
      </w:pPr>
    </w:p>
    <w:p w14:paraId="52518E38">
      <w:pPr>
        <w:widowControl/>
        <w:spacing w:line="360" w:lineRule="auto"/>
        <w:jc w:val="left"/>
        <w:rPr>
          <w:color w:val="000000"/>
          <w:sz w:val="24"/>
          <w:highlight w:val="none"/>
        </w:rPr>
      </w:pPr>
      <w:r>
        <w:rPr>
          <w:rFonts w:hint="eastAsia"/>
          <w:color w:val="000000"/>
          <w:sz w:val="24"/>
          <w:highlight w:val="none"/>
        </w:rPr>
        <w:t>注：</w:t>
      </w:r>
    </w:p>
    <w:p w14:paraId="32603934">
      <w:pPr>
        <w:widowControl/>
        <w:spacing w:line="360" w:lineRule="auto"/>
        <w:jc w:val="left"/>
        <w:rPr>
          <w:color w:val="000000"/>
          <w:sz w:val="24"/>
          <w:highlight w:val="none"/>
        </w:rPr>
      </w:pPr>
      <w:r>
        <w:rPr>
          <w:rFonts w:hint="eastAsia"/>
          <w:color w:val="000000"/>
          <w:sz w:val="24"/>
          <w:highlight w:val="none"/>
        </w:rPr>
        <w:t>1）上表中合计应与投标函总价保持一致。</w:t>
      </w:r>
    </w:p>
    <w:p w14:paraId="5CFA8D15">
      <w:pPr>
        <w:widowControl/>
        <w:spacing w:line="360" w:lineRule="auto"/>
        <w:jc w:val="left"/>
        <w:rPr>
          <w:color w:val="000000"/>
          <w:sz w:val="24"/>
          <w:highlight w:val="none"/>
        </w:rPr>
      </w:pPr>
      <w:r>
        <w:rPr>
          <w:rFonts w:hint="eastAsia"/>
          <w:color w:val="000000"/>
          <w:sz w:val="24"/>
          <w:highlight w:val="none"/>
        </w:rPr>
        <w:t>2）上表中所报价格均为含税价格。</w:t>
      </w:r>
    </w:p>
    <w:p w14:paraId="4EE64582">
      <w:pPr>
        <w:widowControl/>
        <w:spacing w:line="360" w:lineRule="auto"/>
        <w:jc w:val="left"/>
        <w:rPr>
          <w:color w:val="000000"/>
          <w:sz w:val="24"/>
          <w:highlight w:val="none"/>
        </w:rPr>
      </w:pPr>
      <w:r>
        <w:rPr>
          <w:rFonts w:hint="eastAsia"/>
          <w:color w:val="000000"/>
          <w:sz w:val="24"/>
          <w:highlight w:val="none"/>
        </w:rPr>
        <w:t>3）投标人须对每一项要求进行报价，如果无费用请填写“</w:t>
      </w:r>
      <w:r>
        <w:rPr>
          <w:color w:val="000000"/>
          <w:sz w:val="24"/>
          <w:highlight w:val="none"/>
        </w:rPr>
        <w:t>0</w:t>
      </w:r>
      <w:r>
        <w:rPr>
          <w:rFonts w:hint="eastAsia"/>
          <w:color w:val="000000"/>
          <w:sz w:val="24"/>
          <w:highlight w:val="none"/>
        </w:rPr>
        <w:t>”。</w:t>
      </w:r>
    </w:p>
    <w:p w14:paraId="32EE44D5">
      <w:pPr>
        <w:pStyle w:val="83"/>
        <w:ind w:firstLine="0"/>
        <w:rPr>
          <w:color w:val="000000"/>
          <w:sz w:val="24"/>
          <w:szCs w:val="24"/>
          <w:highlight w:val="none"/>
        </w:rPr>
      </w:pPr>
      <w:r>
        <w:rPr>
          <w:rFonts w:hint="eastAsia"/>
          <w:color w:val="000000"/>
          <w:sz w:val="24"/>
          <w:szCs w:val="24"/>
          <w:highlight w:val="none"/>
        </w:rPr>
        <w:t>4）从制造厂到本项目工地现场指定地点的费用DDP，此部分费用包含在合计中。</w:t>
      </w:r>
    </w:p>
    <w:p w14:paraId="5027F530">
      <w:pPr>
        <w:widowControl/>
        <w:spacing w:line="360" w:lineRule="auto"/>
        <w:jc w:val="left"/>
        <w:rPr>
          <w:color w:val="000000"/>
          <w:sz w:val="24"/>
          <w:highlight w:val="none"/>
        </w:rPr>
      </w:pPr>
      <w:r>
        <w:rPr>
          <w:rFonts w:hint="eastAsia"/>
          <w:color w:val="000000"/>
          <w:sz w:val="24"/>
          <w:highlight w:val="none"/>
        </w:rPr>
        <w:t>5）上述增值税率按照国家规定的设备销售适用的一般纳税人增值税税率进行填写。</w:t>
      </w:r>
    </w:p>
    <w:p w14:paraId="3602A1F9">
      <w:pPr>
        <w:widowControl/>
        <w:spacing w:line="360" w:lineRule="auto"/>
        <w:jc w:val="left"/>
        <w:rPr>
          <w:color w:val="000000"/>
          <w:sz w:val="24"/>
          <w:highlight w:val="none"/>
        </w:rPr>
      </w:pPr>
      <w:r>
        <w:rPr>
          <w:rFonts w:hint="eastAsia"/>
          <w:color w:val="000000"/>
          <w:sz w:val="24"/>
          <w:highlight w:val="none"/>
        </w:rPr>
        <w:t>6）上表中各分项不允许随意删减，可注明不适用。</w:t>
      </w:r>
    </w:p>
    <w:p w14:paraId="606844CF">
      <w:pPr>
        <w:widowControl/>
        <w:spacing w:line="360" w:lineRule="auto"/>
        <w:jc w:val="left"/>
        <w:rPr>
          <w:color w:val="000000"/>
          <w:sz w:val="24"/>
          <w:highlight w:val="none"/>
        </w:rPr>
      </w:pPr>
      <w:r>
        <w:rPr>
          <w:rFonts w:hint="eastAsia"/>
          <w:color w:val="000000"/>
          <w:sz w:val="24"/>
          <w:highlight w:val="none"/>
        </w:rPr>
        <w:t>7）除非在合同中有相反的规定或说明，以上总价将包括供应商为完成本采购项目合同项下所有的义务和责任的费用，并且在本报价中没有列出的项目应认为已包括在以上报价的其它项目中。</w:t>
      </w:r>
    </w:p>
    <w:p w14:paraId="4DB02EF1">
      <w:pPr>
        <w:pStyle w:val="83"/>
        <w:ind w:firstLine="0"/>
        <w:rPr>
          <w:b/>
          <w:color w:val="000000"/>
          <w:sz w:val="24"/>
          <w:highlight w:val="none"/>
        </w:rPr>
      </w:pPr>
      <w:r>
        <w:rPr>
          <w:rFonts w:hint="eastAsia"/>
          <w:b/>
          <w:color w:val="000000"/>
          <w:sz w:val="24"/>
          <w:highlight w:val="none"/>
        </w:rPr>
        <w:t>8）合同总价仅包括材料或设备价格，其他不构成报价组成。</w:t>
      </w:r>
    </w:p>
    <w:p w14:paraId="79A20FFF">
      <w:pPr>
        <w:pStyle w:val="83"/>
        <w:ind w:firstLine="0"/>
        <w:rPr>
          <w:b/>
          <w:color w:val="000000"/>
          <w:sz w:val="24"/>
          <w:highlight w:val="none"/>
        </w:rPr>
      </w:pPr>
      <w:r>
        <w:rPr>
          <w:rFonts w:hint="eastAsia"/>
          <w:b/>
          <w:color w:val="000000"/>
          <w:sz w:val="24"/>
          <w:highlight w:val="none"/>
        </w:rPr>
        <w:t>9）投标方根据手套箱具体组成及结构进行详细设备零部件的报价（对应上表中1.1、1.…、2.1、2.…、</w:t>
      </w:r>
      <w:r>
        <w:rPr>
          <w:b/>
          <w:color w:val="000000"/>
          <w:sz w:val="24"/>
          <w:highlight w:val="none"/>
        </w:rPr>
        <w:t>…</w:t>
      </w:r>
      <w:r>
        <w:rPr>
          <w:rFonts w:hint="eastAsia"/>
          <w:b/>
          <w:color w:val="000000"/>
          <w:sz w:val="24"/>
          <w:highlight w:val="none"/>
        </w:rPr>
        <w:t>等）。</w:t>
      </w:r>
    </w:p>
    <w:p w14:paraId="35BF97A6">
      <w:pPr>
        <w:spacing w:line="360" w:lineRule="auto"/>
        <w:rPr>
          <w:highlight w:val="none"/>
        </w:rPr>
      </w:pPr>
    </w:p>
    <w:p w14:paraId="39AF64FD">
      <w:pPr>
        <w:spacing w:line="360" w:lineRule="auto"/>
        <w:rPr>
          <w:sz w:val="24"/>
          <w:highlight w:val="none"/>
        </w:rPr>
      </w:pPr>
      <w:r>
        <w:rPr>
          <w:sz w:val="24"/>
          <w:highlight w:val="none"/>
        </w:rPr>
        <w:t>投  标  人：</w:t>
      </w:r>
      <w:r>
        <w:rPr>
          <w:sz w:val="24"/>
          <w:highlight w:val="none"/>
          <w:u w:val="single"/>
        </w:rPr>
        <w:t xml:space="preserve">                      </w:t>
      </w:r>
      <w:r>
        <w:rPr>
          <w:sz w:val="24"/>
          <w:highlight w:val="none"/>
        </w:rPr>
        <w:t xml:space="preserve"> （</w:t>
      </w:r>
      <w:r>
        <w:rPr>
          <w:rFonts w:hint="eastAsia"/>
          <w:sz w:val="24"/>
          <w:highlight w:val="none"/>
          <w:lang w:eastAsia="zh-CN"/>
        </w:rPr>
        <w:t>盖单位公章</w:t>
      </w:r>
      <w:r>
        <w:rPr>
          <w:sz w:val="24"/>
          <w:highlight w:val="none"/>
        </w:rPr>
        <w:t>）</w:t>
      </w:r>
    </w:p>
    <w:p w14:paraId="7486D190">
      <w:pPr>
        <w:spacing w:line="360" w:lineRule="auto"/>
        <w:rPr>
          <w:sz w:val="24"/>
          <w:highlight w:val="none"/>
        </w:rPr>
      </w:pPr>
      <w:r>
        <w:rPr>
          <w:sz w:val="24"/>
          <w:highlight w:val="none"/>
        </w:rPr>
        <w:t>法定代表人或其委托代理人：</w:t>
      </w:r>
      <w:r>
        <w:rPr>
          <w:sz w:val="24"/>
          <w:highlight w:val="none"/>
          <w:u w:val="single"/>
        </w:rPr>
        <w:t xml:space="preserve">                         </w:t>
      </w:r>
      <w:r>
        <w:rPr>
          <w:sz w:val="24"/>
          <w:highlight w:val="none"/>
        </w:rPr>
        <w:t>（签字</w:t>
      </w:r>
      <w:r>
        <w:rPr>
          <w:rFonts w:hint="eastAsia"/>
          <w:sz w:val="24"/>
          <w:highlight w:val="none"/>
        </w:rPr>
        <w:t>或印章</w:t>
      </w:r>
      <w:r>
        <w:rPr>
          <w:sz w:val="24"/>
          <w:highlight w:val="none"/>
        </w:rPr>
        <w:t>）</w:t>
      </w:r>
    </w:p>
    <w:p w14:paraId="640FA834">
      <w:pPr>
        <w:widowControl/>
        <w:jc w:val="left"/>
        <w:rPr>
          <w:sz w:val="24"/>
          <w:highlight w:val="none"/>
        </w:rPr>
      </w:pPr>
      <w:r>
        <w:rPr>
          <w:sz w:val="24"/>
          <w:highlight w:val="none"/>
        </w:rPr>
        <w:t>日期：</w:t>
      </w:r>
      <w:r>
        <w:rPr>
          <w:sz w:val="24"/>
          <w:highlight w:val="none"/>
          <w:u w:val="single"/>
        </w:rPr>
        <w:t xml:space="preserve">     </w:t>
      </w:r>
      <w:r>
        <w:rPr>
          <w:sz w:val="24"/>
          <w:highlight w:val="none"/>
        </w:rPr>
        <w:t>年</w:t>
      </w:r>
      <w:r>
        <w:rPr>
          <w:sz w:val="24"/>
          <w:highlight w:val="none"/>
          <w:u w:val="single"/>
        </w:rPr>
        <w:t xml:space="preserve">     </w:t>
      </w:r>
      <w:r>
        <w:rPr>
          <w:sz w:val="24"/>
          <w:highlight w:val="none"/>
        </w:rPr>
        <w:t>月</w:t>
      </w:r>
      <w:r>
        <w:rPr>
          <w:sz w:val="24"/>
          <w:highlight w:val="none"/>
          <w:u w:val="single"/>
        </w:rPr>
        <w:t xml:space="preserve">     </w:t>
      </w:r>
      <w:r>
        <w:rPr>
          <w:sz w:val="24"/>
          <w:highlight w:val="none"/>
        </w:rPr>
        <w:t>日</w:t>
      </w:r>
    </w:p>
    <w:p w14:paraId="373595C9">
      <w:pPr>
        <w:pStyle w:val="83"/>
        <w:rPr>
          <w:highlight w:val="none"/>
        </w:rPr>
      </w:pPr>
    </w:p>
    <w:p w14:paraId="67CA6967">
      <w:pPr>
        <w:jc w:val="center"/>
        <w:rPr>
          <w:rFonts w:ascii="宋体" w:hAnsi="宋体" w:cs="宋体"/>
          <w:b/>
          <w:sz w:val="28"/>
          <w:szCs w:val="28"/>
          <w:highlight w:val="none"/>
        </w:rPr>
      </w:pPr>
      <w:r>
        <w:rPr>
          <w:highlight w:val="none"/>
        </w:rPr>
        <w:br w:type="page"/>
      </w:r>
      <w:r>
        <w:rPr>
          <w:rFonts w:hint="eastAsia" w:ascii="宋体" w:hAnsi="宋体" w:cs="宋体"/>
          <w:b/>
          <w:sz w:val="28"/>
          <w:szCs w:val="28"/>
          <w:highlight w:val="none"/>
        </w:rPr>
        <w:t>国外进口材料、设备和外购件分项价格表</w:t>
      </w:r>
    </w:p>
    <w:p w14:paraId="075307F9">
      <w:pPr>
        <w:rPr>
          <w:rFonts w:ascii="宋体" w:hAnsi="宋体" w:cs="宋体"/>
          <w:highlight w:val="none"/>
        </w:rPr>
      </w:pPr>
      <w:r>
        <w:rPr>
          <w:sz w:val="24"/>
          <w:szCs w:val="22"/>
          <w:highlight w:val="none"/>
        </w:rPr>
        <w:t xml:space="preserve">    </w:t>
      </w:r>
      <w:r>
        <w:rPr>
          <w:rFonts w:hint="eastAsia" w:ascii="宋体" w:hAnsi="宋体" w:cs="宋体"/>
          <w:highlight w:val="none"/>
        </w:rPr>
        <w:t xml:space="preserve">                                                                                                                          单位：万元</w:t>
      </w:r>
    </w:p>
    <w:tbl>
      <w:tblPr>
        <w:tblStyle w:val="85"/>
        <w:tblW w:w="49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1268"/>
        <w:gridCol w:w="879"/>
        <w:gridCol w:w="1014"/>
        <w:gridCol w:w="888"/>
        <w:gridCol w:w="888"/>
        <w:gridCol w:w="888"/>
        <w:gridCol w:w="1338"/>
        <w:gridCol w:w="1288"/>
        <w:gridCol w:w="1335"/>
        <w:gridCol w:w="1370"/>
        <w:gridCol w:w="1344"/>
        <w:gridCol w:w="1337"/>
      </w:tblGrid>
      <w:tr w14:paraId="14EA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59" w:type="pct"/>
            <w:tcBorders>
              <w:top w:val="single" w:color="auto" w:sz="4" w:space="0"/>
              <w:left w:val="single" w:color="auto" w:sz="4" w:space="0"/>
              <w:bottom w:val="single" w:color="auto" w:sz="4" w:space="0"/>
              <w:right w:val="single" w:color="auto" w:sz="4" w:space="0"/>
            </w:tcBorders>
            <w:shd w:val="clear" w:color="auto" w:fill="auto"/>
            <w:vAlign w:val="center"/>
          </w:tcPr>
          <w:p w14:paraId="701A3202">
            <w:pPr>
              <w:rPr>
                <w:rFonts w:ascii="宋体" w:hAnsi="宋体" w:cs="宋体"/>
                <w:highlight w:val="none"/>
              </w:rPr>
            </w:pPr>
            <w:r>
              <w:rPr>
                <w:rFonts w:hint="eastAsia" w:ascii="宋体" w:hAnsi="宋体" w:cs="宋体"/>
                <w:highlight w:val="none"/>
              </w:rPr>
              <w:t>序号</w:t>
            </w:r>
          </w:p>
        </w:tc>
        <w:tc>
          <w:tcPr>
            <w:tcW w:w="434" w:type="pct"/>
            <w:tcBorders>
              <w:top w:val="single" w:color="auto" w:sz="4" w:space="0"/>
              <w:left w:val="single" w:color="auto" w:sz="4" w:space="0"/>
              <w:bottom w:val="single" w:color="auto" w:sz="4" w:space="0"/>
              <w:right w:val="single" w:color="auto" w:sz="4" w:space="0"/>
            </w:tcBorders>
            <w:shd w:val="clear" w:color="auto" w:fill="auto"/>
            <w:vAlign w:val="center"/>
          </w:tcPr>
          <w:p w14:paraId="15C086B1">
            <w:pPr>
              <w:rPr>
                <w:rFonts w:ascii="宋体" w:hAnsi="宋体" w:cs="宋体"/>
                <w:highlight w:val="none"/>
              </w:rPr>
            </w:pPr>
            <w:r>
              <w:rPr>
                <w:rFonts w:hint="eastAsia" w:ascii="宋体" w:hAnsi="宋体" w:cs="宋体"/>
                <w:highlight w:val="none"/>
              </w:rPr>
              <w:t>名称</w:t>
            </w:r>
          </w:p>
        </w:tc>
        <w:tc>
          <w:tcPr>
            <w:tcW w:w="301" w:type="pct"/>
            <w:tcBorders>
              <w:top w:val="single" w:color="auto" w:sz="4" w:space="0"/>
              <w:left w:val="single" w:color="auto" w:sz="4" w:space="0"/>
              <w:bottom w:val="single" w:color="auto" w:sz="4" w:space="0"/>
              <w:right w:val="single" w:color="auto" w:sz="4" w:space="0"/>
            </w:tcBorders>
            <w:shd w:val="clear" w:color="auto" w:fill="auto"/>
            <w:vAlign w:val="center"/>
          </w:tcPr>
          <w:p w14:paraId="5BDA25B6">
            <w:pPr>
              <w:jc w:val="center"/>
              <w:rPr>
                <w:rFonts w:ascii="宋体" w:hAnsi="宋体" w:cs="宋体"/>
                <w:highlight w:val="none"/>
              </w:rPr>
            </w:pPr>
            <w:r>
              <w:rPr>
                <w:rFonts w:hint="eastAsia" w:ascii="宋体" w:hAnsi="宋体" w:cs="宋体"/>
                <w:highlight w:val="none"/>
              </w:rPr>
              <w:t>规格型号</w:t>
            </w:r>
          </w:p>
        </w:tc>
        <w:tc>
          <w:tcPr>
            <w:tcW w:w="347" w:type="pct"/>
            <w:tcBorders>
              <w:top w:val="single" w:color="auto" w:sz="4" w:space="0"/>
              <w:left w:val="single" w:color="auto" w:sz="4" w:space="0"/>
              <w:bottom w:val="single" w:color="auto" w:sz="4" w:space="0"/>
              <w:right w:val="single" w:color="auto" w:sz="4" w:space="0"/>
            </w:tcBorders>
            <w:shd w:val="clear" w:color="auto" w:fill="auto"/>
            <w:vAlign w:val="center"/>
          </w:tcPr>
          <w:p w14:paraId="37BC20D9">
            <w:pPr>
              <w:rPr>
                <w:rFonts w:ascii="宋体" w:hAnsi="宋体" w:cs="宋体"/>
                <w:highlight w:val="none"/>
              </w:rPr>
            </w:pPr>
            <w:r>
              <w:rPr>
                <w:rFonts w:hint="eastAsia" w:ascii="宋体" w:hAnsi="宋体" w:cs="宋体"/>
                <w:highlight w:val="none"/>
              </w:rPr>
              <w:t>供货商</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571715E1">
            <w:pPr>
              <w:jc w:val="center"/>
              <w:rPr>
                <w:rFonts w:ascii="宋体" w:hAnsi="宋体" w:cs="宋体"/>
                <w:highlight w:val="none"/>
              </w:rPr>
            </w:pPr>
            <w:r>
              <w:rPr>
                <w:rFonts w:hint="eastAsia" w:ascii="宋体" w:hAnsi="宋体" w:cs="宋体"/>
                <w:highlight w:val="none"/>
              </w:rPr>
              <w:t>进口国家</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57BAB931">
            <w:pPr>
              <w:jc w:val="center"/>
              <w:rPr>
                <w:rFonts w:ascii="宋体" w:hAnsi="宋体" w:cs="宋体"/>
                <w:highlight w:val="none"/>
              </w:rPr>
            </w:pPr>
            <w:r>
              <w:rPr>
                <w:rFonts w:hint="eastAsia" w:ascii="宋体" w:hAnsi="宋体" w:cs="宋体"/>
                <w:highlight w:val="none"/>
              </w:rPr>
              <w:t>数量</w:t>
            </w:r>
          </w:p>
        </w:tc>
        <w:tc>
          <w:tcPr>
            <w:tcW w:w="304" w:type="pct"/>
            <w:tcBorders>
              <w:top w:val="single" w:color="auto" w:sz="4" w:space="0"/>
              <w:left w:val="single" w:color="auto" w:sz="4" w:space="0"/>
              <w:bottom w:val="single" w:color="auto" w:sz="4" w:space="0"/>
              <w:right w:val="single" w:color="auto" w:sz="4" w:space="0"/>
            </w:tcBorders>
            <w:shd w:val="clear" w:color="auto" w:fill="auto"/>
            <w:vAlign w:val="center"/>
          </w:tcPr>
          <w:p w14:paraId="78496DFC">
            <w:pPr>
              <w:jc w:val="center"/>
              <w:rPr>
                <w:rFonts w:ascii="宋体" w:hAnsi="宋体" w:cs="宋体"/>
                <w:highlight w:val="none"/>
              </w:rPr>
            </w:pPr>
            <w:r>
              <w:rPr>
                <w:rFonts w:hint="eastAsia" w:ascii="宋体" w:hAnsi="宋体" w:cs="宋体"/>
                <w:highlight w:val="none"/>
              </w:rPr>
              <w:t>单价</w:t>
            </w:r>
          </w:p>
          <w:p w14:paraId="4E549F2C">
            <w:pPr>
              <w:jc w:val="center"/>
              <w:rPr>
                <w:rFonts w:ascii="宋体" w:hAnsi="宋体" w:cs="宋体"/>
                <w:highlight w:val="none"/>
              </w:rPr>
            </w:pPr>
            <w:r>
              <w:rPr>
                <w:rFonts w:hint="eastAsia" w:ascii="宋体" w:hAnsi="宋体" w:cs="宋体"/>
                <w:highlight w:val="none"/>
              </w:rPr>
              <w:t>CIF</w:t>
            </w:r>
          </w:p>
        </w:tc>
        <w:tc>
          <w:tcPr>
            <w:tcW w:w="458" w:type="pct"/>
            <w:tcBorders>
              <w:top w:val="single" w:color="auto" w:sz="4" w:space="0"/>
              <w:left w:val="single" w:color="auto" w:sz="4" w:space="0"/>
              <w:bottom w:val="single" w:color="auto" w:sz="4" w:space="0"/>
              <w:right w:val="single" w:color="auto" w:sz="4" w:space="0"/>
            </w:tcBorders>
            <w:shd w:val="clear" w:color="auto" w:fill="auto"/>
            <w:vAlign w:val="center"/>
          </w:tcPr>
          <w:p w14:paraId="53D2CA5C">
            <w:pPr>
              <w:jc w:val="center"/>
              <w:rPr>
                <w:rFonts w:ascii="宋体" w:hAnsi="宋体" w:cs="宋体"/>
                <w:highlight w:val="none"/>
              </w:rPr>
            </w:pPr>
            <w:r>
              <w:rPr>
                <w:rFonts w:hint="eastAsia" w:ascii="宋体" w:hAnsi="宋体" w:cs="宋体"/>
                <w:highlight w:val="none"/>
              </w:rPr>
              <w:t>税前总价</w:t>
            </w:r>
          </w:p>
          <w:p w14:paraId="427E6923">
            <w:pPr>
              <w:jc w:val="center"/>
              <w:rPr>
                <w:rFonts w:ascii="宋体" w:hAnsi="宋体" w:cs="宋体"/>
                <w:highlight w:val="none"/>
              </w:rPr>
            </w:pPr>
            <w:r>
              <w:rPr>
                <w:rFonts w:hint="eastAsia" w:ascii="宋体" w:hAnsi="宋体" w:cs="宋体"/>
                <w:highlight w:val="none"/>
              </w:rPr>
              <w:t>CIF</w:t>
            </w:r>
          </w:p>
        </w:tc>
        <w:tc>
          <w:tcPr>
            <w:tcW w:w="441" w:type="pct"/>
            <w:tcBorders>
              <w:top w:val="single" w:color="auto" w:sz="4" w:space="0"/>
              <w:left w:val="single" w:color="auto" w:sz="4" w:space="0"/>
              <w:bottom w:val="single" w:color="auto" w:sz="4" w:space="0"/>
              <w:right w:val="single" w:color="auto" w:sz="4" w:space="0"/>
            </w:tcBorders>
            <w:shd w:val="clear" w:color="auto" w:fill="auto"/>
            <w:vAlign w:val="center"/>
          </w:tcPr>
          <w:p w14:paraId="4444BC7A">
            <w:pPr>
              <w:jc w:val="center"/>
              <w:rPr>
                <w:rFonts w:ascii="宋体" w:hAnsi="宋体" w:cs="宋体"/>
                <w:highlight w:val="none"/>
              </w:rPr>
            </w:pPr>
            <w:r>
              <w:rPr>
                <w:rFonts w:hint="eastAsia" w:ascii="宋体" w:hAnsi="宋体" w:cs="宋体"/>
                <w:highlight w:val="none"/>
              </w:rPr>
              <w:t>进口关税/税率</w:t>
            </w:r>
          </w:p>
        </w:tc>
        <w:tc>
          <w:tcPr>
            <w:tcW w:w="457" w:type="pct"/>
            <w:tcBorders>
              <w:top w:val="single" w:color="auto" w:sz="4" w:space="0"/>
              <w:left w:val="single" w:color="auto" w:sz="4" w:space="0"/>
              <w:bottom w:val="single" w:color="auto" w:sz="4" w:space="0"/>
              <w:right w:val="single" w:color="auto" w:sz="4" w:space="0"/>
            </w:tcBorders>
            <w:shd w:val="clear" w:color="auto" w:fill="auto"/>
            <w:vAlign w:val="center"/>
          </w:tcPr>
          <w:p w14:paraId="4E67022F">
            <w:pPr>
              <w:jc w:val="center"/>
              <w:rPr>
                <w:rFonts w:ascii="宋体" w:hAnsi="宋体" w:cs="宋体"/>
                <w:highlight w:val="none"/>
              </w:rPr>
            </w:pPr>
            <w:r>
              <w:rPr>
                <w:rFonts w:hint="eastAsia" w:ascii="宋体" w:hAnsi="宋体" w:cs="宋体"/>
                <w:highlight w:val="none"/>
              </w:rPr>
              <w:t>进口增值税/税率</w:t>
            </w:r>
          </w:p>
        </w:tc>
        <w:tc>
          <w:tcPr>
            <w:tcW w:w="469" w:type="pct"/>
            <w:tcBorders>
              <w:top w:val="single" w:color="auto" w:sz="4" w:space="0"/>
              <w:left w:val="single" w:color="auto" w:sz="4" w:space="0"/>
              <w:bottom w:val="single" w:color="auto" w:sz="4" w:space="0"/>
              <w:right w:val="single" w:color="auto" w:sz="4" w:space="0"/>
            </w:tcBorders>
            <w:shd w:val="clear" w:color="auto" w:fill="auto"/>
            <w:vAlign w:val="center"/>
          </w:tcPr>
          <w:p w14:paraId="659BE187">
            <w:pPr>
              <w:jc w:val="center"/>
              <w:rPr>
                <w:rFonts w:ascii="宋体" w:hAnsi="宋体" w:cs="宋体"/>
                <w:highlight w:val="none"/>
              </w:rPr>
            </w:pPr>
            <w:r>
              <w:rPr>
                <w:rFonts w:hint="eastAsia" w:ascii="宋体" w:hAnsi="宋体" w:cs="宋体"/>
                <w:highlight w:val="none"/>
              </w:rPr>
              <w:t>港口至工厂保险费</w:t>
            </w:r>
          </w:p>
        </w:tc>
        <w:tc>
          <w:tcPr>
            <w:tcW w:w="460" w:type="pct"/>
            <w:tcBorders>
              <w:top w:val="single" w:color="auto" w:sz="4" w:space="0"/>
              <w:left w:val="single" w:color="auto" w:sz="4" w:space="0"/>
              <w:bottom w:val="single" w:color="auto" w:sz="4" w:space="0"/>
              <w:right w:val="single" w:color="auto" w:sz="4" w:space="0"/>
            </w:tcBorders>
            <w:shd w:val="clear" w:color="auto" w:fill="auto"/>
            <w:vAlign w:val="center"/>
          </w:tcPr>
          <w:p w14:paraId="1EFFC1E8">
            <w:pPr>
              <w:rPr>
                <w:rFonts w:ascii="宋体" w:hAnsi="宋体" w:cs="宋体"/>
                <w:highlight w:val="none"/>
              </w:rPr>
            </w:pPr>
            <w:r>
              <w:rPr>
                <w:rFonts w:hint="eastAsia" w:ascii="宋体" w:hAnsi="宋体" w:cs="宋体"/>
                <w:highlight w:val="none"/>
              </w:rPr>
              <w:t>港口至工厂运费及其他</w:t>
            </w:r>
          </w:p>
        </w:tc>
        <w:tc>
          <w:tcPr>
            <w:tcW w:w="458" w:type="pct"/>
            <w:tcBorders>
              <w:top w:val="single" w:color="auto" w:sz="4" w:space="0"/>
              <w:left w:val="single" w:color="auto" w:sz="4" w:space="0"/>
              <w:bottom w:val="single" w:color="auto" w:sz="4" w:space="0"/>
              <w:right w:val="single" w:color="auto" w:sz="4" w:space="0"/>
            </w:tcBorders>
            <w:shd w:val="clear" w:color="auto" w:fill="auto"/>
            <w:vAlign w:val="center"/>
          </w:tcPr>
          <w:p w14:paraId="4318FE94">
            <w:pPr>
              <w:jc w:val="center"/>
              <w:rPr>
                <w:rFonts w:ascii="宋体" w:hAnsi="宋体" w:cs="宋体"/>
                <w:highlight w:val="none"/>
              </w:rPr>
            </w:pPr>
            <w:r>
              <w:rPr>
                <w:rFonts w:hint="eastAsia" w:ascii="宋体" w:hAnsi="宋体" w:cs="宋体"/>
                <w:highlight w:val="none"/>
              </w:rPr>
              <w:t>含税EXW工厂价</w:t>
            </w:r>
          </w:p>
        </w:tc>
      </w:tr>
      <w:tr w14:paraId="7112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3EE36103">
            <w:pPr>
              <w:rPr>
                <w:rFonts w:ascii="宋体" w:hAnsi="宋体" w:cs="宋体"/>
                <w:highlight w:val="none"/>
              </w:rPr>
            </w:pPr>
            <w:r>
              <w:rPr>
                <w:rFonts w:hint="eastAsia" w:ascii="宋体" w:hAnsi="宋体" w:cs="宋体"/>
                <w:highlight w:val="none"/>
              </w:rPr>
              <w:t>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6A8EAA6F">
            <w:pPr>
              <w:rPr>
                <w:rFonts w:ascii="宋体" w:hAnsi="宋体" w:cs="宋体"/>
                <w:highlight w:val="none"/>
              </w:rPr>
            </w:pPr>
            <w:r>
              <w:rPr>
                <w:rFonts w:hint="eastAsia" w:ascii="宋体" w:hAnsi="宋体" w:cs="宋体"/>
                <w:highlight w:val="none"/>
              </w:rPr>
              <w:t>材料</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0747FADB">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30DAD351">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AD0EFA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358E00D">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69ED9C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2B44816B">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7E0673D7">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14E1C8B0">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4C9EE917">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214542A">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74F1E14">
            <w:pPr>
              <w:rPr>
                <w:rFonts w:ascii="宋体" w:hAnsi="宋体" w:cs="宋体"/>
                <w:highlight w:val="none"/>
              </w:rPr>
            </w:pPr>
          </w:p>
        </w:tc>
      </w:tr>
      <w:tr w14:paraId="5EF9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372B784E">
            <w:pPr>
              <w:rPr>
                <w:rFonts w:ascii="宋体" w:hAnsi="宋体" w:cs="宋体"/>
                <w:highlight w:val="none"/>
              </w:rPr>
            </w:pPr>
            <w:r>
              <w:rPr>
                <w:rFonts w:hint="eastAsia" w:ascii="宋体" w:hAnsi="宋体" w:cs="宋体"/>
                <w:highlight w:val="none"/>
              </w:rPr>
              <w:t>1.1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29F4413B">
            <w:pPr>
              <w:rPr>
                <w:rFonts w:ascii="宋体" w:hAnsi="宋体" w:cs="宋体"/>
                <w:highlight w:val="none"/>
              </w:rPr>
            </w:pPr>
          </w:p>
          <w:p w14:paraId="365BA12F">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13A2E00A">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36C6B57">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5AD69C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0E80910">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E0E39DE">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E213582">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1C5EAF8D">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18001927">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1B505B3A">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62585C27">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FB02D33">
            <w:pPr>
              <w:rPr>
                <w:rFonts w:ascii="宋体" w:hAnsi="宋体" w:cs="宋体"/>
                <w:highlight w:val="none"/>
              </w:rPr>
            </w:pPr>
          </w:p>
        </w:tc>
      </w:tr>
      <w:tr w14:paraId="0626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22F938DD">
            <w:pPr>
              <w:rPr>
                <w:rFonts w:ascii="宋体" w:hAnsi="宋体" w:cs="宋体"/>
                <w:highlight w:val="none"/>
              </w:rPr>
            </w:pPr>
            <w:r>
              <w:rPr>
                <w:rFonts w:hint="eastAsia" w:ascii="宋体" w:hAnsi="宋体" w:cs="宋体"/>
                <w:highlight w:val="none"/>
              </w:rPr>
              <w:t>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796F7C1">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65447478">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090CE9F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C42D3B3">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ED9A54D">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4988D41">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D8B494D">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4042FD2">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582C78EA">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3058759D">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001D1282">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713E8DB5">
            <w:pPr>
              <w:rPr>
                <w:rFonts w:ascii="宋体" w:hAnsi="宋体" w:cs="宋体"/>
                <w:highlight w:val="none"/>
              </w:rPr>
            </w:pPr>
          </w:p>
        </w:tc>
      </w:tr>
      <w:tr w14:paraId="44CC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594CED6E">
            <w:pPr>
              <w:rPr>
                <w:rFonts w:ascii="宋体" w:hAnsi="宋体" w:cs="宋体"/>
                <w:highlight w:val="none"/>
              </w:rPr>
            </w:pPr>
            <w:r>
              <w:rPr>
                <w:rFonts w:hint="eastAsia" w:ascii="宋体" w:hAnsi="宋体" w:cs="宋体"/>
                <w:highlight w:val="none"/>
              </w:rPr>
              <w:t xml:space="preserve">2 </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0A8B3E44">
            <w:pPr>
              <w:rPr>
                <w:rFonts w:ascii="宋体" w:hAnsi="宋体" w:cs="宋体"/>
                <w:highlight w:val="none"/>
              </w:rPr>
            </w:pPr>
            <w:r>
              <w:rPr>
                <w:rFonts w:hint="eastAsia" w:ascii="宋体" w:hAnsi="宋体" w:cs="宋体"/>
                <w:highlight w:val="none"/>
              </w:rPr>
              <w:t>设备…</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51D6CC1F">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E60B61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748459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851F51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303DBD2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C1FE9C1">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266B3E36">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A46D4A8">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297BBDA0">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991FAF5">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C372B24">
            <w:pPr>
              <w:rPr>
                <w:rFonts w:ascii="宋体" w:hAnsi="宋体" w:cs="宋体"/>
                <w:highlight w:val="none"/>
              </w:rPr>
            </w:pPr>
          </w:p>
        </w:tc>
      </w:tr>
      <w:tr w14:paraId="2822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712ADB70">
            <w:pPr>
              <w:rPr>
                <w:rFonts w:ascii="宋体" w:hAnsi="宋体" w:cs="宋体"/>
                <w:highlight w:val="none"/>
              </w:rPr>
            </w:pPr>
            <w:r>
              <w:rPr>
                <w:rFonts w:hint="eastAsia" w:ascii="宋体" w:hAnsi="宋体" w:cs="宋体"/>
                <w:highlight w:val="none"/>
              </w:rPr>
              <w:t>2.1</w:t>
            </w:r>
          </w:p>
          <w:p w14:paraId="5CCEA0A8">
            <w:pPr>
              <w:rPr>
                <w:rFonts w:ascii="宋体" w:hAnsi="宋体" w:cs="宋体"/>
                <w:highlight w:val="none"/>
              </w:rPr>
            </w:pP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4F7F75BF">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2C11F191">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7ECE49F5">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22D2B48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5089036">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1CE2A6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9DC2811">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23B3AFF">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26D8ED68">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33D67EB1">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143299ED">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1E1A20F">
            <w:pPr>
              <w:rPr>
                <w:rFonts w:ascii="宋体" w:hAnsi="宋体" w:cs="宋体"/>
                <w:highlight w:val="none"/>
              </w:rPr>
            </w:pPr>
          </w:p>
        </w:tc>
      </w:tr>
      <w:tr w14:paraId="34EE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291B95C2">
            <w:pPr>
              <w:rPr>
                <w:rFonts w:ascii="宋体" w:hAnsi="宋体" w:cs="宋体"/>
                <w:highlight w:val="none"/>
              </w:rPr>
            </w:pPr>
            <w:r>
              <w:rPr>
                <w:rFonts w:hint="eastAsia" w:ascii="宋体" w:hAnsi="宋体" w:cs="宋体"/>
                <w:highlight w:val="none"/>
              </w:rPr>
              <w:t>2.‥</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6FB6A12">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18F06636">
            <w:pPr>
              <w:rPr>
                <w:rFonts w:ascii="宋体" w:hAnsi="宋体" w:cs="宋体"/>
                <w:highlight w:val="none"/>
              </w:rPr>
            </w:pPr>
          </w:p>
          <w:p w14:paraId="7E8762C5">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467875E7">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A81E5F9">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C072C68">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EFAEF18">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4CCA61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1E9AA0DB">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67F68B3A">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5D7F29F">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0D8F26AE">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57CBCD2">
            <w:pPr>
              <w:rPr>
                <w:rFonts w:ascii="宋体" w:hAnsi="宋体" w:cs="宋体"/>
                <w:highlight w:val="none"/>
              </w:rPr>
            </w:pPr>
          </w:p>
        </w:tc>
      </w:tr>
      <w:tr w14:paraId="122E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79813873">
            <w:pPr>
              <w:rPr>
                <w:rFonts w:ascii="宋体" w:hAnsi="宋体" w:cs="宋体"/>
                <w:highlight w:val="none"/>
              </w:rPr>
            </w:pPr>
            <w:r>
              <w:rPr>
                <w:rFonts w:hint="eastAsia" w:ascii="宋体" w:hAnsi="宋体" w:cs="宋体"/>
                <w:highlight w:val="none"/>
              </w:rPr>
              <w:t>3</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35CD8F5B">
            <w:pPr>
              <w:rPr>
                <w:rFonts w:ascii="宋体" w:hAnsi="宋体" w:cs="宋体"/>
                <w:highlight w:val="none"/>
              </w:rPr>
            </w:pPr>
            <w:r>
              <w:rPr>
                <w:rFonts w:hint="eastAsia" w:ascii="宋体" w:hAnsi="宋体" w:cs="宋体"/>
                <w:highlight w:val="none"/>
              </w:rPr>
              <w:t>外购件</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65860F8D">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1C0186E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77517832">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D180B9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6FFBC055">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330FD1CC">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695050E9">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036FF0EB">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0D1E6406">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44B7403A">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D7482BC">
            <w:pPr>
              <w:rPr>
                <w:rFonts w:ascii="宋体" w:hAnsi="宋体" w:cs="宋体"/>
                <w:highlight w:val="none"/>
              </w:rPr>
            </w:pPr>
          </w:p>
        </w:tc>
      </w:tr>
      <w:tr w14:paraId="1024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3A1CDE74">
            <w:pPr>
              <w:rPr>
                <w:rFonts w:ascii="宋体" w:hAnsi="宋体" w:cs="宋体"/>
                <w:highlight w:val="none"/>
              </w:rPr>
            </w:pPr>
            <w:r>
              <w:rPr>
                <w:rFonts w:hint="eastAsia" w:ascii="宋体" w:hAnsi="宋体" w:cs="宋体"/>
                <w:highlight w:val="none"/>
              </w:rPr>
              <w:t>3.1</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5EB1F1A3">
            <w:pPr>
              <w:rPr>
                <w:rFonts w:ascii="宋体" w:hAnsi="宋体" w:cs="宋体"/>
                <w:highlight w:val="none"/>
              </w:rPr>
            </w:pPr>
          </w:p>
          <w:p w14:paraId="1CE3B997">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782997BB">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463600A2">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1A7A9CDE">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4D1E7F3">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09FA61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5B70FE6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948F033">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BF1254D">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5AD0F7BA">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4A6C19A6">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2DA030E">
            <w:pPr>
              <w:rPr>
                <w:rFonts w:ascii="宋体" w:hAnsi="宋体" w:cs="宋体"/>
                <w:highlight w:val="none"/>
              </w:rPr>
            </w:pPr>
          </w:p>
        </w:tc>
      </w:tr>
      <w:tr w14:paraId="7505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0DCCD3FD">
            <w:pPr>
              <w:rPr>
                <w:rFonts w:ascii="宋体" w:hAnsi="宋体" w:cs="宋体"/>
                <w:highlight w:val="none"/>
              </w:rPr>
            </w:pPr>
            <w:r>
              <w:rPr>
                <w:rFonts w:hint="eastAsia" w:ascii="宋体" w:hAnsi="宋体" w:cs="宋体"/>
                <w:highlight w:val="none"/>
              </w:rPr>
              <w:t>3.2</w:t>
            </w: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7C541BA3">
            <w:pPr>
              <w:rPr>
                <w:rFonts w:ascii="宋体" w:hAnsi="宋体" w:cs="宋体"/>
                <w:highlight w:val="none"/>
              </w:rPr>
            </w:pPr>
          </w:p>
          <w:p w14:paraId="65FC4127">
            <w:pPr>
              <w:rPr>
                <w:rFonts w:ascii="宋体" w:hAnsi="宋体" w:cs="宋体"/>
                <w:highlight w:val="none"/>
              </w:rPr>
            </w:pP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5271FA8D">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3901214B">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4129115C">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4AD94EC">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74348C5">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2B67BB9E">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43075DDB">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213E20CE">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0FC08EBF">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236BE18D">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493FC540">
            <w:pPr>
              <w:rPr>
                <w:rFonts w:ascii="宋体" w:hAnsi="宋体" w:cs="宋体"/>
                <w:highlight w:val="none"/>
              </w:rPr>
            </w:pPr>
          </w:p>
        </w:tc>
      </w:tr>
      <w:tr w14:paraId="5AC3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59" w:type="pct"/>
            <w:tcBorders>
              <w:top w:val="single" w:color="auto" w:sz="4" w:space="0"/>
              <w:left w:val="single" w:color="auto" w:sz="4" w:space="0"/>
              <w:bottom w:val="single" w:color="auto" w:sz="4" w:space="0"/>
              <w:right w:val="single" w:color="auto" w:sz="4" w:space="0"/>
            </w:tcBorders>
            <w:shd w:val="clear" w:color="auto" w:fill="auto"/>
          </w:tcPr>
          <w:p w14:paraId="1EC87279">
            <w:pPr>
              <w:rPr>
                <w:rFonts w:ascii="宋体" w:hAnsi="宋体" w:cs="宋体"/>
                <w:highlight w:val="none"/>
              </w:rPr>
            </w:pPr>
          </w:p>
        </w:tc>
        <w:tc>
          <w:tcPr>
            <w:tcW w:w="434" w:type="pct"/>
            <w:tcBorders>
              <w:top w:val="single" w:color="auto" w:sz="4" w:space="0"/>
              <w:left w:val="single" w:color="auto" w:sz="4" w:space="0"/>
              <w:bottom w:val="single" w:color="auto" w:sz="4" w:space="0"/>
              <w:right w:val="single" w:color="auto" w:sz="4" w:space="0"/>
            </w:tcBorders>
            <w:shd w:val="clear" w:color="auto" w:fill="auto"/>
          </w:tcPr>
          <w:p w14:paraId="1DE1AF70">
            <w:pPr>
              <w:rPr>
                <w:rFonts w:ascii="宋体" w:hAnsi="宋体" w:cs="宋体"/>
                <w:highlight w:val="none"/>
              </w:rPr>
            </w:pPr>
            <w:r>
              <w:rPr>
                <w:rFonts w:hint="eastAsia" w:ascii="宋体" w:hAnsi="宋体" w:cs="宋体"/>
                <w:highlight w:val="none"/>
              </w:rPr>
              <w:t>合计</w:t>
            </w:r>
          </w:p>
        </w:tc>
        <w:tc>
          <w:tcPr>
            <w:tcW w:w="301" w:type="pct"/>
            <w:tcBorders>
              <w:top w:val="single" w:color="auto" w:sz="4" w:space="0"/>
              <w:left w:val="single" w:color="auto" w:sz="4" w:space="0"/>
              <w:bottom w:val="single" w:color="auto" w:sz="4" w:space="0"/>
              <w:right w:val="single" w:color="auto" w:sz="4" w:space="0"/>
            </w:tcBorders>
            <w:shd w:val="clear" w:color="auto" w:fill="auto"/>
          </w:tcPr>
          <w:p w14:paraId="27ECAF73">
            <w:pPr>
              <w:rPr>
                <w:rFonts w:ascii="宋体" w:hAnsi="宋体" w:cs="宋体"/>
                <w:highlight w:val="none"/>
              </w:rPr>
            </w:pPr>
          </w:p>
        </w:tc>
        <w:tc>
          <w:tcPr>
            <w:tcW w:w="347" w:type="pct"/>
            <w:tcBorders>
              <w:top w:val="single" w:color="auto" w:sz="4" w:space="0"/>
              <w:left w:val="single" w:color="auto" w:sz="4" w:space="0"/>
              <w:bottom w:val="single" w:color="auto" w:sz="4" w:space="0"/>
              <w:right w:val="single" w:color="auto" w:sz="4" w:space="0"/>
            </w:tcBorders>
            <w:shd w:val="clear" w:color="auto" w:fill="auto"/>
          </w:tcPr>
          <w:p w14:paraId="794CBEF4">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2E437B2A">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56C3B1A1">
            <w:pPr>
              <w:rPr>
                <w:rFonts w:ascii="宋体" w:hAnsi="宋体" w:cs="宋体"/>
                <w:highlight w:val="none"/>
              </w:rPr>
            </w:pPr>
          </w:p>
        </w:tc>
        <w:tc>
          <w:tcPr>
            <w:tcW w:w="304" w:type="pct"/>
            <w:tcBorders>
              <w:top w:val="single" w:color="auto" w:sz="4" w:space="0"/>
              <w:left w:val="single" w:color="auto" w:sz="4" w:space="0"/>
              <w:bottom w:val="single" w:color="auto" w:sz="4" w:space="0"/>
              <w:right w:val="single" w:color="auto" w:sz="4" w:space="0"/>
            </w:tcBorders>
            <w:shd w:val="clear" w:color="auto" w:fill="auto"/>
          </w:tcPr>
          <w:p w14:paraId="03C56FDB">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10C27D91">
            <w:pPr>
              <w:rPr>
                <w:rFonts w:ascii="宋体" w:hAnsi="宋体" w:cs="宋体"/>
                <w:highlight w:val="none"/>
              </w:rPr>
            </w:pPr>
          </w:p>
        </w:tc>
        <w:tc>
          <w:tcPr>
            <w:tcW w:w="441" w:type="pct"/>
            <w:tcBorders>
              <w:top w:val="single" w:color="auto" w:sz="4" w:space="0"/>
              <w:left w:val="single" w:color="auto" w:sz="4" w:space="0"/>
              <w:bottom w:val="single" w:color="auto" w:sz="4" w:space="0"/>
              <w:right w:val="single" w:color="auto" w:sz="4" w:space="0"/>
            </w:tcBorders>
            <w:shd w:val="clear" w:color="auto" w:fill="auto"/>
          </w:tcPr>
          <w:p w14:paraId="04904DC6">
            <w:pPr>
              <w:rPr>
                <w:rFonts w:ascii="宋体" w:hAnsi="宋体" w:cs="宋体"/>
                <w:highlight w:val="none"/>
              </w:rPr>
            </w:pPr>
          </w:p>
        </w:tc>
        <w:tc>
          <w:tcPr>
            <w:tcW w:w="457" w:type="pct"/>
            <w:tcBorders>
              <w:top w:val="single" w:color="auto" w:sz="4" w:space="0"/>
              <w:left w:val="single" w:color="auto" w:sz="4" w:space="0"/>
              <w:bottom w:val="single" w:color="auto" w:sz="4" w:space="0"/>
              <w:right w:val="single" w:color="auto" w:sz="4" w:space="0"/>
            </w:tcBorders>
            <w:shd w:val="clear" w:color="auto" w:fill="auto"/>
          </w:tcPr>
          <w:p w14:paraId="3245CCB9">
            <w:pPr>
              <w:rPr>
                <w:rFonts w:ascii="宋体" w:hAnsi="宋体" w:cs="宋体"/>
                <w:highlight w:val="none"/>
              </w:rPr>
            </w:pPr>
          </w:p>
        </w:tc>
        <w:tc>
          <w:tcPr>
            <w:tcW w:w="469" w:type="pct"/>
            <w:tcBorders>
              <w:top w:val="single" w:color="auto" w:sz="4" w:space="0"/>
              <w:left w:val="single" w:color="auto" w:sz="4" w:space="0"/>
              <w:bottom w:val="single" w:color="auto" w:sz="4" w:space="0"/>
              <w:right w:val="single" w:color="auto" w:sz="4" w:space="0"/>
            </w:tcBorders>
            <w:shd w:val="clear" w:color="auto" w:fill="auto"/>
          </w:tcPr>
          <w:p w14:paraId="72E025A4">
            <w:pPr>
              <w:rPr>
                <w:rFonts w:ascii="宋体" w:hAnsi="宋体" w:cs="宋体"/>
                <w:highlight w:val="none"/>
              </w:rPr>
            </w:pPr>
          </w:p>
        </w:tc>
        <w:tc>
          <w:tcPr>
            <w:tcW w:w="460" w:type="pct"/>
            <w:tcBorders>
              <w:top w:val="single" w:color="auto" w:sz="4" w:space="0"/>
              <w:left w:val="single" w:color="auto" w:sz="4" w:space="0"/>
              <w:bottom w:val="single" w:color="auto" w:sz="4" w:space="0"/>
              <w:right w:val="single" w:color="auto" w:sz="4" w:space="0"/>
            </w:tcBorders>
            <w:shd w:val="clear" w:color="auto" w:fill="auto"/>
          </w:tcPr>
          <w:p w14:paraId="7B176D89">
            <w:pPr>
              <w:rPr>
                <w:rFonts w:ascii="宋体" w:hAnsi="宋体" w:cs="宋体"/>
                <w:highlight w:val="none"/>
              </w:rPr>
            </w:pPr>
          </w:p>
        </w:tc>
        <w:tc>
          <w:tcPr>
            <w:tcW w:w="458" w:type="pct"/>
            <w:tcBorders>
              <w:top w:val="single" w:color="auto" w:sz="4" w:space="0"/>
              <w:left w:val="single" w:color="auto" w:sz="4" w:space="0"/>
              <w:bottom w:val="single" w:color="auto" w:sz="4" w:space="0"/>
              <w:right w:val="single" w:color="auto" w:sz="4" w:space="0"/>
            </w:tcBorders>
            <w:shd w:val="clear" w:color="auto" w:fill="auto"/>
          </w:tcPr>
          <w:p w14:paraId="01FCC76D">
            <w:pPr>
              <w:rPr>
                <w:rFonts w:ascii="宋体" w:hAnsi="宋体" w:cs="宋体"/>
                <w:highlight w:val="none"/>
              </w:rPr>
            </w:pPr>
          </w:p>
        </w:tc>
      </w:tr>
    </w:tbl>
    <w:p w14:paraId="104BB5C4">
      <w:pPr>
        <w:widowControl/>
        <w:spacing w:line="360" w:lineRule="auto"/>
        <w:jc w:val="left"/>
        <w:rPr>
          <w:sz w:val="24"/>
          <w:highlight w:val="none"/>
        </w:rPr>
      </w:pPr>
      <w:r>
        <w:rPr>
          <w:rFonts w:hint="eastAsia"/>
          <w:sz w:val="24"/>
          <w:highlight w:val="none"/>
        </w:rPr>
        <w:t>注：</w:t>
      </w:r>
    </w:p>
    <w:p w14:paraId="03760554">
      <w:pPr>
        <w:widowControl/>
        <w:tabs>
          <w:tab w:val="left" w:pos="420"/>
        </w:tabs>
        <w:spacing w:line="360" w:lineRule="auto"/>
        <w:jc w:val="left"/>
        <w:rPr>
          <w:sz w:val="24"/>
          <w:highlight w:val="none"/>
        </w:rPr>
      </w:pPr>
      <w:r>
        <w:rPr>
          <w:rFonts w:hint="eastAsia"/>
          <w:sz w:val="24"/>
          <w:highlight w:val="none"/>
        </w:rPr>
        <w:t>1）</w:t>
      </w:r>
      <w:r>
        <w:rPr>
          <w:rFonts w:hint="eastAsia" w:ascii="宋体" w:hAnsi="宋体" w:cs="宋体"/>
          <w:sz w:val="24"/>
          <w:highlight w:val="none"/>
        </w:rPr>
        <w:t>本表数量与内容对应投标技术文件的相应部分中的进口部分。如果无费用请填写“0”</w:t>
      </w:r>
      <w:r>
        <w:rPr>
          <w:rFonts w:hint="eastAsia"/>
          <w:sz w:val="24"/>
          <w:highlight w:val="none"/>
        </w:rPr>
        <w:t>。</w:t>
      </w:r>
    </w:p>
    <w:p w14:paraId="6BC5D8FA">
      <w:pPr>
        <w:widowControl/>
        <w:tabs>
          <w:tab w:val="left" w:pos="420"/>
        </w:tabs>
        <w:spacing w:line="360" w:lineRule="auto"/>
        <w:jc w:val="left"/>
        <w:rPr>
          <w:sz w:val="24"/>
          <w:highlight w:val="none"/>
        </w:rPr>
      </w:pPr>
      <w:r>
        <w:rPr>
          <w:rFonts w:hint="eastAsia"/>
          <w:sz w:val="24"/>
          <w:highlight w:val="none"/>
        </w:rPr>
        <w:t>2）以上表格中价格均为含税价。</w:t>
      </w:r>
    </w:p>
    <w:p w14:paraId="3F7436F2">
      <w:pPr>
        <w:widowControl/>
        <w:tabs>
          <w:tab w:val="left" w:pos="420"/>
        </w:tabs>
        <w:spacing w:line="360" w:lineRule="auto"/>
        <w:jc w:val="left"/>
        <w:rPr>
          <w:sz w:val="24"/>
          <w:highlight w:val="none"/>
        </w:rPr>
      </w:pPr>
      <w:r>
        <w:rPr>
          <w:rFonts w:hint="eastAsia"/>
          <w:sz w:val="24"/>
          <w:highlight w:val="none"/>
        </w:rPr>
        <w:t>3）如表格不适用，报价人可自行做适应性调整。</w:t>
      </w:r>
    </w:p>
    <w:p w14:paraId="1BC7F111">
      <w:pPr>
        <w:spacing w:line="360" w:lineRule="auto"/>
        <w:rPr>
          <w:sz w:val="24"/>
          <w:highlight w:val="none"/>
        </w:rPr>
      </w:pPr>
      <w:r>
        <w:rPr>
          <w:sz w:val="24"/>
          <w:highlight w:val="none"/>
        </w:rPr>
        <w:t>投  标  人：</w:t>
      </w:r>
      <w:r>
        <w:rPr>
          <w:sz w:val="24"/>
          <w:highlight w:val="none"/>
          <w:u w:val="single"/>
        </w:rPr>
        <w:t xml:space="preserve">                      </w:t>
      </w:r>
      <w:r>
        <w:rPr>
          <w:sz w:val="24"/>
          <w:highlight w:val="none"/>
        </w:rPr>
        <w:t xml:space="preserve"> （</w:t>
      </w:r>
      <w:r>
        <w:rPr>
          <w:rFonts w:hint="eastAsia"/>
          <w:sz w:val="24"/>
          <w:highlight w:val="none"/>
          <w:lang w:eastAsia="zh-CN"/>
        </w:rPr>
        <w:t>盖单位公章</w:t>
      </w:r>
      <w:r>
        <w:rPr>
          <w:sz w:val="24"/>
          <w:highlight w:val="none"/>
        </w:rPr>
        <w:t>）</w:t>
      </w:r>
    </w:p>
    <w:p w14:paraId="35A06B59">
      <w:pPr>
        <w:spacing w:line="360" w:lineRule="auto"/>
        <w:rPr>
          <w:sz w:val="24"/>
          <w:highlight w:val="none"/>
        </w:rPr>
      </w:pPr>
      <w:r>
        <w:rPr>
          <w:sz w:val="24"/>
          <w:highlight w:val="none"/>
        </w:rPr>
        <w:t>法定代表人或其委托代理人：</w:t>
      </w:r>
      <w:r>
        <w:rPr>
          <w:sz w:val="24"/>
          <w:highlight w:val="none"/>
          <w:u w:val="single"/>
        </w:rPr>
        <w:t xml:space="preserve">                         </w:t>
      </w:r>
      <w:r>
        <w:rPr>
          <w:sz w:val="24"/>
          <w:highlight w:val="none"/>
        </w:rPr>
        <w:t>（签字</w:t>
      </w:r>
      <w:r>
        <w:rPr>
          <w:rFonts w:hint="eastAsia"/>
          <w:sz w:val="24"/>
          <w:highlight w:val="none"/>
        </w:rPr>
        <w:t>或印章</w:t>
      </w:r>
      <w:r>
        <w:rPr>
          <w:sz w:val="24"/>
          <w:highlight w:val="none"/>
        </w:rPr>
        <w:t>）</w:t>
      </w:r>
    </w:p>
    <w:p w14:paraId="17CDB4AE">
      <w:pPr>
        <w:widowControl/>
        <w:spacing w:line="360" w:lineRule="auto"/>
        <w:jc w:val="left"/>
        <w:rPr>
          <w:highlight w:val="none"/>
        </w:rPr>
      </w:pPr>
      <w:r>
        <w:rPr>
          <w:sz w:val="24"/>
          <w:highlight w:val="none"/>
        </w:rPr>
        <w:t>日期：</w:t>
      </w:r>
      <w:r>
        <w:rPr>
          <w:sz w:val="24"/>
          <w:highlight w:val="none"/>
          <w:u w:val="single"/>
        </w:rPr>
        <w:t xml:space="preserve">     </w:t>
      </w:r>
      <w:r>
        <w:rPr>
          <w:sz w:val="24"/>
          <w:highlight w:val="none"/>
        </w:rPr>
        <w:t>年</w:t>
      </w:r>
      <w:r>
        <w:rPr>
          <w:sz w:val="24"/>
          <w:highlight w:val="none"/>
          <w:u w:val="single"/>
        </w:rPr>
        <w:t xml:space="preserve">     </w:t>
      </w:r>
      <w:r>
        <w:rPr>
          <w:sz w:val="24"/>
          <w:highlight w:val="none"/>
        </w:rPr>
        <w:t>月</w:t>
      </w:r>
      <w:r>
        <w:rPr>
          <w:sz w:val="24"/>
          <w:highlight w:val="none"/>
          <w:u w:val="single"/>
        </w:rPr>
        <w:t xml:space="preserve">     </w:t>
      </w:r>
      <w:r>
        <w:rPr>
          <w:sz w:val="24"/>
          <w:highlight w:val="none"/>
        </w:rPr>
        <w:t>日</w:t>
      </w:r>
    </w:p>
    <w:p w14:paraId="6A84632E">
      <w:pPr>
        <w:pStyle w:val="83"/>
        <w:rPr>
          <w:highlight w:val="none"/>
        </w:rPr>
        <w:sectPr>
          <w:pgSz w:w="16838" w:h="11906" w:orient="landscape"/>
          <w:pgMar w:top="1440" w:right="1080" w:bottom="1440" w:left="1080" w:header="851" w:footer="992" w:gutter="0"/>
          <w:cols w:space="425" w:num="1"/>
          <w:titlePg/>
          <w:docGrid w:linePitch="312" w:charSpace="0"/>
        </w:sectPr>
      </w:pPr>
    </w:p>
    <w:p w14:paraId="197EDB39">
      <w:pPr>
        <w:pStyle w:val="4"/>
        <w:spacing w:after="312"/>
        <w:jc w:val="center"/>
        <w:rPr>
          <w:rFonts w:ascii="黑体" w:hAnsi="黑体"/>
          <w:b w:val="0"/>
          <w:bCs w:val="0"/>
          <w:highlight w:val="none"/>
        </w:rPr>
      </w:pPr>
      <w:r>
        <w:rPr>
          <w:rFonts w:hint="eastAsia" w:ascii="黑体" w:hAnsi="黑体"/>
          <w:b w:val="0"/>
          <w:bCs w:val="0"/>
          <w:highlight w:val="none"/>
        </w:rPr>
        <w:t>六、保密承诺函</w:t>
      </w:r>
    </w:p>
    <w:p w14:paraId="25D694F2">
      <w:pPr>
        <w:snapToGrid w:val="0"/>
        <w:spacing w:line="360" w:lineRule="auto"/>
        <w:rPr>
          <w:rFonts w:eastAsiaTheme="minorEastAsia"/>
          <w:b/>
          <w:bCs/>
          <w:sz w:val="24"/>
          <w:highlight w:val="none"/>
        </w:rPr>
      </w:pPr>
      <w:r>
        <w:rPr>
          <w:rFonts w:eastAsiaTheme="minorEastAsia"/>
          <w:b/>
          <w:bCs/>
          <w:sz w:val="24"/>
          <w:highlight w:val="none"/>
        </w:rPr>
        <w:t>致：中国核电工程有限公司</w:t>
      </w:r>
      <w:r>
        <w:rPr>
          <w:rFonts w:hint="eastAsia" w:eastAsiaTheme="minorEastAsia"/>
          <w:b/>
          <w:bCs/>
          <w:sz w:val="24"/>
          <w:highlight w:val="none"/>
        </w:rPr>
        <w:t>、北京国科军友工程咨询有限公司</w:t>
      </w:r>
    </w:p>
    <w:p w14:paraId="6B2C0F08">
      <w:pPr>
        <w:snapToGrid w:val="0"/>
        <w:spacing w:line="360" w:lineRule="auto"/>
        <w:rPr>
          <w:rFonts w:eastAsiaTheme="minorEastAsia"/>
          <w:b/>
          <w:bCs/>
          <w:sz w:val="24"/>
          <w:highlight w:val="none"/>
        </w:rPr>
      </w:pPr>
    </w:p>
    <w:p w14:paraId="11C38C7F">
      <w:pPr>
        <w:spacing w:line="360" w:lineRule="auto"/>
        <w:ind w:firstLine="480" w:firstLineChars="200"/>
        <w:rPr>
          <w:rFonts w:eastAsiaTheme="minorEastAsia"/>
          <w:sz w:val="24"/>
          <w:highlight w:val="none"/>
        </w:rPr>
      </w:pPr>
      <w:r>
        <w:rPr>
          <w:rFonts w:eastAsiaTheme="minorEastAsia"/>
          <w:sz w:val="24"/>
          <w:highlight w:val="none"/>
        </w:rPr>
        <w:t>根据贵方为</w:t>
      </w:r>
      <w:r>
        <w:rPr>
          <w:rFonts w:eastAsiaTheme="minorEastAsia"/>
          <w:sz w:val="24"/>
          <w:highlight w:val="none"/>
          <w:u w:val="single"/>
        </w:rPr>
        <w:t xml:space="preserve">                              </w:t>
      </w:r>
      <w:r>
        <w:rPr>
          <w:rFonts w:eastAsiaTheme="minorEastAsia"/>
          <w:sz w:val="24"/>
          <w:highlight w:val="none"/>
        </w:rPr>
        <w:t xml:space="preserve"> 项目的招标文件（招标编号：</w:t>
      </w:r>
      <w:r>
        <w:rPr>
          <w:rFonts w:eastAsiaTheme="minorEastAsia"/>
          <w:sz w:val="24"/>
          <w:highlight w:val="none"/>
          <w:u w:val="single"/>
        </w:rPr>
        <w:t xml:space="preserve">              </w:t>
      </w:r>
      <w:r>
        <w:rPr>
          <w:rFonts w:eastAsiaTheme="minorEastAsia"/>
          <w:b/>
          <w:sz w:val="24"/>
          <w:highlight w:val="none"/>
        </w:rPr>
        <w:t xml:space="preserve"> </w:t>
      </w:r>
      <w:r>
        <w:rPr>
          <w:rFonts w:eastAsiaTheme="minorEastAsia"/>
          <w:sz w:val="24"/>
          <w:highlight w:val="none"/>
        </w:rPr>
        <w:t>），我公司</w:t>
      </w:r>
      <w:r>
        <w:rPr>
          <w:rFonts w:eastAsiaTheme="minorEastAsia"/>
          <w:sz w:val="24"/>
          <w:highlight w:val="none"/>
          <w:u w:val="single"/>
        </w:rPr>
        <w:t xml:space="preserve"> （投标人名称和地址） </w:t>
      </w:r>
      <w:r>
        <w:rPr>
          <w:rFonts w:eastAsiaTheme="minorEastAsia"/>
          <w:sz w:val="24"/>
          <w:highlight w:val="none"/>
        </w:rPr>
        <w:t>在此做出以下郑重承诺：</w:t>
      </w:r>
    </w:p>
    <w:p w14:paraId="24F7D2D7">
      <w:pPr>
        <w:spacing w:line="360" w:lineRule="auto"/>
        <w:rPr>
          <w:rFonts w:eastAsiaTheme="minorEastAsia"/>
          <w:sz w:val="24"/>
          <w:highlight w:val="none"/>
        </w:rPr>
      </w:pPr>
    </w:p>
    <w:p w14:paraId="4C7A1B2D">
      <w:pPr>
        <w:numPr>
          <w:ilvl w:val="0"/>
          <w:numId w:val="106"/>
        </w:numPr>
        <w:spacing w:before="80" w:after="80" w:line="360" w:lineRule="auto"/>
        <w:rPr>
          <w:rFonts w:eastAsiaTheme="minorEastAsia"/>
          <w:sz w:val="24"/>
          <w:highlight w:val="none"/>
        </w:rPr>
      </w:pPr>
      <w:r>
        <w:rPr>
          <w:rFonts w:eastAsiaTheme="minorEastAsia"/>
          <w:sz w:val="24"/>
          <w:highlight w:val="none"/>
        </w:rPr>
        <w:t>我方从你方获得的所有文件、数据和其它资料仅限用于准备和提交投标文件，以响应投标须知的要求。</w:t>
      </w:r>
    </w:p>
    <w:p w14:paraId="07B5F542">
      <w:pPr>
        <w:numPr>
          <w:ilvl w:val="0"/>
          <w:numId w:val="106"/>
        </w:numPr>
        <w:spacing w:before="80" w:after="80" w:line="360" w:lineRule="auto"/>
        <w:rPr>
          <w:rFonts w:eastAsiaTheme="minorEastAsia"/>
          <w:sz w:val="24"/>
          <w:highlight w:val="none"/>
        </w:rPr>
      </w:pPr>
      <w:r>
        <w:rPr>
          <w:rFonts w:eastAsiaTheme="minorEastAsia"/>
          <w:sz w:val="24"/>
          <w:highlight w:val="none"/>
        </w:rPr>
        <w:t>由你方直接或间接提供的与投标须知相关的任何文档、数据和其它资料应严格保密，在未经招标方书面同意的情况下，无论该信息是投标前提供的、投标过程中提供的，还是投标结束后提供的，均不会泄露给任何第三方。</w:t>
      </w:r>
    </w:p>
    <w:p w14:paraId="3109AFBD">
      <w:pPr>
        <w:numPr>
          <w:ilvl w:val="0"/>
          <w:numId w:val="106"/>
        </w:numPr>
        <w:spacing w:before="80" w:after="80" w:line="360" w:lineRule="auto"/>
        <w:rPr>
          <w:rFonts w:eastAsiaTheme="minorEastAsia"/>
          <w:sz w:val="24"/>
          <w:highlight w:val="none"/>
        </w:rPr>
      </w:pPr>
      <w:r>
        <w:rPr>
          <w:rFonts w:eastAsiaTheme="minorEastAsia"/>
          <w:sz w:val="24"/>
          <w:highlight w:val="none"/>
        </w:rPr>
        <w:t>如存在为准备投标文件的目的，需要将你方提供给的相关文件、数据和其它资料提交给分包商的情况，我方将书面通告你方，并与分包商签订类似的保密协议。</w:t>
      </w:r>
    </w:p>
    <w:p w14:paraId="3EE5F280">
      <w:pPr>
        <w:numPr>
          <w:ilvl w:val="0"/>
          <w:numId w:val="106"/>
        </w:numPr>
        <w:spacing w:before="80" w:after="80" w:line="360" w:lineRule="auto"/>
        <w:rPr>
          <w:rFonts w:eastAsiaTheme="minorEastAsia"/>
          <w:sz w:val="24"/>
          <w:highlight w:val="none"/>
        </w:rPr>
      </w:pPr>
      <w:r>
        <w:rPr>
          <w:rFonts w:eastAsiaTheme="minorEastAsia"/>
          <w:sz w:val="24"/>
          <w:highlight w:val="none"/>
        </w:rPr>
        <w:t>由于我方需要，通过你方从第三方可能获得某些敏感文件、数据和资料，比如接口数据等，在此之前，我方应直接与第三方签定类似的保密承诺或协议。此外，如有要求，我方应向你方或者第三方交还这些敏感资料。</w:t>
      </w:r>
    </w:p>
    <w:p w14:paraId="62C7433F">
      <w:pPr>
        <w:spacing w:line="360" w:lineRule="auto"/>
        <w:ind w:left="4393" w:leftChars="2092"/>
        <w:rPr>
          <w:rFonts w:eastAsiaTheme="minorEastAsia"/>
          <w:sz w:val="24"/>
          <w:highlight w:val="none"/>
        </w:rPr>
      </w:pPr>
      <w:r>
        <w:rPr>
          <w:rFonts w:eastAsiaTheme="minorEastAsia"/>
          <w:sz w:val="24"/>
          <w:highlight w:val="none"/>
        </w:rPr>
        <w:t xml:space="preserve"> 投标人（盖单位</w:t>
      </w:r>
      <w:r>
        <w:rPr>
          <w:rFonts w:hint="eastAsia"/>
          <w:sz w:val="24"/>
          <w:highlight w:val="none"/>
        </w:rPr>
        <w:t>公章</w:t>
      </w:r>
      <w:r>
        <w:rPr>
          <w:rFonts w:eastAsiaTheme="minorEastAsia"/>
          <w:sz w:val="24"/>
          <w:highlight w:val="none"/>
        </w:rPr>
        <w:t xml:space="preserve">）： </w:t>
      </w:r>
    </w:p>
    <w:p w14:paraId="4923220A">
      <w:pPr>
        <w:spacing w:line="360" w:lineRule="auto"/>
        <w:ind w:left="4393" w:leftChars="2092"/>
        <w:rPr>
          <w:rFonts w:eastAsiaTheme="minorEastAsia"/>
          <w:sz w:val="24"/>
          <w:highlight w:val="none"/>
        </w:rPr>
      </w:pPr>
      <w:r>
        <w:rPr>
          <w:rFonts w:eastAsiaTheme="minorEastAsia"/>
          <w:sz w:val="24"/>
          <w:highlight w:val="none"/>
        </w:rPr>
        <w:t>法定代表人</w:t>
      </w:r>
      <w:r>
        <w:rPr>
          <w:rFonts w:hint="eastAsia" w:eastAsiaTheme="minorEastAsia"/>
          <w:sz w:val="24"/>
          <w:highlight w:val="none"/>
        </w:rPr>
        <w:t>或其委托代理</w:t>
      </w:r>
      <w:r>
        <w:rPr>
          <w:rFonts w:eastAsiaTheme="minorEastAsia"/>
          <w:sz w:val="24"/>
          <w:highlight w:val="none"/>
        </w:rPr>
        <w:t>人（签字</w:t>
      </w:r>
      <w:r>
        <w:rPr>
          <w:rFonts w:hint="eastAsia"/>
          <w:sz w:val="24"/>
          <w:highlight w:val="none"/>
        </w:rPr>
        <w:t>或印章</w:t>
      </w:r>
      <w:r>
        <w:rPr>
          <w:rFonts w:eastAsiaTheme="minorEastAsia"/>
          <w:sz w:val="24"/>
          <w:highlight w:val="none"/>
        </w:rPr>
        <w:t>）：</w:t>
      </w:r>
    </w:p>
    <w:p w14:paraId="6B7EF693">
      <w:pPr>
        <w:spacing w:line="360" w:lineRule="auto"/>
        <w:rPr>
          <w:rFonts w:eastAsiaTheme="minorEastAsia"/>
          <w:sz w:val="24"/>
          <w:highlight w:val="none"/>
        </w:rPr>
      </w:pPr>
    </w:p>
    <w:p w14:paraId="13B6BC69">
      <w:pPr>
        <w:spacing w:line="360" w:lineRule="auto"/>
        <w:ind w:left="4393" w:leftChars="2092"/>
        <w:jc w:val="center"/>
        <w:rPr>
          <w:rFonts w:eastAsiaTheme="minorEastAsia"/>
          <w:sz w:val="24"/>
          <w:highlight w:val="none"/>
        </w:rPr>
      </w:pPr>
      <w:r>
        <w:rPr>
          <w:rFonts w:eastAsiaTheme="minorEastAsia"/>
          <w:sz w:val="24"/>
          <w:highlight w:val="none"/>
        </w:rPr>
        <w:t xml:space="preserve">           日期：   年   月   日</w:t>
      </w:r>
    </w:p>
    <w:p w14:paraId="6AEC1F58">
      <w:pPr>
        <w:spacing w:line="360" w:lineRule="auto"/>
        <w:ind w:left="4393" w:leftChars="2092"/>
        <w:jc w:val="center"/>
        <w:rPr>
          <w:rFonts w:eastAsiaTheme="minorEastAsia"/>
          <w:sz w:val="24"/>
          <w:highlight w:val="none"/>
        </w:rPr>
      </w:pPr>
    </w:p>
    <w:p w14:paraId="3CA46075">
      <w:pPr>
        <w:spacing w:line="360" w:lineRule="auto"/>
        <w:ind w:left="4393" w:leftChars="2092"/>
        <w:jc w:val="center"/>
        <w:rPr>
          <w:rFonts w:eastAsiaTheme="minorEastAsia"/>
          <w:sz w:val="24"/>
          <w:highlight w:val="none"/>
        </w:rPr>
      </w:pPr>
    </w:p>
    <w:p w14:paraId="12A615EA">
      <w:pPr>
        <w:spacing w:line="360" w:lineRule="auto"/>
        <w:ind w:left="4393" w:leftChars="2092"/>
        <w:jc w:val="center"/>
        <w:rPr>
          <w:rFonts w:eastAsia="黑体"/>
          <w:sz w:val="20"/>
          <w:szCs w:val="20"/>
          <w:highlight w:val="none"/>
        </w:rPr>
      </w:pPr>
      <w:r>
        <w:rPr>
          <w:rFonts w:eastAsia="黑体"/>
          <w:sz w:val="20"/>
          <w:szCs w:val="20"/>
          <w:highlight w:val="none"/>
        </w:rPr>
        <w:br w:type="page"/>
      </w:r>
    </w:p>
    <w:p w14:paraId="3262403B">
      <w:pPr>
        <w:pStyle w:val="4"/>
        <w:spacing w:after="312"/>
        <w:jc w:val="center"/>
        <w:rPr>
          <w:rFonts w:ascii="黑体" w:hAnsi="黑体"/>
          <w:b w:val="0"/>
          <w:bCs w:val="0"/>
          <w:highlight w:val="none"/>
        </w:rPr>
      </w:pPr>
      <w:r>
        <w:rPr>
          <w:rFonts w:hint="eastAsia" w:ascii="黑体" w:hAnsi="黑体"/>
          <w:b w:val="0"/>
          <w:bCs w:val="0"/>
          <w:highlight w:val="none"/>
        </w:rPr>
        <w:t>七、关于标密文件有关情况的声明</w:t>
      </w:r>
    </w:p>
    <w:p w14:paraId="57E683C7">
      <w:pPr>
        <w:spacing w:line="360" w:lineRule="auto"/>
        <w:rPr>
          <w:sz w:val="24"/>
          <w:highlight w:val="none"/>
        </w:rPr>
      </w:pPr>
      <w:r>
        <w:rPr>
          <w:rFonts w:hint="eastAsia"/>
          <w:sz w:val="24"/>
          <w:highlight w:val="none"/>
        </w:rPr>
        <w:t>中国核电工程有限公司、北京国科军友工程咨询有限公司：</w:t>
      </w:r>
    </w:p>
    <w:p w14:paraId="3C5550F7">
      <w:pPr>
        <w:spacing w:line="360" w:lineRule="auto"/>
        <w:ind w:firstLine="491" w:firstLineChars="205"/>
        <w:rPr>
          <w:sz w:val="24"/>
          <w:highlight w:val="none"/>
        </w:rPr>
      </w:pPr>
      <w:r>
        <w:rPr>
          <w:rFonts w:hint="eastAsia"/>
          <w:sz w:val="24"/>
          <w:highlight w:val="none"/>
        </w:rPr>
        <w:t>我司提交给贵司的所有标密文件均为我司自定义的文件保密等级，不涉及国家秘密，不属于国家标准中的密级文件，不</w:t>
      </w:r>
      <w:r>
        <w:rPr>
          <w:sz w:val="24"/>
          <w:highlight w:val="none"/>
        </w:rPr>
        <w:t>涉及核心商秘，</w:t>
      </w:r>
      <w:r>
        <w:rPr>
          <w:rFonts w:hint="eastAsia"/>
          <w:sz w:val="24"/>
          <w:highlight w:val="none"/>
        </w:rPr>
        <w:t>贵司不必承担相应的保密责任。</w:t>
      </w:r>
    </w:p>
    <w:p w14:paraId="6D632F61">
      <w:pPr>
        <w:spacing w:line="360" w:lineRule="auto"/>
        <w:ind w:firstLine="491" w:firstLineChars="205"/>
        <w:rPr>
          <w:sz w:val="24"/>
          <w:highlight w:val="none"/>
        </w:rPr>
      </w:pPr>
      <w:r>
        <w:rPr>
          <w:rFonts w:hint="eastAsia"/>
          <w:sz w:val="24"/>
          <w:highlight w:val="none"/>
        </w:rPr>
        <w:t>特此声明。</w:t>
      </w:r>
    </w:p>
    <w:p w14:paraId="71ED56D2">
      <w:pPr>
        <w:ind w:right="540"/>
        <w:jc w:val="right"/>
        <w:rPr>
          <w:sz w:val="27"/>
          <w:szCs w:val="27"/>
          <w:highlight w:val="none"/>
        </w:rPr>
      </w:pPr>
      <w:r>
        <w:rPr>
          <w:rFonts w:hint="eastAsia"/>
          <w:sz w:val="27"/>
          <w:szCs w:val="27"/>
          <w:highlight w:val="none"/>
        </w:rPr>
        <w:t>投标人（盖单位公章）：XXX</w:t>
      </w:r>
    </w:p>
    <w:p w14:paraId="6CB7F0D8">
      <w:pPr>
        <w:ind w:right="540"/>
        <w:jc w:val="right"/>
        <w:rPr>
          <w:sz w:val="27"/>
          <w:szCs w:val="27"/>
          <w:highlight w:val="none"/>
        </w:rPr>
      </w:pPr>
      <w:r>
        <w:rPr>
          <w:rFonts w:hint="eastAsia"/>
          <w:sz w:val="27"/>
          <w:szCs w:val="27"/>
          <w:highlight w:val="none"/>
        </w:rPr>
        <w:t xml:space="preserve">    </w:t>
      </w:r>
    </w:p>
    <w:p w14:paraId="09C3BCEF">
      <w:pPr>
        <w:ind w:right="540"/>
        <w:jc w:val="right"/>
        <w:rPr>
          <w:sz w:val="27"/>
          <w:szCs w:val="27"/>
          <w:highlight w:val="none"/>
        </w:rPr>
      </w:pPr>
      <w:r>
        <w:rPr>
          <w:rFonts w:hint="eastAsia"/>
          <w:sz w:val="27"/>
          <w:szCs w:val="27"/>
          <w:highlight w:val="none"/>
        </w:rPr>
        <w:t xml:space="preserve">                         </w:t>
      </w:r>
    </w:p>
    <w:p w14:paraId="77563068">
      <w:pPr>
        <w:ind w:right="540"/>
        <w:jc w:val="right"/>
        <w:rPr>
          <w:sz w:val="27"/>
          <w:szCs w:val="27"/>
          <w:highlight w:val="none"/>
        </w:rPr>
      </w:pPr>
      <w:r>
        <w:rPr>
          <w:rFonts w:hint="eastAsia"/>
          <w:sz w:val="27"/>
          <w:szCs w:val="27"/>
          <w:highlight w:val="none"/>
        </w:rPr>
        <w:t xml:space="preserve">                                 20XX年XX月XX日</w:t>
      </w:r>
    </w:p>
    <w:p w14:paraId="42469740">
      <w:pPr>
        <w:ind w:right="540"/>
        <w:jc w:val="right"/>
        <w:rPr>
          <w:sz w:val="27"/>
          <w:szCs w:val="27"/>
          <w:highlight w:val="none"/>
        </w:rPr>
      </w:pPr>
    </w:p>
    <w:p w14:paraId="03E6606C">
      <w:pPr>
        <w:widowControl/>
        <w:jc w:val="left"/>
        <w:rPr>
          <w:sz w:val="27"/>
          <w:szCs w:val="27"/>
          <w:highlight w:val="none"/>
        </w:rPr>
      </w:pPr>
      <w:r>
        <w:rPr>
          <w:sz w:val="27"/>
          <w:szCs w:val="27"/>
          <w:highlight w:val="none"/>
        </w:rPr>
        <w:br w:type="page"/>
      </w:r>
    </w:p>
    <w:p w14:paraId="45C5CF20">
      <w:pPr>
        <w:pStyle w:val="4"/>
        <w:spacing w:after="312"/>
        <w:jc w:val="center"/>
        <w:rPr>
          <w:rFonts w:eastAsiaTheme="minorEastAsia"/>
          <w:sz w:val="24"/>
          <w:highlight w:val="none"/>
        </w:rPr>
      </w:pPr>
      <w:r>
        <w:rPr>
          <w:rFonts w:hint="eastAsia" w:ascii="黑体" w:hAnsi="黑体"/>
          <w:b w:val="0"/>
          <w:bCs w:val="0"/>
          <w:highlight w:val="none"/>
        </w:rPr>
        <w:t>八、资</w:t>
      </w:r>
      <w:bookmarkStart w:id="552" w:name="_Toc246996372"/>
      <w:bookmarkStart w:id="553" w:name="_Toc179632827"/>
      <w:bookmarkStart w:id="554" w:name="_Toc152042596"/>
      <w:bookmarkStart w:id="555" w:name="_Toc360276959"/>
      <w:bookmarkStart w:id="556" w:name="_Toc246997115"/>
      <w:bookmarkStart w:id="557" w:name="_Toc152045807"/>
      <w:bookmarkStart w:id="558" w:name="_Toc144974875"/>
      <w:bookmarkStart w:id="559" w:name="_Toc247085890"/>
      <w:r>
        <w:rPr>
          <w:rFonts w:hint="eastAsia" w:ascii="黑体" w:hAnsi="黑体"/>
          <w:b w:val="0"/>
          <w:bCs w:val="0"/>
          <w:highlight w:val="none"/>
        </w:rPr>
        <w:t>格审查资料</w:t>
      </w:r>
    </w:p>
    <w:bookmarkEnd w:id="552"/>
    <w:bookmarkEnd w:id="553"/>
    <w:bookmarkEnd w:id="554"/>
    <w:bookmarkEnd w:id="555"/>
    <w:bookmarkEnd w:id="556"/>
    <w:bookmarkEnd w:id="557"/>
    <w:bookmarkEnd w:id="558"/>
    <w:bookmarkEnd w:id="559"/>
    <w:p w14:paraId="024CD255">
      <w:pPr>
        <w:spacing w:line="360" w:lineRule="auto"/>
        <w:ind w:firstLine="480" w:firstLineChars="200"/>
        <w:rPr>
          <w:b/>
          <w:bCs/>
          <w:sz w:val="32"/>
          <w:szCs w:val="32"/>
          <w:highlight w:val="none"/>
        </w:rPr>
      </w:pPr>
      <w:r>
        <w:rPr>
          <w:rFonts w:hint="eastAsia" w:asciiTheme="minorEastAsia" w:hAnsiTheme="minorEastAsia" w:eastAsiaTheme="minorEastAsia"/>
          <w:bCs/>
          <w:sz w:val="24"/>
          <w:highlight w:val="none"/>
        </w:rPr>
        <w:t>注：投标人应根据投标人须知第3.5项要求提供资格审查资料</w:t>
      </w:r>
      <w:r>
        <w:rPr>
          <w:b/>
          <w:bCs/>
          <w:sz w:val="32"/>
          <w:szCs w:val="32"/>
          <w:highlight w:val="none"/>
        </w:rPr>
        <w:br w:type="page"/>
      </w:r>
    </w:p>
    <w:p w14:paraId="5971551A">
      <w:pPr>
        <w:spacing w:line="360" w:lineRule="auto"/>
        <w:jc w:val="center"/>
        <w:rPr>
          <w:b/>
          <w:bCs/>
          <w:sz w:val="32"/>
          <w:szCs w:val="32"/>
          <w:highlight w:val="none"/>
        </w:rPr>
      </w:pPr>
      <w:r>
        <w:rPr>
          <w:b/>
          <w:bCs/>
          <w:sz w:val="32"/>
          <w:szCs w:val="32"/>
          <w:highlight w:val="none"/>
        </w:rPr>
        <w:t>（一）投标人简介</w:t>
      </w:r>
    </w:p>
    <w:p w14:paraId="25FFC7FD">
      <w:pPr>
        <w:spacing w:line="360" w:lineRule="auto"/>
        <w:ind w:firstLine="480" w:firstLineChars="200"/>
        <w:jc w:val="left"/>
        <w:rPr>
          <w:bCs/>
          <w:sz w:val="24"/>
          <w:highlight w:val="none"/>
        </w:rPr>
      </w:pPr>
      <w:r>
        <w:rPr>
          <w:rFonts w:hint="eastAsia"/>
          <w:bCs/>
          <w:sz w:val="24"/>
          <w:highlight w:val="none"/>
        </w:rPr>
        <w:t>投标人简介为对投标人情况的介绍，除填写《投标人基本情况表》并提供相关证明材料外，可提供更加详细的介绍。</w:t>
      </w:r>
    </w:p>
    <w:p w14:paraId="3E1E574D">
      <w:pPr>
        <w:jc w:val="center"/>
        <w:rPr>
          <w:b/>
          <w:bCs/>
          <w:sz w:val="32"/>
          <w:szCs w:val="32"/>
          <w:highlight w:val="none"/>
        </w:rPr>
      </w:pPr>
      <w:bookmarkStart w:id="560" w:name="_Toc246997116"/>
      <w:bookmarkStart w:id="561" w:name="_Toc360276960"/>
      <w:bookmarkStart w:id="562" w:name="_Toc144974876"/>
      <w:bookmarkStart w:id="563" w:name="_Toc152045808"/>
      <w:bookmarkStart w:id="564" w:name="_Toc152042597"/>
      <w:bookmarkStart w:id="565" w:name="_Toc246996373"/>
      <w:bookmarkStart w:id="566" w:name="_Toc179632828"/>
      <w:bookmarkStart w:id="567" w:name="_Toc247085891"/>
      <w:r>
        <w:rPr>
          <w:b/>
          <w:bCs/>
          <w:sz w:val="32"/>
          <w:szCs w:val="32"/>
          <w:highlight w:val="none"/>
        </w:rPr>
        <w:t>投标人基本情况表</w:t>
      </w:r>
    </w:p>
    <w:bookmarkEnd w:id="560"/>
    <w:bookmarkEnd w:id="561"/>
    <w:bookmarkEnd w:id="562"/>
    <w:bookmarkEnd w:id="563"/>
    <w:bookmarkEnd w:id="564"/>
    <w:bookmarkEnd w:id="565"/>
    <w:bookmarkEnd w:id="566"/>
    <w:bookmarkEnd w:id="567"/>
    <w:tbl>
      <w:tblPr>
        <w:tblStyle w:val="85"/>
        <w:tblW w:w="8879"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022"/>
        <w:gridCol w:w="881"/>
        <w:gridCol w:w="2351"/>
        <w:gridCol w:w="1321"/>
        <w:gridCol w:w="2304"/>
      </w:tblGrid>
      <w:tr w14:paraId="12B429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2C66E395">
            <w:pPr>
              <w:topLinePunct/>
              <w:spacing w:line="440" w:lineRule="exact"/>
              <w:jc w:val="center"/>
              <w:rPr>
                <w:szCs w:val="21"/>
                <w:highlight w:val="none"/>
              </w:rPr>
            </w:pPr>
            <w:r>
              <w:rPr>
                <w:szCs w:val="21"/>
                <w:highlight w:val="none"/>
              </w:rPr>
              <w:t>投标人名称</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3975A9E9">
            <w:pPr>
              <w:topLinePunct/>
              <w:spacing w:line="440" w:lineRule="exact"/>
              <w:jc w:val="center"/>
              <w:rPr>
                <w:szCs w:val="21"/>
                <w:highlight w:val="none"/>
              </w:rPr>
            </w:pPr>
          </w:p>
        </w:tc>
      </w:tr>
      <w:tr w14:paraId="0AF49D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67F5581B">
            <w:pPr>
              <w:topLinePunct/>
              <w:spacing w:line="440" w:lineRule="exact"/>
              <w:jc w:val="center"/>
              <w:rPr>
                <w:szCs w:val="21"/>
                <w:highlight w:val="none"/>
              </w:rPr>
            </w:pPr>
            <w:r>
              <w:rPr>
                <w:szCs w:val="21"/>
                <w:highlight w:val="none"/>
              </w:rPr>
              <w:t>注册资金</w:t>
            </w:r>
          </w:p>
        </w:tc>
        <w:tc>
          <w:tcPr>
            <w:tcW w:w="3232" w:type="dxa"/>
            <w:gridSpan w:val="2"/>
            <w:tcBorders>
              <w:top w:val="single" w:color="auto" w:sz="4" w:space="0"/>
              <w:left w:val="single" w:color="auto" w:sz="4" w:space="0"/>
              <w:bottom w:val="single" w:color="auto" w:sz="4" w:space="0"/>
              <w:right w:val="single" w:color="auto" w:sz="4" w:space="0"/>
            </w:tcBorders>
            <w:vAlign w:val="center"/>
          </w:tcPr>
          <w:p w14:paraId="0B112E85">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30EA4DDE">
            <w:pPr>
              <w:topLinePunct/>
              <w:spacing w:line="440" w:lineRule="exact"/>
              <w:jc w:val="center"/>
              <w:rPr>
                <w:szCs w:val="21"/>
                <w:highlight w:val="none"/>
              </w:rPr>
            </w:pPr>
            <w:r>
              <w:rPr>
                <w:szCs w:val="21"/>
                <w:highlight w:val="none"/>
              </w:rPr>
              <w:t>成立时间</w:t>
            </w:r>
          </w:p>
        </w:tc>
        <w:tc>
          <w:tcPr>
            <w:tcW w:w="2304" w:type="dxa"/>
            <w:tcBorders>
              <w:top w:val="single" w:color="auto" w:sz="4" w:space="0"/>
              <w:left w:val="single" w:color="auto" w:sz="4" w:space="0"/>
              <w:bottom w:val="single" w:color="auto" w:sz="4" w:space="0"/>
              <w:right w:val="single" w:color="auto" w:sz="4" w:space="0"/>
            </w:tcBorders>
            <w:vAlign w:val="center"/>
          </w:tcPr>
          <w:p w14:paraId="1C29C386">
            <w:pPr>
              <w:topLinePunct/>
              <w:spacing w:line="440" w:lineRule="exact"/>
              <w:jc w:val="center"/>
              <w:rPr>
                <w:szCs w:val="21"/>
                <w:highlight w:val="none"/>
              </w:rPr>
            </w:pPr>
          </w:p>
        </w:tc>
      </w:tr>
      <w:tr w14:paraId="2F93A5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42120CF2">
            <w:pPr>
              <w:topLinePunct/>
              <w:spacing w:line="440" w:lineRule="exact"/>
              <w:jc w:val="center"/>
              <w:rPr>
                <w:szCs w:val="21"/>
                <w:highlight w:val="none"/>
              </w:rPr>
            </w:pPr>
            <w:r>
              <w:rPr>
                <w:szCs w:val="21"/>
                <w:highlight w:val="none"/>
              </w:rPr>
              <w:t>注册地址</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08A1B8F4">
            <w:pPr>
              <w:topLinePunct/>
              <w:spacing w:line="440" w:lineRule="exact"/>
              <w:jc w:val="center"/>
              <w:rPr>
                <w:szCs w:val="21"/>
                <w:highlight w:val="none"/>
              </w:rPr>
            </w:pPr>
          </w:p>
        </w:tc>
      </w:tr>
      <w:tr w14:paraId="6DFA79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44854069">
            <w:pPr>
              <w:topLinePunct/>
              <w:spacing w:line="440" w:lineRule="exact"/>
              <w:jc w:val="center"/>
              <w:rPr>
                <w:szCs w:val="21"/>
                <w:highlight w:val="none"/>
              </w:rPr>
            </w:pPr>
            <w:r>
              <w:rPr>
                <w:szCs w:val="21"/>
                <w:highlight w:val="none"/>
              </w:rPr>
              <w:t>邮政编码</w:t>
            </w:r>
          </w:p>
        </w:tc>
        <w:tc>
          <w:tcPr>
            <w:tcW w:w="3232" w:type="dxa"/>
            <w:gridSpan w:val="2"/>
            <w:tcBorders>
              <w:top w:val="single" w:color="auto" w:sz="4" w:space="0"/>
              <w:left w:val="single" w:color="auto" w:sz="4" w:space="0"/>
              <w:bottom w:val="single" w:color="auto" w:sz="4" w:space="0"/>
              <w:right w:val="single" w:color="auto" w:sz="4" w:space="0"/>
            </w:tcBorders>
            <w:vAlign w:val="center"/>
          </w:tcPr>
          <w:p w14:paraId="0858E5CC">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0696D47D">
            <w:pPr>
              <w:topLinePunct/>
              <w:spacing w:line="440" w:lineRule="exact"/>
              <w:jc w:val="center"/>
              <w:rPr>
                <w:szCs w:val="21"/>
                <w:highlight w:val="none"/>
              </w:rPr>
            </w:pPr>
            <w:r>
              <w:rPr>
                <w:szCs w:val="21"/>
                <w:highlight w:val="none"/>
              </w:rPr>
              <w:t>员工总数</w:t>
            </w:r>
          </w:p>
        </w:tc>
        <w:tc>
          <w:tcPr>
            <w:tcW w:w="2304" w:type="dxa"/>
            <w:tcBorders>
              <w:top w:val="single" w:color="auto" w:sz="4" w:space="0"/>
              <w:left w:val="single" w:color="auto" w:sz="4" w:space="0"/>
              <w:bottom w:val="single" w:color="auto" w:sz="4" w:space="0"/>
              <w:right w:val="single" w:color="auto" w:sz="4" w:space="0"/>
            </w:tcBorders>
            <w:vAlign w:val="center"/>
          </w:tcPr>
          <w:p w14:paraId="2C748266">
            <w:pPr>
              <w:topLinePunct/>
              <w:spacing w:line="440" w:lineRule="exact"/>
              <w:jc w:val="center"/>
              <w:rPr>
                <w:szCs w:val="21"/>
                <w:highlight w:val="none"/>
              </w:rPr>
            </w:pPr>
          </w:p>
        </w:tc>
      </w:tr>
      <w:tr w14:paraId="6E1E5B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0" w:hRule="atLeast"/>
          <w:jc w:val="center"/>
        </w:trPr>
        <w:tc>
          <w:tcPr>
            <w:tcW w:w="2022" w:type="dxa"/>
            <w:vMerge w:val="restart"/>
            <w:tcBorders>
              <w:top w:val="single" w:color="auto" w:sz="4" w:space="0"/>
              <w:left w:val="single" w:color="auto" w:sz="4" w:space="0"/>
              <w:bottom w:val="single" w:color="auto" w:sz="4" w:space="0"/>
              <w:right w:val="single" w:color="auto" w:sz="4" w:space="0"/>
            </w:tcBorders>
            <w:vAlign w:val="center"/>
          </w:tcPr>
          <w:p w14:paraId="730A68A9">
            <w:pPr>
              <w:topLinePunct/>
              <w:spacing w:line="440" w:lineRule="exact"/>
              <w:jc w:val="center"/>
              <w:rPr>
                <w:szCs w:val="21"/>
                <w:highlight w:val="none"/>
              </w:rPr>
            </w:pPr>
            <w:r>
              <w:rPr>
                <w:szCs w:val="21"/>
                <w:highlight w:val="none"/>
              </w:rPr>
              <w:t>联系方式</w:t>
            </w:r>
          </w:p>
        </w:tc>
        <w:tc>
          <w:tcPr>
            <w:tcW w:w="881" w:type="dxa"/>
            <w:tcBorders>
              <w:top w:val="single" w:color="auto" w:sz="4" w:space="0"/>
              <w:left w:val="single" w:color="auto" w:sz="4" w:space="0"/>
              <w:bottom w:val="single" w:color="auto" w:sz="4" w:space="0"/>
              <w:right w:val="single" w:color="auto" w:sz="4" w:space="0"/>
            </w:tcBorders>
            <w:vAlign w:val="center"/>
          </w:tcPr>
          <w:p w14:paraId="65C4F390">
            <w:pPr>
              <w:topLinePunct/>
              <w:spacing w:line="440" w:lineRule="exact"/>
              <w:jc w:val="center"/>
              <w:rPr>
                <w:szCs w:val="21"/>
                <w:highlight w:val="none"/>
              </w:rPr>
            </w:pPr>
            <w:r>
              <w:rPr>
                <w:szCs w:val="21"/>
                <w:highlight w:val="none"/>
              </w:rPr>
              <w:t>联系人</w:t>
            </w:r>
          </w:p>
        </w:tc>
        <w:tc>
          <w:tcPr>
            <w:tcW w:w="2351" w:type="dxa"/>
            <w:tcBorders>
              <w:top w:val="single" w:color="auto" w:sz="4" w:space="0"/>
              <w:left w:val="single" w:color="auto" w:sz="4" w:space="0"/>
              <w:bottom w:val="single" w:color="auto" w:sz="4" w:space="0"/>
              <w:right w:val="single" w:color="auto" w:sz="4" w:space="0"/>
            </w:tcBorders>
            <w:vAlign w:val="center"/>
          </w:tcPr>
          <w:p w14:paraId="12D5EF7C">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296724D2">
            <w:pPr>
              <w:topLinePunct/>
              <w:spacing w:line="440" w:lineRule="exact"/>
              <w:jc w:val="center"/>
              <w:rPr>
                <w:szCs w:val="21"/>
                <w:highlight w:val="none"/>
              </w:rPr>
            </w:pPr>
            <w:r>
              <w:rPr>
                <w:szCs w:val="21"/>
                <w:highlight w:val="none"/>
              </w:rPr>
              <w:t>电话</w:t>
            </w:r>
          </w:p>
        </w:tc>
        <w:tc>
          <w:tcPr>
            <w:tcW w:w="2304" w:type="dxa"/>
            <w:tcBorders>
              <w:top w:val="single" w:color="auto" w:sz="4" w:space="0"/>
              <w:left w:val="single" w:color="auto" w:sz="4" w:space="0"/>
              <w:bottom w:val="single" w:color="auto" w:sz="4" w:space="0"/>
              <w:right w:val="single" w:color="auto" w:sz="4" w:space="0"/>
            </w:tcBorders>
            <w:vAlign w:val="center"/>
          </w:tcPr>
          <w:p w14:paraId="71AE53EA">
            <w:pPr>
              <w:topLinePunct/>
              <w:spacing w:line="440" w:lineRule="exact"/>
              <w:jc w:val="center"/>
              <w:rPr>
                <w:szCs w:val="21"/>
                <w:highlight w:val="none"/>
              </w:rPr>
            </w:pPr>
          </w:p>
        </w:tc>
      </w:tr>
      <w:tr w14:paraId="459C42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0" w:hRule="atLeast"/>
          <w:jc w:val="center"/>
        </w:trPr>
        <w:tc>
          <w:tcPr>
            <w:tcW w:w="2022" w:type="dxa"/>
            <w:vMerge w:val="continue"/>
            <w:tcBorders>
              <w:top w:val="single" w:color="auto" w:sz="4" w:space="0"/>
              <w:left w:val="single" w:color="auto" w:sz="4" w:space="0"/>
              <w:bottom w:val="single" w:color="auto" w:sz="4" w:space="0"/>
              <w:right w:val="single" w:color="auto" w:sz="4" w:space="0"/>
            </w:tcBorders>
            <w:vAlign w:val="center"/>
          </w:tcPr>
          <w:p w14:paraId="7F5AC692">
            <w:pPr>
              <w:topLinePunct/>
              <w:spacing w:line="440" w:lineRule="exact"/>
              <w:jc w:val="center"/>
              <w:rPr>
                <w:szCs w:val="21"/>
                <w:highlight w:val="none"/>
              </w:rPr>
            </w:pPr>
          </w:p>
        </w:tc>
        <w:tc>
          <w:tcPr>
            <w:tcW w:w="881" w:type="dxa"/>
            <w:tcBorders>
              <w:top w:val="single" w:color="auto" w:sz="4" w:space="0"/>
              <w:left w:val="single" w:color="auto" w:sz="4" w:space="0"/>
              <w:bottom w:val="single" w:color="auto" w:sz="4" w:space="0"/>
              <w:right w:val="single" w:color="auto" w:sz="4" w:space="0"/>
            </w:tcBorders>
            <w:vAlign w:val="center"/>
          </w:tcPr>
          <w:p w14:paraId="09C6AC94">
            <w:pPr>
              <w:topLinePunct/>
              <w:spacing w:line="440" w:lineRule="exact"/>
              <w:jc w:val="center"/>
              <w:rPr>
                <w:szCs w:val="21"/>
                <w:highlight w:val="none"/>
              </w:rPr>
            </w:pPr>
            <w:r>
              <w:rPr>
                <w:szCs w:val="21"/>
                <w:highlight w:val="none"/>
              </w:rPr>
              <w:t>网址</w:t>
            </w:r>
          </w:p>
        </w:tc>
        <w:tc>
          <w:tcPr>
            <w:tcW w:w="2351" w:type="dxa"/>
            <w:tcBorders>
              <w:top w:val="single" w:color="auto" w:sz="4" w:space="0"/>
              <w:left w:val="single" w:color="auto" w:sz="4" w:space="0"/>
              <w:bottom w:val="single" w:color="auto" w:sz="4" w:space="0"/>
              <w:right w:val="single" w:color="auto" w:sz="4" w:space="0"/>
            </w:tcBorders>
            <w:vAlign w:val="center"/>
          </w:tcPr>
          <w:p w14:paraId="47A63995">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3CD9CF5D">
            <w:pPr>
              <w:topLinePunct/>
              <w:spacing w:line="440" w:lineRule="exact"/>
              <w:jc w:val="center"/>
              <w:rPr>
                <w:szCs w:val="21"/>
                <w:highlight w:val="none"/>
              </w:rPr>
            </w:pPr>
            <w:r>
              <w:rPr>
                <w:szCs w:val="21"/>
                <w:highlight w:val="none"/>
              </w:rPr>
              <w:t>传真</w:t>
            </w:r>
          </w:p>
        </w:tc>
        <w:tc>
          <w:tcPr>
            <w:tcW w:w="2304" w:type="dxa"/>
            <w:tcBorders>
              <w:top w:val="single" w:color="auto" w:sz="4" w:space="0"/>
              <w:left w:val="single" w:color="auto" w:sz="4" w:space="0"/>
              <w:bottom w:val="single" w:color="auto" w:sz="4" w:space="0"/>
              <w:right w:val="single" w:color="auto" w:sz="4" w:space="0"/>
            </w:tcBorders>
            <w:vAlign w:val="center"/>
          </w:tcPr>
          <w:p w14:paraId="752AA918">
            <w:pPr>
              <w:topLinePunct/>
              <w:spacing w:line="440" w:lineRule="exact"/>
              <w:jc w:val="center"/>
              <w:rPr>
                <w:szCs w:val="21"/>
                <w:highlight w:val="none"/>
              </w:rPr>
            </w:pPr>
          </w:p>
        </w:tc>
      </w:tr>
      <w:tr w14:paraId="5B19DB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0C0DD70B">
            <w:pPr>
              <w:topLinePunct/>
              <w:spacing w:line="440" w:lineRule="exact"/>
              <w:jc w:val="center"/>
              <w:rPr>
                <w:szCs w:val="21"/>
                <w:highlight w:val="none"/>
              </w:rPr>
            </w:pPr>
            <w:r>
              <w:rPr>
                <w:szCs w:val="21"/>
                <w:highlight w:val="none"/>
              </w:rPr>
              <w:t>法定代表人</w:t>
            </w:r>
          </w:p>
        </w:tc>
        <w:tc>
          <w:tcPr>
            <w:tcW w:w="881" w:type="dxa"/>
            <w:tcBorders>
              <w:top w:val="single" w:color="auto" w:sz="4" w:space="0"/>
              <w:left w:val="single" w:color="auto" w:sz="4" w:space="0"/>
              <w:bottom w:val="single" w:color="auto" w:sz="4" w:space="0"/>
              <w:right w:val="single" w:color="auto" w:sz="4" w:space="0"/>
            </w:tcBorders>
            <w:vAlign w:val="center"/>
          </w:tcPr>
          <w:p w14:paraId="18BA0EB1">
            <w:pPr>
              <w:topLinePunct/>
              <w:spacing w:line="440" w:lineRule="exact"/>
              <w:jc w:val="center"/>
              <w:rPr>
                <w:szCs w:val="21"/>
                <w:highlight w:val="none"/>
              </w:rPr>
            </w:pPr>
            <w:r>
              <w:rPr>
                <w:szCs w:val="21"/>
                <w:highlight w:val="none"/>
              </w:rPr>
              <w:t>姓名</w:t>
            </w:r>
          </w:p>
        </w:tc>
        <w:tc>
          <w:tcPr>
            <w:tcW w:w="2351" w:type="dxa"/>
            <w:tcBorders>
              <w:top w:val="single" w:color="auto" w:sz="4" w:space="0"/>
              <w:left w:val="single" w:color="auto" w:sz="4" w:space="0"/>
              <w:bottom w:val="single" w:color="auto" w:sz="4" w:space="0"/>
              <w:right w:val="single" w:color="auto" w:sz="4" w:space="0"/>
            </w:tcBorders>
            <w:vAlign w:val="center"/>
          </w:tcPr>
          <w:p w14:paraId="6FA8E61B">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7C193370">
            <w:pPr>
              <w:topLinePunct/>
              <w:spacing w:line="440" w:lineRule="exact"/>
              <w:jc w:val="center"/>
              <w:rPr>
                <w:szCs w:val="21"/>
                <w:highlight w:val="none"/>
              </w:rPr>
            </w:pPr>
            <w:r>
              <w:rPr>
                <w:szCs w:val="21"/>
                <w:highlight w:val="none"/>
              </w:rPr>
              <w:t>电话</w:t>
            </w:r>
          </w:p>
        </w:tc>
        <w:tc>
          <w:tcPr>
            <w:tcW w:w="2304" w:type="dxa"/>
            <w:tcBorders>
              <w:top w:val="single" w:color="auto" w:sz="4" w:space="0"/>
              <w:left w:val="single" w:color="auto" w:sz="4" w:space="0"/>
              <w:bottom w:val="single" w:color="auto" w:sz="4" w:space="0"/>
              <w:right w:val="single" w:color="auto" w:sz="4" w:space="0"/>
            </w:tcBorders>
            <w:vAlign w:val="center"/>
          </w:tcPr>
          <w:p w14:paraId="64C0EDCB">
            <w:pPr>
              <w:topLinePunct/>
              <w:spacing w:line="440" w:lineRule="exact"/>
              <w:jc w:val="center"/>
              <w:rPr>
                <w:szCs w:val="21"/>
                <w:highlight w:val="none"/>
              </w:rPr>
            </w:pPr>
          </w:p>
        </w:tc>
      </w:tr>
      <w:tr w14:paraId="668518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5E1F28FA">
            <w:pPr>
              <w:topLinePunct/>
              <w:spacing w:line="440" w:lineRule="exact"/>
              <w:jc w:val="center"/>
              <w:rPr>
                <w:szCs w:val="21"/>
                <w:highlight w:val="none"/>
              </w:rPr>
            </w:pPr>
            <w:r>
              <w:rPr>
                <w:szCs w:val="21"/>
                <w:highlight w:val="none"/>
              </w:rPr>
              <w:t>技术负责人</w:t>
            </w:r>
          </w:p>
        </w:tc>
        <w:tc>
          <w:tcPr>
            <w:tcW w:w="881" w:type="dxa"/>
            <w:tcBorders>
              <w:top w:val="single" w:color="auto" w:sz="4" w:space="0"/>
              <w:left w:val="single" w:color="auto" w:sz="4" w:space="0"/>
              <w:bottom w:val="single" w:color="auto" w:sz="4" w:space="0"/>
              <w:right w:val="single" w:color="auto" w:sz="4" w:space="0"/>
            </w:tcBorders>
            <w:vAlign w:val="center"/>
          </w:tcPr>
          <w:p w14:paraId="77A4C577">
            <w:pPr>
              <w:topLinePunct/>
              <w:spacing w:line="440" w:lineRule="exact"/>
              <w:jc w:val="center"/>
              <w:rPr>
                <w:szCs w:val="21"/>
                <w:highlight w:val="none"/>
              </w:rPr>
            </w:pPr>
            <w:r>
              <w:rPr>
                <w:szCs w:val="21"/>
                <w:highlight w:val="none"/>
              </w:rPr>
              <w:t>姓名</w:t>
            </w:r>
          </w:p>
        </w:tc>
        <w:tc>
          <w:tcPr>
            <w:tcW w:w="2351" w:type="dxa"/>
            <w:tcBorders>
              <w:top w:val="single" w:color="auto" w:sz="4" w:space="0"/>
              <w:left w:val="single" w:color="auto" w:sz="4" w:space="0"/>
              <w:bottom w:val="single" w:color="auto" w:sz="4" w:space="0"/>
              <w:right w:val="single" w:color="auto" w:sz="4" w:space="0"/>
            </w:tcBorders>
            <w:vAlign w:val="center"/>
          </w:tcPr>
          <w:p w14:paraId="2C6BDE97">
            <w:pPr>
              <w:topLinePunct/>
              <w:spacing w:line="440" w:lineRule="exact"/>
              <w:jc w:val="center"/>
              <w:rPr>
                <w:szCs w:val="21"/>
                <w:highlight w:val="none"/>
              </w:rPr>
            </w:pPr>
          </w:p>
        </w:tc>
        <w:tc>
          <w:tcPr>
            <w:tcW w:w="1321" w:type="dxa"/>
            <w:tcBorders>
              <w:top w:val="single" w:color="auto" w:sz="4" w:space="0"/>
              <w:left w:val="single" w:color="auto" w:sz="4" w:space="0"/>
              <w:bottom w:val="single" w:color="auto" w:sz="4" w:space="0"/>
              <w:right w:val="single" w:color="auto" w:sz="4" w:space="0"/>
            </w:tcBorders>
            <w:vAlign w:val="center"/>
          </w:tcPr>
          <w:p w14:paraId="26414B6D">
            <w:pPr>
              <w:topLinePunct/>
              <w:spacing w:line="440" w:lineRule="exact"/>
              <w:jc w:val="center"/>
              <w:rPr>
                <w:szCs w:val="21"/>
                <w:highlight w:val="none"/>
              </w:rPr>
            </w:pPr>
            <w:r>
              <w:rPr>
                <w:szCs w:val="21"/>
                <w:highlight w:val="none"/>
              </w:rPr>
              <w:t>技术职称</w:t>
            </w:r>
          </w:p>
        </w:tc>
        <w:tc>
          <w:tcPr>
            <w:tcW w:w="2304" w:type="dxa"/>
            <w:tcBorders>
              <w:top w:val="single" w:color="auto" w:sz="4" w:space="0"/>
              <w:left w:val="single" w:color="auto" w:sz="4" w:space="0"/>
              <w:bottom w:val="single" w:color="auto" w:sz="4" w:space="0"/>
              <w:right w:val="single" w:color="auto" w:sz="4" w:space="0"/>
            </w:tcBorders>
            <w:vAlign w:val="center"/>
          </w:tcPr>
          <w:p w14:paraId="3E5FFCD2">
            <w:pPr>
              <w:topLinePunct/>
              <w:spacing w:line="440" w:lineRule="exact"/>
              <w:jc w:val="center"/>
              <w:rPr>
                <w:szCs w:val="21"/>
                <w:highlight w:val="none"/>
              </w:rPr>
            </w:pPr>
          </w:p>
        </w:tc>
      </w:tr>
      <w:tr w14:paraId="3D90C0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6D992E3A">
            <w:pPr>
              <w:topLinePunct/>
              <w:spacing w:line="440" w:lineRule="exact"/>
              <w:jc w:val="center"/>
              <w:rPr>
                <w:szCs w:val="21"/>
                <w:highlight w:val="none"/>
              </w:rPr>
            </w:pPr>
            <w:r>
              <w:rPr>
                <w:rFonts w:hint="eastAsia"/>
                <w:szCs w:val="21"/>
                <w:highlight w:val="none"/>
              </w:rPr>
              <w:t>投标人须知要求投</w:t>
            </w:r>
            <w:r>
              <w:rPr>
                <w:szCs w:val="21"/>
                <w:highlight w:val="none"/>
              </w:rPr>
              <w:t>标人需具有的各类资质证书</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5FAA1299">
            <w:pPr>
              <w:topLinePunct/>
              <w:spacing w:line="440" w:lineRule="exact"/>
              <w:ind w:firstLine="105" w:firstLineChars="50"/>
              <w:jc w:val="left"/>
              <w:rPr>
                <w:szCs w:val="21"/>
                <w:highlight w:val="none"/>
              </w:rPr>
            </w:pPr>
            <w:r>
              <w:rPr>
                <w:szCs w:val="21"/>
                <w:highlight w:val="none"/>
              </w:rPr>
              <w:t>资质名称：</w:t>
            </w:r>
            <w:r>
              <w:rPr>
                <w:rFonts w:hint="eastAsia"/>
                <w:szCs w:val="21"/>
                <w:highlight w:val="none"/>
              </w:rPr>
              <w:t xml:space="preserve">                </w:t>
            </w:r>
            <w:r>
              <w:rPr>
                <w:szCs w:val="21"/>
                <w:highlight w:val="none"/>
              </w:rPr>
              <w:t>等级：</w:t>
            </w:r>
            <w:r>
              <w:rPr>
                <w:rFonts w:hint="eastAsia"/>
                <w:szCs w:val="21"/>
                <w:highlight w:val="none"/>
              </w:rPr>
              <w:t xml:space="preserve">        </w:t>
            </w:r>
            <w:r>
              <w:rPr>
                <w:szCs w:val="21"/>
                <w:highlight w:val="none"/>
              </w:rPr>
              <w:t>证书号：</w:t>
            </w:r>
          </w:p>
        </w:tc>
      </w:tr>
      <w:tr w14:paraId="768BDD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6"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67D32BF5">
            <w:pPr>
              <w:topLinePunct/>
              <w:spacing w:line="440" w:lineRule="exact"/>
              <w:jc w:val="center"/>
              <w:rPr>
                <w:szCs w:val="21"/>
                <w:highlight w:val="none"/>
              </w:rPr>
            </w:pPr>
            <w:r>
              <w:rPr>
                <w:rFonts w:hint="eastAsia"/>
                <w:szCs w:val="21"/>
                <w:highlight w:val="none"/>
              </w:rPr>
              <w:t>基本</w:t>
            </w:r>
            <w:r>
              <w:rPr>
                <w:szCs w:val="21"/>
                <w:highlight w:val="none"/>
              </w:rPr>
              <w:t>账户开户银行</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5B76CB2B">
            <w:pPr>
              <w:topLinePunct/>
              <w:spacing w:line="440" w:lineRule="exact"/>
              <w:jc w:val="center"/>
              <w:rPr>
                <w:szCs w:val="21"/>
                <w:highlight w:val="none"/>
              </w:rPr>
            </w:pPr>
          </w:p>
        </w:tc>
      </w:tr>
      <w:tr w14:paraId="7D8E8C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6"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146EBF27">
            <w:pPr>
              <w:topLinePunct/>
              <w:spacing w:line="440" w:lineRule="exact"/>
              <w:jc w:val="center"/>
              <w:rPr>
                <w:szCs w:val="21"/>
                <w:highlight w:val="none"/>
              </w:rPr>
            </w:pPr>
            <w:r>
              <w:rPr>
                <w:rFonts w:hint="eastAsia"/>
                <w:szCs w:val="21"/>
                <w:highlight w:val="none"/>
              </w:rPr>
              <w:t>基本</w:t>
            </w:r>
            <w:r>
              <w:rPr>
                <w:szCs w:val="21"/>
                <w:highlight w:val="none"/>
              </w:rPr>
              <w:t>账户银行账号</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5B562D5E">
            <w:pPr>
              <w:topLinePunct/>
              <w:spacing w:line="440" w:lineRule="exact"/>
              <w:jc w:val="center"/>
              <w:rPr>
                <w:szCs w:val="21"/>
                <w:highlight w:val="none"/>
              </w:rPr>
            </w:pPr>
          </w:p>
        </w:tc>
      </w:tr>
      <w:tr w14:paraId="52EA58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96"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1E3425AB">
            <w:pPr>
              <w:topLinePunct/>
              <w:spacing w:line="440" w:lineRule="exact"/>
              <w:jc w:val="center"/>
              <w:rPr>
                <w:szCs w:val="21"/>
                <w:highlight w:val="none"/>
              </w:rPr>
            </w:pPr>
            <w:r>
              <w:rPr>
                <w:rFonts w:hint="eastAsia"/>
                <w:szCs w:val="21"/>
                <w:highlight w:val="none"/>
              </w:rPr>
              <w:t>近</w:t>
            </w:r>
            <w:r>
              <w:rPr>
                <w:szCs w:val="21"/>
                <w:highlight w:val="none"/>
              </w:rPr>
              <w:t>三年营业额</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08FBFAE5">
            <w:pPr>
              <w:topLinePunct/>
              <w:spacing w:line="440" w:lineRule="exact"/>
              <w:jc w:val="center"/>
              <w:rPr>
                <w:szCs w:val="21"/>
                <w:highlight w:val="none"/>
              </w:rPr>
            </w:pPr>
          </w:p>
        </w:tc>
      </w:tr>
      <w:tr w14:paraId="522F8F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765"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51DDEF71">
            <w:pPr>
              <w:topLinePunct/>
              <w:spacing w:line="440" w:lineRule="exact"/>
              <w:jc w:val="center"/>
              <w:rPr>
                <w:szCs w:val="21"/>
                <w:highlight w:val="none"/>
              </w:rPr>
            </w:pPr>
            <w:r>
              <w:rPr>
                <w:rFonts w:hint="eastAsia"/>
                <w:szCs w:val="21"/>
                <w:highlight w:val="none"/>
              </w:rPr>
              <w:t>投标人关联企业情况（包括但不限于与投标法定代表人（单位负责）为同一人或者存在控制、管理关系的不同单位）</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47BB958D">
            <w:pPr>
              <w:topLinePunct/>
              <w:spacing w:line="440" w:lineRule="exact"/>
              <w:jc w:val="center"/>
              <w:rPr>
                <w:szCs w:val="21"/>
                <w:highlight w:val="none"/>
              </w:rPr>
            </w:pPr>
          </w:p>
        </w:tc>
      </w:tr>
      <w:tr w14:paraId="7C570C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9"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38DB771F">
            <w:pPr>
              <w:topLinePunct/>
              <w:spacing w:line="440" w:lineRule="exact"/>
              <w:jc w:val="center"/>
              <w:rPr>
                <w:szCs w:val="21"/>
                <w:highlight w:val="none"/>
              </w:rPr>
            </w:pPr>
            <w:r>
              <w:rPr>
                <w:rFonts w:hint="eastAsia"/>
                <w:szCs w:val="21"/>
                <w:highlight w:val="none"/>
              </w:rPr>
              <w:t>投标设备制造商名称</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0B37050F">
            <w:pPr>
              <w:topLinePunct/>
              <w:spacing w:line="440" w:lineRule="exact"/>
              <w:jc w:val="center"/>
              <w:rPr>
                <w:szCs w:val="21"/>
                <w:highlight w:val="none"/>
              </w:rPr>
            </w:pPr>
          </w:p>
        </w:tc>
      </w:tr>
      <w:tr w14:paraId="164EAE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2022" w:type="dxa"/>
            <w:tcBorders>
              <w:top w:val="single" w:color="auto" w:sz="4" w:space="0"/>
              <w:left w:val="single" w:color="auto" w:sz="4" w:space="0"/>
              <w:right w:val="single" w:color="auto" w:sz="4" w:space="0"/>
            </w:tcBorders>
            <w:vAlign w:val="center"/>
          </w:tcPr>
          <w:p w14:paraId="4FF64BF7">
            <w:pPr>
              <w:topLinePunct/>
              <w:spacing w:line="440" w:lineRule="exact"/>
              <w:ind w:firstLine="210" w:firstLineChars="100"/>
              <w:jc w:val="center"/>
              <w:rPr>
                <w:szCs w:val="21"/>
                <w:highlight w:val="none"/>
              </w:rPr>
            </w:pPr>
            <w:r>
              <w:rPr>
                <w:rFonts w:hint="eastAsia"/>
                <w:szCs w:val="21"/>
                <w:highlight w:val="none"/>
              </w:rPr>
              <w:t>投</w:t>
            </w:r>
            <w:r>
              <w:rPr>
                <w:szCs w:val="21"/>
                <w:highlight w:val="none"/>
              </w:rPr>
              <w:t>标人须知要求投标设备制造商需具有的资质证书</w:t>
            </w:r>
          </w:p>
        </w:tc>
        <w:tc>
          <w:tcPr>
            <w:tcW w:w="6857" w:type="dxa"/>
            <w:gridSpan w:val="4"/>
            <w:tcBorders>
              <w:top w:val="single" w:color="auto" w:sz="4" w:space="0"/>
              <w:left w:val="single" w:color="auto" w:sz="4" w:space="0"/>
              <w:right w:val="single" w:color="auto" w:sz="4" w:space="0"/>
            </w:tcBorders>
            <w:vAlign w:val="center"/>
          </w:tcPr>
          <w:p w14:paraId="3BB95A3F">
            <w:pPr>
              <w:topLinePunct/>
              <w:spacing w:line="440" w:lineRule="exact"/>
              <w:jc w:val="center"/>
              <w:rPr>
                <w:szCs w:val="21"/>
                <w:highlight w:val="none"/>
              </w:rPr>
            </w:pPr>
          </w:p>
        </w:tc>
      </w:tr>
      <w:tr w14:paraId="6D1DD9D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3" w:hRule="atLeast"/>
          <w:jc w:val="center"/>
        </w:trPr>
        <w:tc>
          <w:tcPr>
            <w:tcW w:w="2022" w:type="dxa"/>
            <w:tcBorders>
              <w:top w:val="single" w:color="auto" w:sz="4" w:space="0"/>
              <w:left w:val="single" w:color="auto" w:sz="4" w:space="0"/>
              <w:bottom w:val="single" w:color="auto" w:sz="4" w:space="0"/>
              <w:right w:val="single" w:color="auto" w:sz="4" w:space="0"/>
            </w:tcBorders>
            <w:vAlign w:val="center"/>
          </w:tcPr>
          <w:p w14:paraId="2B3E23AA">
            <w:pPr>
              <w:topLinePunct/>
              <w:spacing w:line="440" w:lineRule="exact"/>
              <w:jc w:val="center"/>
              <w:rPr>
                <w:szCs w:val="21"/>
                <w:highlight w:val="none"/>
              </w:rPr>
            </w:pPr>
            <w:r>
              <w:rPr>
                <w:szCs w:val="21"/>
                <w:highlight w:val="none"/>
              </w:rPr>
              <w:t>备注</w:t>
            </w:r>
          </w:p>
        </w:tc>
        <w:tc>
          <w:tcPr>
            <w:tcW w:w="6857" w:type="dxa"/>
            <w:gridSpan w:val="4"/>
            <w:tcBorders>
              <w:top w:val="single" w:color="auto" w:sz="4" w:space="0"/>
              <w:left w:val="single" w:color="auto" w:sz="4" w:space="0"/>
              <w:bottom w:val="single" w:color="auto" w:sz="4" w:space="0"/>
              <w:right w:val="single" w:color="auto" w:sz="4" w:space="0"/>
            </w:tcBorders>
            <w:vAlign w:val="center"/>
          </w:tcPr>
          <w:p w14:paraId="1EBBEEA5">
            <w:pPr>
              <w:topLinePunct/>
              <w:spacing w:line="440" w:lineRule="exact"/>
              <w:jc w:val="center"/>
              <w:rPr>
                <w:szCs w:val="21"/>
                <w:highlight w:val="none"/>
              </w:rPr>
            </w:pPr>
          </w:p>
        </w:tc>
      </w:tr>
    </w:tbl>
    <w:p w14:paraId="1D4A99AB">
      <w:pPr>
        <w:widowControl/>
        <w:jc w:val="left"/>
        <w:rPr>
          <w:highlight w:val="none"/>
        </w:rPr>
      </w:pPr>
      <w:bookmarkStart w:id="568" w:name="_Toc152042598"/>
      <w:bookmarkStart w:id="569" w:name="_Toc152045809"/>
      <w:bookmarkStart w:id="570" w:name="_Toc247527849"/>
      <w:bookmarkStart w:id="571" w:name="_Toc144974877"/>
      <w:bookmarkStart w:id="572" w:name="_Toc360276961"/>
      <w:bookmarkStart w:id="573" w:name="_Toc247514301"/>
      <w:bookmarkStart w:id="574" w:name="_Toc265953295"/>
      <w:bookmarkStart w:id="575" w:name="_Toc144974881"/>
      <w:bookmarkStart w:id="576" w:name="_Toc152042602"/>
      <w:bookmarkStart w:id="577" w:name="_Toc179632833"/>
      <w:bookmarkStart w:id="578" w:name="_Toc152045813"/>
      <w:r>
        <w:rPr>
          <w:rFonts w:asciiTheme="minorEastAsia" w:hAnsiTheme="minorEastAsia" w:eastAsiaTheme="minorEastAsia"/>
          <w:sz w:val="24"/>
          <w:highlight w:val="none"/>
        </w:rPr>
        <w:t>注：投标人应根据投标人须知第</w:t>
      </w:r>
      <w:r>
        <w:rPr>
          <w:rFonts w:hint="eastAsia" w:asciiTheme="minorEastAsia" w:hAnsiTheme="minorEastAsia" w:eastAsiaTheme="minorEastAsia"/>
          <w:sz w:val="24"/>
          <w:highlight w:val="none"/>
        </w:rPr>
        <w:t>3.5.1项要求提供相关证明材料。</w:t>
      </w:r>
      <w:r>
        <w:rPr>
          <w:highlight w:val="none"/>
        </w:rPr>
        <w:br w:type="page"/>
      </w:r>
    </w:p>
    <w:p w14:paraId="5783A923">
      <w:pPr>
        <w:jc w:val="center"/>
        <w:rPr>
          <w:b/>
          <w:bCs/>
          <w:sz w:val="32"/>
          <w:szCs w:val="32"/>
          <w:highlight w:val="none"/>
        </w:rPr>
      </w:pPr>
      <w:r>
        <w:rPr>
          <w:b/>
          <w:bCs/>
          <w:sz w:val="32"/>
          <w:szCs w:val="32"/>
          <w:highlight w:val="none"/>
        </w:rPr>
        <w:t>（</w:t>
      </w:r>
      <w:r>
        <w:rPr>
          <w:rFonts w:hint="eastAsia"/>
          <w:b/>
          <w:bCs/>
          <w:sz w:val="32"/>
          <w:szCs w:val="32"/>
          <w:highlight w:val="none"/>
        </w:rPr>
        <w:t>二</w:t>
      </w:r>
      <w:r>
        <w:rPr>
          <w:b/>
          <w:bCs/>
          <w:sz w:val="32"/>
          <w:szCs w:val="32"/>
          <w:highlight w:val="none"/>
        </w:rPr>
        <w:t>）近年财务状况表</w:t>
      </w:r>
    </w:p>
    <w:bookmarkEnd w:id="568"/>
    <w:bookmarkEnd w:id="569"/>
    <w:bookmarkEnd w:id="570"/>
    <w:bookmarkEnd w:id="571"/>
    <w:bookmarkEnd w:id="572"/>
    <w:bookmarkEnd w:id="573"/>
    <w:bookmarkEnd w:id="574"/>
    <w:p w14:paraId="16669FE0">
      <w:pPr>
        <w:topLinePunct/>
        <w:spacing w:line="440" w:lineRule="exact"/>
        <w:jc w:val="center"/>
        <w:rPr>
          <w:rFonts w:eastAsia="黑体"/>
          <w:sz w:val="20"/>
          <w:szCs w:val="20"/>
          <w:highlight w:val="none"/>
        </w:rPr>
      </w:pPr>
      <w:r>
        <w:rPr>
          <w:rFonts w:hint="eastAsia" w:asciiTheme="minorEastAsia" w:hAnsiTheme="minorEastAsia" w:eastAsiaTheme="minorEastAsia"/>
          <w:sz w:val="24"/>
          <w:highlight w:val="none"/>
        </w:rPr>
        <w:t>（注：投标人应根据投标人须知第3.5.2项要求在此处附相关证明材料。</w:t>
      </w:r>
      <w:r>
        <w:rPr>
          <w:rFonts w:hint="eastAsia"/>
          <w:color w:val="000000"/>
          <w:sz w:val="24"/>
          <w:highlight w:val="none"/>
        </w:rPr>
        <w:t>事业单位可提供非经审计的财务报表或财务状况说明。</w:t>
      </w:r>
      <w:r>
        <w:rPr>
          <w:rFonts w:hint="eastAsia" w:asciiTheme="minorEastAsia" w:hAnsiTheme="minorEastAsia" w:eastAsiaTheme="minorEastAsia"/>
          <w:sz w:val="24"/>
          <w:highlight w:val="none"/>
        </w:rPr>
        <w:t>）</w:t>
      </w:r>
    </w:p>
    <w:p w14:paraId="57681244">
      <w:pPr>
        <w:widowControl/>
        <w:jc w:val="left"/>
        <w:rPr>
          <w:b/>
          <w:bCs/>
          <w:sz w:val="32"/>
          <w:szCs w:val="32"/>
          <w:highlight w:val="none"/>
        </w:rPr>
      </w:pPr>
      <w:r>
        <w:rPr>
          <w:b/>
          <w:bCs/>
          <w:sz w:val="32"/>
          <w:szCs w:val="32"/>
          <w:highlight w:val="none"/>
        </w:rPr>
        <w:br w:type="page"/>
      </w:r>
    </w:p>
    <w:p w14:paraId="4604A4A1">
      <w:pPr>
        <w:jc w:val="center"/>
        <w:rPr>
          <w:b/>
          <w:bCs/>
          <w:sz w:val="32"/>
          <w:szCs w:val="32"/>
          <w:highlight w:val="none"/>
        </w:rPr>
      </w:pPr>
      <w:r>
        <w:rPr>
          <w:b/>
          <w:bCs/>
          <w:sz w:val="32"/>
          <w:szCs w:val="32"/>
          <w:highlight w:val="none"/>
        </w:rPr>
        <w:t>（</w:t>
      </w:r>
      <w:bookmarkStart w:id="579" w:name="_Toc247514302"/>
      <w:bookmarkStart w:id="580" w:name="_Toc247527850"/>
      <w:bookmarkStart w:id="581" w:name="_Toc152045810"/>
      <w:bookmarkStart w:id="582" w:name="_Toc144974878"/>
      <w:bookmarkStart w:id="583" w:name="_Toc360276962"/>
      <w:bookmarkStart w:id="584" w:name="_Toc265953296"/>
      <w:bookmarkStart w:id="585" w:name="_Toc152042599"/>
      <w:r>
        <w:rPr>
          <w:rFonts w:hint="eastAsia"/>
          <w:b/>
          <w:bCs/>
          <w:sz w:val="32"/>
          <w:szCs w:val="32"/>
          <w:highlight w:val="none"/>
        </w:rPr>
        <w:t>三</w:t>
      </w:r>
      <w:r>
        <w:rPr>
          <w:b/>
          <w:bCs/>
          <w:sz w:val="32"/>
          <w:szCs w:val="32"/>
          <w:highlight w:val="none"/>
        </w:rPr>
        <w:t>）近年完成的类似项目情况表</w:t>
      </w:r>
    </w:p>
    <w:bookmarkEnd w:id="579"/>
    <w:bookmarkEnd w:id="580"/>
    <w:bookmarkEnd w:id="581"/>
    <w:bookmarkEnd w:id="582"/>
    <w:bookmarkEnd w:id="583"/>
    <w:bookmarkEnd w:id="584"/>
    <w:bookmarkEnd w:id="585"/>
    <w:p w14:paraId="548B2189">
      <w:pPr>
        <w:spacing w:line="440" w:lineRule="exact"/>
        <w:jc w:val="left"/>
        <w:rPr>
          <w:rFonts w:asciiTheme="minorEastAsia" w:hAnsiTheme="minorEastAsia" w:eastAsiaTheme="minorEastAsia"/>
          <w:szCs w:val="21"/>
          <w:highlight w:val="none"/>
        </w:rPr>
      </w:pPr>
      <w:r>
        <w:rPr>
          <w:rFonts w:asciiTheme="minorEastAsia" w:hAnsiTheme="minorEastAsia" w:eastAsiaTheme="minorEastAsia"/>
          <w:szCs w:val="21"/>
          <w:highlight w:val="none"/>
        </w:rPr>
        <w:t>序号：</w:t>
      </w:r>
    </w:p>
    <w:tbl>
      <w:tblPr>
        <w:tblStyle w:val="8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6253"/>
      </w:tblGrid>
      <w:tr w14:paraId="56BC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269" w:type="dxa"/>
            <w:vAlign w:val="center"/>
          </w:tcPr>
          <w:p w14:paraId="299B5BCB">
            <w:pPr>
              <w:topLinePunct/>
              <w:spacing w:line="440" w:lineRule="exact"/>
              <w:jc w:val="center"/>
              <w:rPr>
                <w:szCs w:val="21"/>
                <w:highlight w:val="none"/>
              </w:rPr>
            </w:pPr>
            <w:r>
              <w:rPr>
                <w:rFonts w:hint="eastAsia"/>
                <w:szCs w:val="21"/>
                <w:highlight w:val="none"/>
              </w:rPr>
              <w:t>设备</w:t>
            </w:r>
            <w:r>
              <w:rPr>
                <w:szCs w:val="21"/>
                <w:highlight w:val="none"/>
              </w:rPr>
              <w:t>名称</w:t>
            </w:r>
          </w:p>
        </w:tc>
        <w:tc>
          <w:tcPr>
            <w:tcW w:w="6253" w:type="dxa"/>
          </w:tcPr>
          <w:p w14:paraId="3819326F">
            <w:pPr>
              <w:topLinePunct/>
              <w:spacing w:line="440" w:lineRule="exact"/>
              <w:rPr>
                <w:szCs w:val="21"/>
                <w:highlight w:val="none"/>
              </w:rPr>
            </w:pPr>
          </w:p>
        </w:tc>
      </w:tr>
      <w:tr w14:paraId="0ECF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2269" w:type="dxa"/>
            <w:vAlign w:val="center"/>
          </w:tcPr>
          <w:p w14:paraId="0D41D954">
            <w:pPr>
              <w:topLinePunct/>
              <w:spacing w:line="440" w:lineRule="exact"/>
              <w:jc w:val="center"/>
              <w:rPr>
                <w:szCs w:val="21"/>
                <w:highlight w:val="none"/>
              </w:rPr>
            </w:pPr>
            <w:r>
              <w:rPr>
                <w:rFonts w:hint="eastAsia"/>
                <w:szCs w:val="21"/>
                <w:highlight w:val="none"/>
              </w:rPr>
              <w:t>规格和型号</w:t>
            </w:r>
          </w:p>
        </w:tc>
        <w:tc>
          <w:tcPr>
            <w:tcW w:w="6253" w:type="dxa"/>
          </w:tcPr>
          <w:p w14:paraId="456110A1">
            <w:pPr>
              <w:topLinePunct/>
              <w:spacing w:line="440" w:lineRule="exact"/>
              <w:rPr>
                <w:szCs w:val="21"/>
                <w:highlight w:val="none"/>
              </w:rPr>
            </w:pPr>
          </w:p>
        </w:tc>
      </w:tr>
      <w:tr w14:paraId="0662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2269" w:type="dxa"/>
            <w:vAlign w:val="center"/>
          </w:tcPr>
          <w:p w14:paraId="2559182C">
            <w:pPr>
              <w:topLinePunct/>
              <w:spacing w:line="440" w:lineRule="exact"/>
              <w:jc w:val="center"/>
              <w:rPr>
                <w:szCs w:val="21"/>
                <w:highlight w:val="none"/>
              </w:rPr>
            </w:pPr>
            <w:r>
              <w:rPr>
                <w:szCs w:val="21"/>
                <w:highlight w:val="none"/>
              </w:rPr>
              <w:t>项目名称</w:t>
            </w:r>
          </w:p>
        </w:tc>
        <w:tc>
          <w:tcPr>
            <w:tcW w:w="6253" w:type="dxa"/>
          </w:tcPr>
          <w:p w14:paraId="77FA1C44">
            <w:pPr>
              <w:topLinePunct/>
              <w:spacing w:line="440" w:lineRule="exact"/>
              <w:rPr>
                <w:szCs w:val="21"/>
                <w:highlight w:val="none"/>
              </w:rPr>
            </w:pPr>
          </w:p>
        </w:tc>
      </w:tr>
      <w:tr w14:paraId="18FC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2269" w:type="dxa"/>
            <w:vAlign w:val="center"/>
          </w:tcPr>
          <w:p w14:paraId="69D4F6E0">
            <w:pPr>
              <w:topLinePunct/>
              <w:spacing w:line="440" w:lineRule="exact"/>
              <w:jc w:val="center"/>
              <w:rPr>
                <w:szCs w:val="21"/>
                <w:highlight w:val="none"/>
              </w:rPr>
            </w:pPr>
            <w:r>
              <w:rPr>
                <w:rFonts w:hint="eastAsia"/>
                <w:szCs w:val="21"/>
                <w:highlight w:val="none"/>
              </w:rPr>
              <w:t>买方名称</w:t>
            </w:r>
          </w:p>
        </w:tc>
        <w:tc>
          <w:tcPr>
            <w:tcW w:w="6253" w:type="dxa"/>
          </w:tcPr>
          <w:p w14:paraId="259978B3">
            <w:pPr>
              <w:topLinePunct/>
              <w:spacing w:line="440" w:lineRule="exact"/>
              <w:rPr>
                <w:szCs w:val="21"/>
                <w:highlight w:val="none"/>
              </w:rPr>
            </w:pPr>
          </w:p>
        </w:tc>
      </w:tr>
      <w:tr w14:paraId="4780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2269" w:type="dxa"/>
            <w:vAlign w:val="center"/>
          </w:tcPr>
          <w:p w14:paraId="43EC7B0A">
            <w:pPr>
              <w:topLinePunct/>
              <w:spacing w:line="440" w:lineRule="exact"/>
              <w:jc w:val="center"/>
              <w:rPr>
                <w:szCs w:val="21"/>
                <w:highlight w:val="none"/>
              </w:rPr>
            </w:pPr>
            <w:r>
              <w:rPr>
                <w:rFonts w:hint="eastAsia"/>
                <w:szCs w:val="21"/>
                <w:highlight w:val="none"/>
              </w:rPr>
              <w:t>买方联系人和电话</w:t>
            </w:r>
          </w:p>
        </w:tc>
        <w:tc>
          <w:tcPr>
            <w:tcW w:w="6253" w:type="dxa"/>
          </w:tcPr>
          <w:p w14:paraId="279800CE">
            <w:pPr>
              <w:topLinePunct/>
              <w:spacing w:line="440" w:lineRule="exact"/>
              <w:rPr>
                <w:szCs w:val="21"/>
                <w:highlight w:val="none"/>
              </w:rPr>
            </w:pPr>
          </w:p>
        </w:tc>
      </w:tr>
      <w:tr w14:paraId="45E8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2269" w:type="dxa"/>
            <w:vAlign w:val="center"/>
          </w:tcPr>
          <w:p w14:paraId="427E9CCE">
            <w:pPr>
              <w:topLinePunct/>
              <w:spacing w:line="440" w:lineRule="exact"/>
              <w:jc w:val="center"/>
              <w:rPr>
                <w:szCs w:val="21"/>
                <w:highlight w:val="none"/>
              </w:rPr>
            </w:pPr>
            <w:r>
              <w:rPr>
                <w:szCs w:val="21"/>
                <w:highlight w:val="none"/>
              </w:rPr>
              <w:t>合同价格</w:t>
            </w:r>
          </w:p>
        </w:tc>
        <w:tc>
          <w:tcPr>
            <w:tcW w:w="6253" w:type="dxa"/>
          </w:tcPr>
          <w:p w14:paraId="1921E190">
            <w:pPr>
              <w:topLinePunct/>
              <w:spacing w:line="440" w:lineRule="exact"/>
              <w:rPr>
                <w:szCs w:val="21"/>
                <w:highlight w:val="none"/>
              </w:rPr>
            </w:pPr>
          </w:p>
        </w:tc>
      </w:tr>
      <w:tr w14:paraId="1A13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269" w:type="dxa"/>
            <w:vAlign w:val="center"/>
          </w:tcPr>
          <w:p w14:paraId="0CF0E4E5">
            <w:pPr>
              <w:topLinePunct/>
              <w:spacing w:line="440" w:lineRule="exact"/>
              <w:jc w:val="center"/>
              <w:rPr>
                <w:szCs w:val="21"/>
                <w:highlight w:val="none"/>
              </w:rPr>
            </w:pPr>
            <w:r>
              <w:rPr>
                <w:rFonts w:hint="eastAsia"/>
                <w:szCs w:val="21"/>
                <w:highlight w:val="none"/>
              </w:rPr>
              <w:t>项目概况及投标人履约情况</w:t>
            </w:r>
          </w:p>
        </w:tc>
        <w:tc>
          <w:tcPr>
            <w:tcW w:w="6253" w:type="dxa"/>
          </w:tcPr>
          <w:p w14:paraId="3F2F9B3C">
            <w:pPr>
              <w:topLinePunct/>
              <w:spacing w:line="440" w:lineRule="exact"/>
              <w:rPr>
                <w:szCs w:val="21"/>
                <w:highlight w:val="none"/>
              </w:rPr>
            </w:pPr>
          </w:p>
          <w:p w14:paraId="14F39E8B">
            <w:pPr>
              <w:topLinePunct/>
              <w:spacing w:line="440" w:lineRule="exact"/>
              <w:rPr>
                <w:szCs w:val="21"/>
                <w:highlight w:val="none"/>
              </w:rPr>
            </w:pPr>
          </w:p>
          <w:p w14:paraId="0C5BE47A">
            <w:pPr>
              <w:topLinePunct/>
              <w:spacing w:line="440" w:lineRule="exact"/>
              <w:rPr>
                <w:szCs w:val="21"/>
                <w:highlight w:val="none"/>
              </w:rPr>
            </w:pPr>
          </w:p>
          <w:p w14:paraId="04F5429C">
            <w:pPr>
              <w:topLinePunct/>
              <w:spacing w:line="440" w:lineRule="exact"/>
              <w:rPr>
                <w:szCs w:val="21"/>
                <w:highlight w:val="none"/>
              </w:rPr>
            </w:pPr>
          </w:p>
          <w:p w14:paraId="2399A4FF">
            <w:pPr>
              <w:topLinePunct/>
              <w:spacing w:line="440" w:lineRule="exact"/>
              <w:rPr>
                <w:szCs w:val="21"/>
                <w:highlight w:val="none"/>
              </w:rPr>
            </w:pPr>
          </w:p>
          <w:p w14:paraId="5F9EE603">
            <w:pPr>
              <w:topLinePunct/>
              <w:spacing w:line="440" w:lineRule="exact"/>
              <w:rPr>
                <w:szCs w:val="21"/>
                <w:highlight w:val="none"/>
              </w:rPr>
            </w:pPr>
          </w:p>
          <w:p w14:paraId="46173666">
            <w:pPr>
              <w:topLinePunct/>
              <w:spacing w:line="440" w:lineRule="exact"/>
              <w:rPr>
                <w:szCs w:val="21"/>
                <w:highlight w:val="none"/>
              </w:rPr>
            </w:pPr>
          </w:p>
          <w:p w14:paraId="3AA2708D">
            <w:pPr>
              <w:topLinePunct/>
              <w:spacing w:line="440" w:lineRule="exact"/>
              <w:rPr>
                <w:szCs w:val="21"/>
                <w:highlight w:val="none"/>
              </w:rPr>
            </w:pPr>
          </w:p>
          <w:p w14:paraId="35D6FD8C">
            <w:pPr>
              <w:topLinePunct/>
              <w:spacing w:line="440" w:lineRule="exact"/>
              <w:rPr>
                <w:szCs w:val="21"/>
                <w:highlight w:val="none"/>
              </w:rPr>
            </w:pPr>
          </w:p>
          <w:p w14:paraId="39D2BAF8">
            <w:pPr>
              <w:topLinePunct/>
              <w:spacing w:line="440" w:lineRule="exact"/>
              <w:rPr>
                <w:szCs w:val="21"/>
                <w:highlight w:val="none"/>
              </w:rPr>
            </w:pPr>
          </w:p>
          <w:p w14:paraId="6211AA82">
            <w:pPr>
              <w:topLinePunct/>
              <w:spacing w:line="440" w:lineRule="exact"/>
              <w:rPr>
                <w:szCs w:val="21"/>
                <w:highlight w:val="none"/>
              </w:rPr>
            </w:pPr>
          </w:p>
        </w:tc>
      </w:tr>
      <w:tr w14:paraId="76C4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269" w:type="dxa"/>
            <w:vAlign w:val="center"/>
          </w:tcPr>
          <w:p w14:paraId="1E56D197">
            <w:pPr>
              <w:topLinePunct/>
              <w:spacing w:line="440" w:lineRule="exact"/>
              <w:jc w:val="center"/>
              <w:rPr>
                <w:szCs w:val="21"/>
                <w:highlight w:val="none"/>
              </w:rPr>
            </w:pPr>
            <w:r>
              <w:rPr>
                <w:szCs w:val="21"/>
                <w:highlight w:val="none"/>
              </w:rPr>
              <w:t>备注</w:t>
            </w:r>
          </w:p>
        </w:tc>
        <w:tc>
          <w:tcPr>
            <w:tcW w:w="6253" w:type="dxa"/>
          </w:tcPr>
          <w:p w14:paraId="0F4F870F">
            <w:pPr>
              <w:topLinePunct/>
              <w:spacing w:line="440" w:lineRule="exact"/>
              <w:rPr>
                <w:szCs w:val="21"/>
                <w:highlight w:val="none"/>
              </w:rPr>
            </w:pPr>
          </w:p>
        </w:tc>
      </w:tr>
    </w:tbl>
    <w:p w14:paraId="4577A7A1">
      <w:pPr>
        <w:spacing w:line="440" w:lineRule="exact"/>
        <w:rPr>
          <w:rFonts w:eastAsia="黑体"/>
          <w:sz w:val="23"/>
          <w:szCs w:val="23"/>
          <w:highlight w:val="none"/>
        </w:rPr>
      </w:pPr>
      <w:r>
        <w:rPr>
          <w:rFonts w:asciiTheme="minorEastAsia" w:hAnsiTheme="minorEastAsia" w:eastAsiaTheme="minorEastAsia"/>
          <w:bCs/>
          <w:sz w:val="24"/>
          <w:highlight w:val="none"/>
        </w:rPr>
        <w:t>注：投标人应根据投标人须知第</w:t>
      </w:r>
      <w:r>
        <w:rPr>
          <w:rFonts w:hint="eastAsia" w:asciiTheme="minorEastAsia" w:hAnsiTheme="minorEastAsia" w:eastAsiaTheme="minorEastAsia"/>
          <w:bCs/>
          <w:sz w:val="24"/>
          <w:highlight w:val="none"/>
        </w:rPr>
        <w:t>3.5.3项及评标办法的要求在本表后附相关证明材料。</w:t>
      </w:r>
    </w:p>
    <w:p w14:paraId="2CE07C07">
      <w:pPr>
        <w:spacing w:line="440" w:lineRule="exact"/>
        <w:rPr>
          <w:rFonts w:eastAsia="黑体"/>
          <w:sz w:val="23"/>
          <w:szCs w:val="23"/>
          <w:highlight w:val="none"/>
        </w:rPr>
      </w:pPr>
    </w:p>
    <w:p w14:paraId="09A69EE9">
      <w:pPr>
        <w:widowControl/>
        <w:jc w:val="left"/>
        <w:rPr>
          <w:b/>
          <w:bCs/>
          <w:sz w:val="32"/>
          <w:szCs w:val="32"/>
          <w:highlight w:val="none"/>
        </w:rPr>
      </w:pPr>
      <w:r>
        <w:rPr>
          <w:b/>
          <w:bCs/>
          <w:sz w:val="32"/>
          <w:szCs w:val="32"/>
          <w:highlight w:val="none"/>
        </w:rPr>
        <w:br w:type="page"/>
      </w:r>
    </w:p>
    <w:p w14:paraId="2760BECB">
      <w:pPr>
        <w:jc w:val="center"/>
        <w:rPr>
          <w:b/>
          <w:bCs/>
          <w:sz w:val="32"/>
          <w:szCs w:val="32"/>
          <w:highlight w:val="none"/>
        </w:rPr>
      </w:pPr>
      <w:r>
        <w:rPr>
          <w:b/>
          <w:bCs/>
          <w:sz w:val="32"/>
          <w:szCs w:val="32"/>
          <w:highlight w:val="none"/>
        </w:rPr>
        <w:t>（</w:t>
      </w:r>
      <w:bookmarkStart w:id="586" w:name="_Toc247514303"/>
      <w:bookmarkStart w:id="587" w:name="_Toc360276963"/>
      <w:bookmarkStart w:id="588" w:name="_Toc152045811"/>
      <w:bookmarkStart w:id="589" w:name="_Toc152042600"/>
      <w:bookmarkStart w:id="590" w:name="_Toc144974879"/>
      <w:bookmarkStart w:id="591" w:name="_Toc247527851"/>
      <w:bookmarkStart w:id="592" w:name="_Toc265953297"/>
      <w:r>
        <w:rPr>
          <w:rFonts w:hint="eastAsia"/>
          <w:b/>
          <w:bCs/>
          <w:sz w:val="32"/>
          <w:szCs w:val="32"/>
          <w:highlight w:val="none"/>
        </w:rPr>
        <w:t>四</w:t>
      </w:r>
      <w:r>
        <w:rPr>
          <w:b/>
          <w:bCs/>
          <w:sz w:val="32"/>
          <w:szCs w:val="32"/>
          <w:highlight w:val="none"/>
        </w:rPr>
        <w:t>）正在</w:t>
      </w:r>
      <w:r>
        <w:rPr>
          <w:rFonts w:hint="eastAsia"/>
          <w:b/>
          <w:bCs/>
          <w:sz w:val="32"/>
          <w:szCs w:val="32"/>
          <w:highlight w:val="none"/>
        </w:rPr>
        <w:t>供货</w:t>
      </w:r>
      <w:r>
        <w:rPr>
          <w:b/>
          <w:bCs/>
          <w:sz w:val="32"/>
          <w:szCs w:val="32"/>
          <w:highlight w:val="none"/>
        </w:rPr>
        <w:t>的和新承接的项目情况表</w:t>
      </w:r>
    </w:p>
    <w:bookmarkEnd w:id="586"/>
    <w:bookmarkEnd w:id="587"/>
    <w:bookmarkEnd w:id="588"/>
    <w:bookmarkEnd w:id="589"/>
    <w:bookmarkEnd w:id="590"/>
    <w:bookmarkEnd w:id="591"/>
    <w:bookmarkEnd w:id="592"/>
    <w:p w14:paraId="259CFC1D">
      <w:pPr>
        <w:spacing w:line="440" w:lineRule="exact"/>
        <w:jc w:val="left"/>
        <w:rPr>
          <w:rFonts w:asciiTheme="minorEastAsia" w:hAnsiTheme="minorEastAsia" w:eastAsiaTheme="minorEastAsia"/>
          <w:szCs w:val="21"/>
          <w:highlight w:val="none"/>
        </w:rPr>
      </w:pPr>
      <w:r>
        <w:rPr>
          <w:rFonts w:asciiTheme="minorEastAsia" w:hAnsiTheme="minorEastAsia" w:eastAsiaTheme="minorEastAsia"/>
          <w:szCs w:val="21"/>
          <w:highlight w:val="none"/>
        </w:rPr>
        <w:t>序号：</w:t>
      </w:r>
    </w:p>
    <w:tbl>
      <w:tblPr>
        <w:tblStyle w:val="8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6874"/>
      </w:tblGrid>
      <w:tr w14:paraId="01F5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2059" w:type="dxa"/>
            <w:vAlign w:val="center"/>
          </w:tcPr>
          <w:p w14:paraId="29B5DA12">
            <w:pPr>
              <w:topLinePunct/>
              <w:spacing w:line="440" w:lineRule="exact"/>
              <w:jc w:val="center"/>
              <w:rPr>
                <w:szCs w:val="21"/>
                <w:highlight w:val="none"/>
              </w:rPr>
            </w:pPr>
            <w:r>
              <w:rPr>
                <w:rFonts w:hint="eastAsia"/>
                <w:szCs w:val="21"/>
                <w:highlight w:val="none"/>
              </w:rPr>
              <w:t>设备</w:t>
            </w:r>
            <w:r>
              <w:rPr>
                <w:szCs w:val="21"/>
                <w:highlight w:val="none"/>
              </w:rPr>
              <w:t>名称</w:t>
            </w:r>
          </w:p>
        </w:tc>
        <w:tc>
          <w:tcPr>
            <w:tcW w:w="6874" w:type="dxa"/>
          </w:tcPr>
          <w:p w14:paraId="7621C8DB">
            <w:pPr>
              <w:topLinePunct/>
              <w:spacing w:line="440" w:lineRule="exact"/>
              <w:rPr>
                <w:szCs w:val="21"/>
                <w:highlight w:val="none"/>
              </w:rPr>
            </w:pPr>
          </w:p>
        </w:tc>
      </w:tr>
      <w:tr w14:paraId="0952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2059" w:type="dxa"/>
            <w:vAlign w:val="center"/>
          </w:tcPr>
          <w:p w14:paraId="4289B1C0">
            <w:pPr>
              <w:topLinePunct/>
              <w:spacing w:line="440" w:lineRule="exact"/>
              <w:jc w:val="center"/>
              <w:rPr>
                <w:szCs w:val="21"/>
                <w:highlight w:val="none"/>
              </w:rPr>
            </w:pPr>
            <w:r>
              <w:rPr>
                <w:rFonts w:hint="eastAsia"/>
                <w:szCs w:val="21"/>
                <w:highlight w:val="none"/>
              </w:rPr>
              <w:t>规格和型号</w:t>
            </w:r>
          </w:p>
        </w:tc>
        <w:tc>
          <w:tcPr>
            <w:tcW w:w="6874" w:type="dxa"/>
          </w:tcPr>
          <w:p w14:paraId="5C5370DB">
            <w:pPr>
              <w:topLinePunct/>
              <w:spacing w:line="440" w:lineRule="exact"/>
              <w:rPr>
                <w:szCs w:val="21"/>
                <w:highlight w:val="none"/>
              </w:rPr>
            </w:pPr>
          </w:p>
        </w:tc>
      </w:tr>
      <w:tr w14:paraId="1D00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59" w:type="dxa"/>
            <w:vAlign w:val="center"/>
          </w:tcPr>
          <w:p w14:paraId="2DFC0EEE">
            <w:pPr>
              <w:topLinePunct/>
              <w:spacing w:line="440" w:lineRule="exact"/>
              <w:jc w:val="center"/>
              <w:rPr>
                <w:szCs w:val="21"/>
                <w:highlight w:val="none"/>
              </w:rPr>
            </w:pPr>
            <w:r>
              <w:rPr>
                <w:szCs w:val="21"/>
                <w:highlight w:val="none"/>
              </w:rPr>
              <w:t>项目名称</w:t>
            </w:r>
          </w:p>
        </w:tc>
        <w:tc>
          <w:tcPr>
            <w:tcW w:w="6874" w:type="dxa"/>
          </w:tcPr>
          <w:p w14:paraId="79C5C9E6">
            <w:pPr>
              <w:topLinePunct/>
              <w:spacing w:line="440" w:lineRule="exact"/>
              <w:rPr>
                <w:szCs w:val="21"/>
                <w:highlight w:val="none"/>
              </w:rPr>
            </w:pPr>
          </w:p>
        </w:tc>
      </w:tr>
      <w:tr w14:paraId="089C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2059" w:type="dxa"/>
            <w:vAlign w:val="center"/>
          </w:tcPr>
          <w:p w14:paraId="20465A01">
            <w:pPr>
              <w:topLinePunct/>
              <w:spacing w:line="440" w:lineRule="exact"/>
              <w:jc w:val="center"/>
              <w:rPr>
                <w:szCs w:val="21"/>
                <w:highlight w:val="none"/>
              </w:rPr>
            </w:pPr>
            <w:r>
              <w:rPr>
                <w:rFonts w:hint="eastAsia"/>
                <w:szCs w:val="21"/>
                <w:highlight w:val="none"/>
              </w:rPr>
              <w:t>买方名称</w:t>
            </w:r>
          </w:p>
        </w:tc>
        <w:tc>
          <w:tcPr>
            <w:tcW w:w="6874" w:type="dxa"/>
          </w:tcPr>
          <w:p w14:paraId="669FB692">
            <w:pPr>
              <w:topLinePunct/>
              <w:spacing w:line="440" w:lineRule="exact"/>
              <w:rPr>
                <w:szCs w:val="21"/>
                <w:highlight w:val="none"/>
              </w:rPr>
            </w:pPr>
          </w:p>
        </w:tc>
      </w:tr>
      <w:tr w14:paraId="4E7E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059" w:type="dxa"/>
            <w:vAlign w:val="center"/>
          </w:tcPr>
          <w:p w14:paraId="700D5A6F">
            <w:pPr>
              <w:topLinePunct/>
              <w:spacing w:line="440" w:lineRule="exact"/>
              <w:jc w:val="center"/>
              <w:rPr>
                <w:szCs w:val="21"/>
                <w:highlight w:val="none"/>
              </w:rPr>
            </w:pPr>
            <w:r>
              <w:rPr>
                <w:rFonts w:hint="eastAsia"/>
                <w:szCs w:val="21"/>
                <w:highlight w:val="none"/>
              </w:rPr>
              <w:t>买方联系人和电话</w:t>
            </w:r>
          </w:p>
        </w:tc>
        <w:tc>
          <w:tcPr>
            <w:tcW w:w="6874" w:type="dxa"/>
          </w:tcPr>
          <w:p w14:paraId="54FBD4BF">
            <w:pPr>
              <w:topLinePunct/>
              <w:spacing w:line="440" w:lineRule="exact"/>
              <w:rPr>
                <w:szCs w:val="21"/>
                <w:highlight w:val="none"/>
              </w:rPr>
            </w:pPr>
          </w:p>
        </w:tc>
      </w:tr>
      <w:tr w14:paraId="2F7C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2059" w:type="dxa"/>
            <w:vAlign w:val="center"/>
          </w:tcPr>
          <w:p w14:paraId="3B34AA55">
            <w:pPr>
              <w:topLinePunct/>
              <w:spacing w:line="440" w:lineRule="exact"/>
              <w:jc w:val="center"/>
              <w:rPr>
                <w:szCs w:val="21"/>
                <w:highlight w:val="none"/>
              </w:rPr>
            </w:pPr>
            <w:r>
              <w:rPr>
                <w:szCs w:val="21"/>
                <w:highlight w:val="none"/>
              </w:rPr>
              <w:t>签约合同价</w:t>
            </w:r>
          </w:p>
        </w:tc>
        <w:tc>
          <w:tcPr>
            <w:tcW w:w="6874" w:type="dxa"/>
          </w:tcPr>
          <w:p w14:paraId="0D6B6F1B">
            <w:pPr>
              <w:topLinePunct/>
              <w:spacing w:line="440" w:lineRule="exact"/>
              <w:rPr>
                <w:szCs w:val="21"/>
                <w:highlight w:val="none"/>
              </w:rPr>
            </w:pPr>
          </w:p>
        </w:tc>
      </w:tr>
      <w:tr w14:paraId="0855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2059" w:type="dxa"/>
            <w:vAlign w:val="center"/>
          </w:tcPr>
          <w:p w14:paraId="6C42ED3A">
            <w:pPr>
              <w:topLinePunct/>
              <w:spacing w:line="440" w:lineRule="exact"/>
              <w:jc w:val="center"/>
              <w:rPr>
                <w:szCs w:val="21"/>
                <w:highlight w:val="none"/>
              </w:rPr>
            </w:pPr>
            <w:r>
              <w:rPr>
                <w:rFonts w:hint="eastAsia"/>
                <w:szCs w:val="21"/>
                <w:highlight w:val="none"/>
              </w:rPr>
              <w:t>项目概况及投标人履约情况</w:t>
            </w:r>
          </w:p>
        </w:tc>
        <w:tc>
          <w:tcPr>
            <w:tcW w:w="6874" w:type="dxa"/>
          </w:tcPr>
          <w:p w14:paraId="2B146327">
            <w:pPr>
              <w:topLinePunct/>
              <w:spacing w:line="440" w:lineRule="exact"/>
              <w:rPr>
                <w:szCs w:val="21"/>
                <w:highlight w:val="none"/>
              </w:rPr>
            </w:pPr>
          </w:p>
          <w:p w14:paraId="3194AA21">
            <w:pPr>
              <w:topLinePunct/>
              <w:spacing w:line="440" w:lineRule="exact"/>
              <w:rPr>
                <w:szCs w:val="21"/>
                <w:highlight w:val="none"/>
              </w:rPr>
            </w:pPr>
          </w:p>
          <w:p w14:paraId="1E9A37D5">
            <w:pPr>
              <w:topLinePunct/>
              <w:spacing w:line="440" w:lineRule="exact"/>
              <w:rPr>
                <w:szCs w:val="21"/>
                <w:highlight w:val="none"/>
              </w:rPr>
            </w:pPr>
          </w:p>
          <w:p w14:paraId="5B6D1499">
            <w:pPr>
              <w:topLinePunct/>
              <w:spacing w:line="440" w:lineRule="exact"/>
              <w:rPr>
                <w:szCs w:val="21"/>
                <w:highlight w:val="none"/>
              </w:rPr>
            </w:pPr>
          </w:p>
          <w:p w14:paraId="17A041A4">
            <w:pPr>
              <w:topLinePunct/>
              <w:spacing w:line="440" w:lineRule="exact"/>
              <w:rPr>
                <w:szCs w:val="21"/>
                <w:highlight w:val="none"/>
              </w:rPr>
            </w:pPr>
          </w:p>
          <w:p w14:paraId="1C21242F">
            <w:pPr>
              <w:topLinePunct/>
              <w:spacing w:line="440" w:lineRule="exact"/>
              <w:rPr>
                <w:szCs w:val="21"/>
                <w:highlight w:val="none"/>
              </w:rPr>
            </w:pPr>
          </w:p>
          <w:p w14:paraId="72E69BE6">
            <w:pPr>
              <w:topLinePunct/>
              <w:spacing w:line="440" w:lineRule="exact"/>
              <w:rPr>
                <w:szCs w:val="21"/>
                <w:highlight w:val="none"/>
              </w:rPr>
            </w:pPr>
          </w:p>
          <w:p w14:paraId="0D770405">
            <w:pPr>
              <w:topLinePunct/>
              <w:spacing w:line="440" w:lineRule="exact"/>
              <w:rPr>
                <w:szCs w:val="21"/>
                <w:highlight w:val="none"/>
              </w:rPr>
            </w:pPr>
          </w:p>
          <w:p w14:paraId="05712FAF">
            <w:pPr>
              <w:topLinePunct/>
              <w:spacing w:line="440" w:lineRule="exact"/>
              <w:rPr>
                <w:szCs w:val="21"/>
                <w:highlight w:val="none"/>
              </w:rPr>
            </w:pPr>
          </w:p>
          <w:p w14:paraId="078EF6A6">
            <w:pPr>
              <w:topLinePunct/>
              <w:spacing w:line="440" w:lineRule="exact"/>
              <w:rPr>
                <w:szCs w:val="21"/>
                <w:highlight w:val="none"/>
              </w:rPr>
            </w:pPr>
          </w:p>
        </w:tc>
      </w:tr>
      <w:tr w14:paraId="3DCD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2059" w:type="dxa"/>
            <w:vAlign w:val="center"/>
          </w:tcPr>
          <w:p w14:paraId="06DA9E2F">
            <w:pPr>
              <w:topLinePunct/>
              <w:spacing w:line="440" w:lineRule="exact"/>
              <w:jc w:val="center"/>
              <w:rPr>
                <w:szCs w:val="21"/>
                <w:highlight w:val="none"/>
              </w:rPr>
            </w:pPr>
            <w:r>
              <w:rPr>
                <w:szCs w:val="21"/>
                <w:highlight w:val="none"/>
              </w:rPr>
              <w:t>备注</w:t>
            </w:r>
          </w:p>
        </w:tc>
        <w:tc>
          <w:tcPr>
            <w:tcW w:w="6874" w:type="dxa"/>
          </w:tcPr>
          <w:p w14:paraId="315F351D">
            <w:pPr>
              <w:topLinePunct/>
              <w:spacing w:line="440" w:lineRule="exact"/>
              <w:rPr>
                <w:szCs w:val="21"/>
                <w:highlight w:val="none"/>
              </w:rPr>
            </w:pPr>
          </w:p>
        </w:tc>
      </w:tr>
    </w:tbl>
    <w:p w14:paraId="152A18D5">
      <w:pPr>
        <w:spacing w:line="440" w:lineRule="exact"/>
        <w:jc w:val="left"/>
        <w:rPr>
          <w:rFonts w:eastAsia="黑体"/>
          <w:sz w:val="20"/>
          <w:szCs w:val="20"/>
          <w:highlight w:val="none"/>
        </w:rPr>
      </w:pPr>
      <w:r>
        <w:rPr>
          <w:rFonts w:asciiTheme="minorEastAsia" w:hAnsiTheme="minorEastAsia" w:eastAsiaTheme="minorEastAsia"/>
          <w:bCs/>
          <w:sz w:val="24"/>
          <w:highlight w:val="none"/>
        </w:rPr>
        <w:t>注：投标人应根据投标人须知第</w:t>
      </w:r>
      <w:r>
        <w:rPr>
          <w:rFonts w:hint="eastAsia" w:asciiTheme="minorEastAsia" w:hAnsiTheme="minorEastAsia" w:eastAsiaTheme="minorEastAsia"/>
          <w:bCs/>
          <w:sz w:val="24"/>
          <w:highlight w:val="none"/>
        </w:rPr>
        <w:t>3.5.4项及评标办法的要求在本表后附相关证明材料。</w:t>
      </w:r>
    </w:p>
    <w:p w14:paraId="4090BC10">
      <w:pPr>
        <w:widowControl/>
        <w:jc w:val="left"/>
        <w:rPr>
          <w:b/>
          <w:bCs/>
          <w:sz w:val="32"/>
          <w:szCs w:val="32"/>
          <w:highlight w:val="none"/>
        </w:rPr>
      </w:pPr>
      <w:r>
        <w:rPr>
          <w:b/>
          <w:bCs/>
          <w:sz w:val="32"/>
          <w:szCs w:val="32"/>
          <w:highlight w:val="none"/>
        </w:rPr>
        <w:br w:type="page"/>
      </w:r>
    </w:p>
    <w:p w14:paraId="0DE9FC98">
      <w:pPr>
        <w:spacing w:line="360" w:lineRule="auto"/>
        <w:jc w:val="center"/>
        <w:rPr>
          <w:b/>
          <w:bCs/>
          <w:sz w:val="32"/>
          <w:szCs w:val="32"/>
          <w:highlight w:val="none"/>
        </w:rPr>
      </w:pPr>
      <w:r>
        <w:rPr>
          <w:b/>
          <w:bCs/>
          <w:sz w:val="32"/>
          <w:szCs w:val="32"/>
          <w:highlight w:val="none"/>
        </w:rPr>
        <w:t>（</w:t>
      </w:r>
      <w:bookmarkStart w:id="593" w:name="_Toc360276964"/>
      <w:bookmarkStart w:id="594" w:name="_Toc247085892"/>
      <w:bookmarkStart w:id="595" w:name="_Toc246996374"/>
      <w:bookmarkStart w:id="596" w:name="_Toc246997117"/>
      <w:r>
        <w:rPr>
          <w:rFonts w:hint="eastAsia"/>
          <w:b/>
          <w:bCs/>
          <w:sz w:val="32"/>
          <w:szCs w:val="32"/>
          <w:highlight w:val="none"/>
        </w:rPr>
        <w:t>五</w:t>
      </w:r>
      <w:r>
        <w:rPr>
          <w:b/>
          <w:bCs/>
          <w:sz w:val="32"/>
          <w:szCs w:val="32"/>
          <w:highlight w:val="none"/>
        </w:rPr>
        <w:t>）</w:t>
      </w:r>
      <w:r>
        <w:rPr>
          <w:rFonts w:hint="eastAsia"/>
          <w:b/>
          <w:bCs/>
          <w:sz w:val="32"/>
          <w:szCs w:val="32"/>
          <w:highlight w:val="none"/>
        </w:rPr>
        <w:t>近年发生的诉讼及仲裁情况</w:t>
      </w:r>
      <w:r>
        <w:rPr>
          <w:b/>
          <w:bCs/>
          <w:sz w:val="32"/>
          <w:szCs w:val="32"/>
          <w:highlight w:val="none"/>
        </w:rPr>
        <w:t>其他资格审查资料</w:t>
      </w:r>
    </w:p>
    <w:p w14:paraId="5F37CCED">
      <w:pPr>
        <w:spacing w:line="360" w:lineRule="auto"/>
        <w:jc w:val="center"/>
        <w:rPr>
          <w:rFonts w:ascii="宋体" w:cs="宋体" w:hAnsiTheme="minorHAnsi"/>
          <w:kern w:val="0"/>
          <w:sz w:val="24"/>
          <w:highlight w:val="none"/>
        </w:rPr>
      </w:pPr>
      <w:r>
        <w:rPr>
          <w:rFonts w:hint="eastAsia"/>
          <w:bCs/>
          <w:sz w:val="24"/>
          <w:highlight w:val="none"/>
        </w:rPr>
        <w:t>注：投标人应根据投标人须知第3.5.5项的要求提供相关证明材料。</w:t>
      </w:r>
    </w:p>
    <w:p w14:paraId="3F463895">
      <w:pPr>
        <w:jc w:val="center"/>
        <w:rPr>
          <w:rFonts w:ascii="宋体" w:cs="宋体" w:hAnsiTheme="minorHAnsi"/>
          <w:kern w:val="0"/>
          <w:sz w:val="24"/>
          <w:highlight w:val="none"/>
        </w:rPr>
      </w:pPr>
    </w:p>
    <w:p w14:paraId="6A5DD574">
      <w:pPr>
        <w:widowControl/>
        <w:jc w:val="left"/>
        <w:rPr>
          <w:rFonts w:ascii="宋体" w:cs="宋体" w:hAnsiTheme="minorHAnsi"/>
          <w:kern w:val="0"/>
          <w:sz w:val="24"/>
          <w:highlight w:val="none"/>
        </w:rPr>
      </w:pPr>
      <w:r>
        <w:rPr>
          <w:rFonts w:ascii="宋体" w:cs="宋体" w:hAnsiTheme="minorHAnsi"/>
          <w:kern w:val="0"/>
          <w:sz w:val="24"/>
          <w:highlight w:val="none"/>
        </w:rPr>
        <w:br w:type="page"/>
      </w:r>
    </w:p>
    <w:p w14:paraId="0BAE39B8">
      <w:pPr>
        <w:spacing w:line="360" w:lineRule="auto"/>
        <w:jc w:val="center"/>
        <w:rPr>
          <w:b/>
          <w:bCs/>
          <w:sz w:val="32"/>
          <w:szCs w:val="32"/>
          <w:highlight w:val="none"/>
        </w:rPr>
      </w:pPr>
      <w:r>
        <w:rPr>
          <w:b/>
          <w:bCs/>
          <w:sz w:val="32"/>
          <w:szCs w:val="32"/>
          <w:highlight w:val="none"/>
        </w:rPr>
        <w:t>（</w:t>
      </w:r>
      <w:r>
        <w:rPr>
          <w:rFonts w:hint="eastAsia"/>
          <w:b/>
          <w:bCs/>
          <w:sz w:val="32"/>
          <w:szCs w:val="32"/>
          <w:highlight w:val="none"/>
        </w:rPr>
        <w:t>六</w:t>
      </w:r>
      <w:r>
        <w:rPr>
          <w:b/>
          <w:bCs/>
          <w:sz w:val="32"/>
          <w:szCs w:val="32"/>
          <w:highlight w:val="none"/>
        </w:rPr>
        <w:t>）其他资格审查资料</w:t>
      </w:r>
    </w:p>
    <w:p w14:paraId="7694D33E">
      <w:pPr>
        <w:jc w:val="center"/>
        <w:rPr>
          <w:b/>
          <w:bCs/>
          <w:sz w:val="32"/>
          <w:szCs w:val="32"/>
          <w:highlight w:val="none"/>
        </w:rPr>
      </w:pPr>
      <w:r>
        <w:rPr>
          <w:rFonts w:hint="eastAsia"/>
          <w:bCs/>
          <w:sz w:val="24"/>
          <w:highlight w:val="none"/>
        </w:rPr>
        <w:t>（其他需要补充的文件</w:t>
      </w:r>
      <w:r>
        <w:rPr>
          <w:rFonts w:hint="eastAsia" w:ascii="宋体" w:cs="宋体" w:hAnsiTheme="minorHAnsi"/>
          <w:kern w:val="0"/>
          <w:sz w:val="24"/>
          <w:highlight w:val="none"/>
        </w:rPr>
        <w:t>）</w:t>
      </w:r>
    </w:p>
    <w:bookmarkEnd w:id="575"/>
    <w:bookmarkEnd w:id="576"/>
    <w:bookmarkEnd w:id="577"/>
    <w:bookmarkEnd w:id="578"/>
    <w:bookmarkEnd w:id="593"/>
    <w:bookmarkEnd w:id="594"/>
    <w:bookmarkEnd w:id="595"/>
    <w:bookmarkEnd w:id="596"/>
    <w:p w14:paraId="4EDEDDC5">
      <w:pPr>
        <w:widowControl/>
        <w:jc w:val="left"/>
        <w:rPr>
          <w:rFonts w:eastAsia="黑体"/>
          <w:sz w:val="28"/>
          <w:szCs w:val="28"/>
          <w:highlight w:val="none"/>
        </w:rPr>
      </w:pPr>
      <w:r>
        <w:rPr>
          <w:rFonts w:eastAsia="黑体"/>
          <w:sz w:val="28"/>
          <w:szCs w:val="28"/>
          <w:highlight w:val="none"/>
        </w:rPr>
        <w:br w:type="page"/>
      </w:r>
    </w:p>
    <w:p w14:paraId="1E06381A">
      <w:pPr>
        <w:pStyle w:val="4"/>
        <w:jc w:val="center"/>
        <w:rPr>
          <w:rFonts w:ascii="黑体" w:hAnsi="黑体"/>
          <w:b w:val="0"/>
          <w:bCs w:val="0"/>
          <w:highlight w:val="none"/>
        </w:rPr>
      </w:pPr>
      <w:r>
        <w:rPr>
          <w:rFonts w:hint="eastAsia" w:ascii="黑体" w:hAnsi="黑体"/>
          <w:b w:val="0"/>
          <w:bCs w:val="0"/>
          <w:highlight w:val="none"/>
        </w:rPr>
        <w:t>九、商务偏离表</w:t>
      </w:r>
    </w:p>
    <w:tbl>
      <w:tblPr>
        <w:tblStyle w:val="8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3725"/>
        <w:gridCol w:w="3594"/>
      </w:tblGrid>
      <w:tr w14:paraId="6A18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101659B">
            <w:pPr>
              <w:spacing w:line="360" w:lineRule="auto"/>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条款号</w:t>
            </w:r>
          </w:p>
        </w:tc>
        <w:tc>
          <w:tcPr>
            <w:tcW w:w="3725" w:type="dxa"/>
          </w:tcPr>
          <w:p w14:paraId="4E5638A7">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偏离项原文</w:t>
            </w:r>
          </w:p>
        </w:tc>
        <w:tc>
          <w:tcPr>
            <w:tcW w:w="3594" w:type="dxa"/>
          </w:tcPr>
          <w:p w14:paraId="25AE40FB">
            <w:pPr>
              <w:spacing w:line="360" w:lineRule="auto"/>
              <w:jc w:val="center"/>
              <w:rPr>
                <w:rFonts w:ascii="Calibri" w:hAnsi="Calibri" w:eastAsiaTheme="majorEastAsia"/>
                <w:b/>
                <w:bCs/>
                <w:kern w:val="0"/>
                <w:szCs w:val="21"/>
                <w:highlight w:val="none"/>
              </w:rPr>
            </w:pPr>
            <w:r>
              <w:rPr>
                <w:rFonts w:hint="eastAsia" w:ascii="Calibri" w:hAnsi="Calibri" w:eastAsiaTheme="majorEastAsia"/>
                <w:b/>
                <w:bCs/>
                <w:kern w:val="0"/>
                <w:szCs w:val="21"/>
                <w:highlight w:val="none"/>
              </w:rPr>
              <w:t>投标人偏离内容</w:t>
            </w:r>
          </w:p>
        </w:tc>
      </w:tr>
      <w:tr w14:paraId="6A3D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45BDC24">
            <w:pPr>
              <w:spacing w:line="360" w:lineRule="auto"/>
              <w:jc w:val="center"/>
              <w:rPr>
                <w:rFonts w:ascii="Calibri" w:hAnsi="Calibri" w:eastAsiaTheme="majorEastAsia"/>
                <w:b/>
                <w:bCs/>
                <w:kern w:val="0"/>
                <w:sz w:val="32"/>
                <w:szCs w:val="32"/>
                <w:highlight w:val="none"/>
              </w:rPr>
            </w:pPr>
          </w:p>
        </w:tc>
        <w:tc>
          <w:tcPr>
            <w:tcW w:w="3725" w:type="dxa"/>
          </w:tcPr>
          <w:p w14:paraId="173CBD8C">
            <w:pPr>
              <w:spacing w:line="360" w:lineRule="auto"/>
              <w:jc w:val="center"/>
              <w:rPr>
                <w:rFonts w:ascii="Calibri" w:hAnsi="Calibri" w:eastAsiaTheme="majorEastAsia"/>
                <w:b/>
                <w:bCs/>
                <w:kern w:val="0"/>
                <w:sz w:val="32"/>
                <w:szCs w:val="32"/>
                <w:highlight w:val="none"/>
              </w:rPr>
            </w:pPr>
          </w:p>
        </w:tc>
        <w:tc>
          <w:tcPr>
            <w:tcW w:w="3594" w:type="dxa"/>
          </w:tcPr>
          <w:p w14:paraId="16291F4D">
            <w:pPr>
              <w:spacing w:line="360" w:lineRule="auto"/>
              <w:jc w:val="center"/>
              <w:rPr>
                <w:rFonts w:ascii="Calibri" w:hAnsi="Calibri" w:eastAsiaTheme="majorEastAsia"/>
                <w:b/>
                <w:bCs/>
                <w:kern w:val="0"/>
                <w:sz w:val="32"/>
                <w:szCs w:val="32"/>
                <w:highlight w:val="none"/>
              </w:rPr>
            </w:pPr>
          </w:p>
        </w:tc>
      </w:tr>
      <w:tr w14:paraId="2FF3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73DBF10">
            <w:pPr>
              <w:spacing w:line="360" w:lineRule="auto"/>
              <w:jc w:val="center"/>
              <w:rPr>
                <w:rFonts w:ascii="Calibri" w:hAnsi="Calibri" w:eastAsiaTheme="majorEastAsia"/>
                <w:b/>
                <w:bCs/>
                <w:kern w:val="0"/>
                <w:sz w:val="32"/>
                <w:szCs w:val="32"/>
                <w:highlight w:val="none"/>
              </w:rPr>
            </w:pPr>
          </w:p>
        </w:tc>
        <w:tc>
          <w:tcPr>
            <w:tcW w:w="3725" w:type="dxa"/>
          </w:tcPr>
          <w:p w14:paraId="6956350A">
            <w:pPr>
              <w:spacing w:line="360" w:lineRule="auto"/>
              <w:jc w:val="center"/>
              <w:rPr>
                <w:rFonts w:ascii="Calibri" w:hAnsi="Calibri" w:eastAsiaTheme="majorEastAsia"/>
                <w:b/>
                <w:bCs/>
                <w:kern w:val="0"/>
                <w:sz w:val="32"/>
                <w:szCs w:val="32"/>
                <w:highlight w:val="none"/>
              </w:rPr>
            </w:pPr>
          </w:p>
        </w:tc>
        <w:tc>
          <w:tcPr>
            <w:tcW w:w="3594" w:type="dxa"/>
          </w:tcPr>
          <w:p w14:paraId="522EB6E5">
            <w:pPr>
              <w:spacing w:line="360" w:lineRule="auto"/>
              <w:jc w:val="center"/>
              <w:rPr>
                <w:rFonts w:ascii="Calibri" w:hAnsi="Calibri" w:eastAsiaTheme="majorEastAsia"/>
                <w:b/>
                <w:bCs/>
                <w:kern w:val="0"/>
                <w:sz w:val="32"/>
                <w:szCs w:val="32"/>
                <w:highlight w:val="none"/>
              </w:rPr>
            </w:pPr>
          </w:p>
        </w:tc>
      </w:tr>
      <w:tr w14:paraId="252A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tcPr>
          <w:p w14:paraId="6E944737">
            <w:pPr>
              <w:spacing w:line="360" w:lineRule="auto"/>
              <w:jc w:val="center"/>
              <w:rPr>
                <w:rFonts w:ascii="Calibri" w:hAnsi="Calibri" w:eastAsiaTheme="majorEastAsia"/>
                <w:b/>
                <w:bCs/>
                <w:kern w:val="0"/>
                <w:sz w:val="32"/>
                <w:szCs w:val="32"/>
                <w:highlight w:val="none"/>
              </w:rPr>
            </w:pPr>
          </w:p>
        </w:tc>
        <w:tc>
          <w:tcPr>
            <w:tcW w:w="3725" w:type="dxa"/>
          </w:tcPr>
          <w:p w14:paraId="4ABE257F">
            <w:pPr>
              <w:spacing w:line="360" w:lineRule="auto"/>
              <w:jc w:val="center"/>
              <w:rPr>
                <w:rFonts w:ascii="Calibri" w:hAnsi="Calibri" w:eastAsiaTheme="majorEastAsia"/>
                <w:b/>
                <w:bCs/>
                <w:kern w:val="0"/>
                <w:sz w:val="32"/>
                <w:szCs w:val="32"/>
                <w:highlight w:val="none"/>
              </w:rPr>
            </w:pPr>
          </w:p>
        </w:tc>
        <w:tc>
          <w:tcPr>
            <w:tcW w:w="3594" w:type="dxa"/>
          </w:tcPr>
          <w:p w14:paraId="4A3ECAF0">
            <w:pPr>
              <w:spacing w:line="360" w:lineRule="auto"/>
              <w:jc w:val="center"/>
              <w:rPr>
                <w:rFonts w:ascii="Calibri" w:hAnsi="Calibri" w:eastAsiaTheme="majorEastAsia"/>
                <w:b/>
                <w:bCs/>
                <w:kern w:val="0"/>
                <w:sz w:val="32"/>
                <w:szCs w:val="32"/>
                <w:highlight w:val="none"/>
              </w:rPr>
            </w:pPr>
          </w:p>
        </w:tc>
      </w:tr>
    </w:tbl>
    <w:p w14:paraId="54820659">
      <w:pPr>
        <w:spacing w:line="360" w:lineRule="auto"/>
        <w:rPr>
          <w:rFonts w:eastAsiaTheme="majorEastAsia"/>
          <w:bCs/>
          <w:sz w:val="24"/>
          <w:highlight w:val="none"/>
        </w:rPr>
      </w:pPr>
      <w:r>
        <w:rPr>
          <w:rFonts w:hint="eastAsia" w:eastAsiaTheme="majorEastAsia"/>
          <w:bCs/>
          <w:sz w:val="24"/>
          <w:highlight w:val="none"/>
        </w:rPr>
        <w:t>注：无偏离需在表中写“无”，投标文件本表中无内容的视为接受招标文件全部条款内容，无偏离。投标文件内容中阐述的偏离内容与本表不一致时以本表为准。如有偏离，招标人有权决定是否采纳投标人的偏离内容。</w:t>
      </w:r>
    </w:p>
    <w:p w14:paraId="2B8BC3F1">
      <w:pPr>
        <w:widowControl/>
        <w:jc w:val="left"/>
        <w:rPr>
          <w:highlight w:val="none"/>
        </w:rPr>
      </w:pPr>
      <w:r>
        <w:rPr>
          <w:highlight w:val="none"/>
        </w:rPr>
        <w:br w:type="page"/>
      </w:r>
    </w:p>
    <w:p w14:paraId="518D05E6">
      <w:pPr>
        <w:jc w:val="center"/>
        <w:rPr>
          <w:rFonts w:eastAsia="黑体"/>
          <w:sz w:val="28"/>
          <w:szCs w:val="28"/>
          <w:highlight w:val="none"/>
        </w:rPr>
      </w:pPr>
    </w:p>
    <w:p w14:paraId="55430BCE">
      <w:pPr>
        <w:jc w:val="center"/>
        <w:rPr>
          <w:rFonts w:eastAsia="黑体"/>
          <w:sz w:val="44"/>
          <w:szCs w:val="44"/>
          <w:highlight w:val="none"/>
        </w:rPr>
      </w:pPr>
      <w:bookmarkStart w:id="597" w:name="_Toc152042585"/>
      <w:bookmarkStart w:id="598" w:name="_Toc179632816"/>
      <w:bookmarkStart w:id="599" w:name="_Toc144974864"/>
      <w:bookmarkStart w:id="600" w:name="_Toc246996364"/>
      <w:bookmarkStart w:id="601" w:name="_Toc246997107"/>
      <w:bookmarkStart w:id="602" w:name="_Toc360276951"/>
      <w:bookmarkStart w:id="603" w:name="_Toc247085882"/>
      <w:bookmarkStart w:id="604" w:name="_Toc152045796"/>
    </w:p>
    <w:p w14:paraId="15684D93">
      <w:pPr>
        <w:jc w:val="center"/>
        <w:rPr>
          <w:rFonts w:eastAsia="黑体"/>
          <w:sz w:val="44"/>
          <w:szCs w:val="44"/>
          <w:highlight w:val="none"/>
        </w:rPr>
      </w:pPr>
    </w:p>
    <w:p w14:paraId="2FEFB093">
      <w:pPr>
        <w:jc w:val="center"/>
        <w:rPr>
          <w:rFonts w:eastAsia="黑体"/>
          <w:sz w:val="44"/>
          <w:szCs w:val="44"/>
          <w:highlight w:val="none"/>
        </w:rPr>
      </w:pPr>
    </w:p>
    <w:bookmarkEnd w:id="518"/>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sectPr>
      <w:pgSz w:w="11906" w:h="16838"/>
      <w:pgMar w:top="1440" w:right="1080" w:bottom="1440" w:left="1080"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 w:name="Arial Unicode MS">
    <w:altName w:val="宋体"/>
    <w:panose1 w:val="020B0604020202020204"/>
    <w:charset w:val="86"/>
    <w:family w:val="swiss"/>
    <w:pitch w:val="default"/>
    <w:sig w:usb0="00000000" w:usb1="00000000" w:usb2="0000003F" w:usb3="00000000" w:csb0="003F01FF" w:csb1="00000000"/>
  </w:font>
  <w:font w:name="华文楷体">
    <w:panose1 w:val="02010600040101010101"/>
    <w:charset w:val="86"/>
    <w:family w:val="auto"/>
    <w:pitch w:val="default"/>
    <w:sig w:usb0="00000287" w:usb1="080F0000" w:usb2="00000000" w:usb3="00000000" w:csb0="0004009F" w:csb1="DFD70000"/>
  </w:font>
  <w:font w:name="Georgia">
    <w:panose1 w:val="02040502050405020303"/>
    <w:charset w:val="00"/>
    <w:family w:val="roman"/>
    <w:pitch w:val="default"/>
    <w:sig w:usb0="00000287" w:usb1="00000000" w:usb2="00000000" w:usb3="00000000" w:csb0="2000009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ndara">
    <w:panose1 w:val="020E0502030303020204"/>
    <w:charset w:val="00"/>
    <w:family w:val="swiss"/>
    <w:pitch w:val="default"/>
    <w:sig w:usb0="A00002EF" w:usb1="4000A44B" w:usb2="00000000" w:usb3="00000000" w:csb0="2000019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TimesNewRomanPSMT">
    <w:altName w:val="Times New Roman"/>
    <w:panose1 w:val="00000000000000000000"/>
    <w:charset w:val="00"/>
    <w:family w:val="auto"/>
    <w:pitch w:val="default"/>
    <w:sig w:usb0="00000000" w:usb1="00000000" w:usb2="00000000" w:usb3="00000000" w:csb0="00040001" w:csb1="00000000"/>
  </w:font>
  <w:font w:name="宋?">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0434065"/>
      <w:docPartObj>
        <w:docPartGallery w:val="autotext"/>
      </w:docPartObj>
    </w:sdtPr>
    <w:sdtContent>
      <w:p w14:paraId="51CE8439">
        <w:pPr>
          <w:pStyle w:val="53"/>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3914376"/>
      <w:docPartObj>
        <w:docPartGallery w:val="autotext"/>
      </w:docPartObj>
    </w:sdtPr>
    <w:sdtContent>
      <w:p w14:paraId="1C8D8364">
        <w:pPr>
          <w:pStyle w:val="53"/>
          <w:jc w:val="center"/>
        </w:pPr>
        <w:r>
          <w:fldChar w:fldCharType="begin"/>
        </w:r>
        <w:r>
          <w:instrText xml:space="preserve">PAGE   \* MERGEFORMAT</w:instrText>
        </w:r>
        <w:r>
          <w:fldChar w:fldCharType="separate"/>
        </w:r>
        <w:r>
          <w:rPr>
            <w:lang w:val="zh-CN"/>
          </w:rPr>
          <w:t>1</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6874083"/>
      <w:docPartObj>
        <w:docPartGallery w:val="autotext"/>
      </w:docPartObj>
    </w:sdtPr>
    <w:sdtContent>
      <w:p w14:paraId="3FE4A93F">
        <w:pPr>
          <w:pStyle w:val="53"/>
          <w:jc w:val="center"/>
        </w:pPr>
        <w:r>
          <w:fldChar w:fldCharType="begin"/>
        </w:r>
        <w:r>
          <w:instrText xml:space="preserve">PAGE   \* MERGEFORMAT</w:instrText>
        </w:r>
        <w:r>
          <w:fldChar w:fldCharType="separate"/>
        </w:r>
        <w:r>
          <w:rPr>
            <w:lang w:val="zh-CN"/>
          </w:rPr>
          <w:t>121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571370"/>
    </w:sdtPr>
    <w:sdtContent>
      <w:p w14:paraId="3BF2A574">
        <w:pPr>
          <w:pStyle w:val="53"/>
          <w:jc w:val="center"/>
        </w:pPr>
        <w:r>
          <w:fldChar w:fldCharType="begin"/>
        </w:r>
        <w:r>
          <w:instrText xml:space="preserve"> PAGE   \* MERGEFORMAT </w:instrText>
        </w:r>
        <w:r>
          <w:fldChar w:fldCharType="separate"/>
        </w:r>
        <w:r>
          <w:rPr>
            <w:lang w:val="zh-CN"/>
          </w:rPr>
          <w:t>142</w:t>
        </w:r>
        <w:r>
          <w:rPr>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A6876">
    <w:pPr>
      <w:pStyle w:val="55"/>
      <w:pBdr>
        <w:bottom w:val="none" w:color="auto" w:sz="0" w:space="0"/>
      </w:pBdr>
      <w:ind w:right="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529E0">
    <w:pPr>
      <w:pStyle w:val="55"/>
      <w:jc w:val="right"/>
      <w:rPr>
        <w:rFonts w:eastAsia="隶书"/>
        <w:b/>
        <w:sz w:val="24"/>
      </w:rPr>
    </w:pPr>
    <w:r>
      <w:rPr>
        <w:rFonts w:hint="eastAsia" w:eastAsia="隶书"/>
        <w:b/>
        <w:sz w:val="24"/>
      </w:rPr>
      <w:t>中国核电工程有限公司</w:t>
    </w:r>
  </w:p>
  <w:p w14:paraId="0651C83F">
    <w:pPr>
      <w:pStyle w:val="55"/>
      <w:jc w:val="right"/>
    </w:pPr>
    <w:r>
      <w:rPr>
        <w:b/>
      </w:rPr>
      <w:t>CHINA NUCLEAR POWER ENGINEERING C</w:t>
    </w:r>
    <w:r>
      <w:rPr>
        <w:rFonts w:hint="eastAsia"/>
        <w:b/>
      </w:rPr>
      <w:t>o.</w:t>
    </w:r>
    <w:r>
      <w:rPr>
        <w:b/>
      </w:rPr>
      <w:t>,</w:t>
    </w:r>
    <w:r>
      <w:rPr>
        <w:rFonts w:hint="eastAsia"/>
        <w:b/>
      </w:rPr>
      <w:t xml:space="preserve"> Ltd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F7BF6">
    <w:pPr>
      <w:pStyle w:val="55"/>
      <w:jc w:val="right"/>
      <w:rPr>
        <w:rFonts w:eastAsia="隶书"/>
        <w:b/>
        <w:sz w:val="24"/>
      </w:rPr>
    </w:pPr>
    <w:r>
      <w:rPr>
        <w:rFonts w:hint="eastAsia" w:eastAsia="隶书"/>
        <w:b/>
        <w:sz w:val="24"/>
      </w:rPr>
      <w:t>中国核电工程有限公司</w:t>
    </w:r>
  </w:p>
  <w:p w14:paraId="059B6612">
    <w:pPr>
      <w:pStyle w:val="55"/>
      <w:jc w:val="right"/>
    </w:pPr>
    <w:r>
      <w:rPr>
        <w:b/>
      </w:rPr>
      <w:t>CHINA NUCLEAR POWER ENGINEERING C</w:t>
    </w:r>
    <w:r>
      <w:rPr>
        <w:rFonts w:hint="eastAsia"/>
        <w:b/>
      </w:rPr>
      <w:t>o.</w:t>
    </w:r>
    <w:r>
      <w:rPr>
        <w:b/>
      </w:rPr>
      <w:t>,</w:t>
    </w:r>
    <w:r>
      <w:rPr>
        <w:rFonts w:hint="eastAsia"/>
        <w:b/>
      </w:rPr>
      <w:t xml:space="preserve"> Ltd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2D7E3">
    <w:pPr>
      <w:pStyle w:val="55"/>
      <w:jc w:val="right"/>
      <w:rPr>
        <w:rFonts w:eastAsia="隶书"/>
        <w:b/>
        <w:sz w:val="24"/>
      </w:rPr>
    </w:pPr>
    <w:r>
      <w:rPr>
        <w:rFonts w:hint="eastAsia" w:eastAsia="隶书"/>
        <w:b/>
        <w:sz w:val="24"/>
      </w:rPr>
      <w:t>中国核电工程有限公司</w:t>
    </w:r>
  </w:p>
  <w:p w14:paraId="3A88ADB6">
    <w:pPr>
      <w:pStyle w:val="55"/>
      <w:jc w:val="right"/>
    </w:pPr>
    <w:r>
      <w:rPr>
        <w:b/>
      </w:rPr>
      <w:t>CHINA NUCLEAR POWER ENGINEERING C</w:t>
    </w:r>
    <w:r>
      <w:rPr>
        <w:rFonts w:hint="eastAsia"/>
        <w:b/>
      </w:rPr>
      <w:t>o.</w:t>
    </w:r>
    <w:r>
      <w:rPr>
        <w:b/>
      </w:rPr>
      <w:t>,</w:t>
    </w:r>
    <w:r>
      <w:rPr>
        <w:rFonts w:hint="eastAsia"/>
        <w:b/>
      </w:rPr>
      <w:t xml:space="preserv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13DA0"/>
    <w:multiLevelType w:val="singleLevel"/>
    <w:tmpl w:val="A1013DA0"/>
    <w:lvl w:ilvl="0" w:tentative="0">
      <w:start w:val="1"/>
      <w:numFmt w:val="decimal"/>
      <w:suff w:val="nothing"/>
      <w:lvlText w:val="%1）"/>
      <w:lvlJc w:val="left"/>
    </w:lvl>
  </w:abstractNum>
  <w:abstractNum w:abstractNumId="1">
    <w:nsid w:val="FFFFFF7C"/>
    <w:multiLevelType w:val="singleLevel"/>
    <w:tmpl w:val="FFFFFF7C"/>
    <w:lvl w:ilvl="0" w:tentative="0">
      <w:start w:val="1"/>
      <w:numFmt w:val="decimal"/>
      <w:pStyle w:val="63"/>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45"/>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4"/>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22"/>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1">
    <w:nsid w:val="05C04410"/>
    <w:multiLevelType w:val="multilevel"/>
    <w:tmpl w:val="05C04410"/>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2">
    <w:nsid w:val="06BB8EF9"/>
    <w:multiLevelType w:val="singleLevel"/>
    <w:tmpl w:val="06BB8EF9"/>
    <w:lvl w:ilvl="0" w:tentative="0">
      <w:start w:val="1"/>
      <w:numFmt w:val="decimal"/>
      <w:suff w:val="nothing"/>
      <w:lvlText w:val="%1）"/>
      <w:lvlJc w:val="left"/>
    </w:lvl>
  </w:abstractNum>
  <w:abstractNum w:abstractNumId="13">
    <w:nsid w:val="0742299E"/>
    <w:multiLevelType w:val="multilevel"/>
    <w:tmpl w:val="0742299E"/>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
    <w:nsid w:val="07F16699"/>
    <w:multiLevelType w:val="multilevel"/>
    <w:tmpl w:val="07F1669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C5C688D"/>
    <w:multiLevelType w:val="multilevel"/>
    <w:tmpl w:val="0C5C688D"/>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6">
    <w:nsid w:val="0CEA21E3"/>
    <w:multiLevelType w:val="multilevel"/>
    <w:tmpl w:val="0CEA21E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DF235ED"/>
    <w:multiLevelType w:val="multilevel"/>
    <w:tmpl w:val="0DF235E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8">
    <w:nsid w:val="12300067"/>
    <w:multiLevelType w:val="multilevel"/>
    <w:tmpl w:val="12300067"/>
    <w:lvl w:ilvl="0" w:tentative="0">
      <w:start w:val="1"/>
      <w:numFmt w:val="decimal"/>
      <w:pStyle w:val="1193"/>
      <w:lvlText w:val="1.%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3E149BF"/>
    <w:multiLevelType w:val="multilevel"/>
    <w:tmpl w:val="13E149BF"/>
    <w:lvl w:ilvl="0" w:tentative="0">
      <w:start w:val="11"/>
      <w:numFmt w:val="decimal"/>
      <w:lvlText w:val="%1"/>
      <w:lvlJc w:val="left"/>
      <w:pPr>
        <w:ind w:left="360" w:hanging="360"/>
      </w:pPr>
      <w:rPr>
        <w:rFonts w:hint="default" w:hAnsi="宋体"/>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55470C1"/>
    <w:multiLevelType w:val="multilevel"/>
    <w:tmpl w:val="155470C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5AF0652"/>
    <w:multiLevelType w:val="singleLevel"/>
    <w:tmpl w:val="15AF0652"/>
    <w:lvl w:ilvl="0" w:tentative="0">
      <w:start w:val="1"/>
      <w:numFmt w:val="decimal"/>
      <w:suff w:val="nothing"/>
      <w:lvlText w:val="（%1）"/>
      <w:lvlJc w:val="left"/>
    </w:lvl>
  </w:abstractNum>
  <w:abstractNum w:abstractNumId="22">
    <w:nsid w:val="19D4227B"/>
    <w:multiLevelType w:val="multilevel"/>
    <w:tmpl w:val="19D4227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B314E70"/>
    <w:multiLevelType w:val="multilevel"/>
    <w:tmpl w:val="1B314E7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D230F17"/>
    <w:multiLevelType w:val="multilevel"/>
    <w:tmpl w:val="1D230F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E264978"/>
    <w:multiLevelType w:val="multilevel"/>
    <w:tmpl w:val="1E2649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0186BB6"/>
    <w:multiLevelType w:val="multilevel"/>
    <w:tmpl w:val="20186BB6"/>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7">
    <w:nsid w:val="217A0236"/>
    <w:multiLevelType w:val="multilevel"/>
    <w:tmpl w:val="217A0236"/>
    <w:lvl w:ilvl="0" w:tentative="0">
      <w:start w:val="1"/>
      <w:numFmt w:val="bullet"/>
      <w:pStyle w:val="202"/>
      <w:lvlText w:val=""/>
      <w:lvlJc w:val="left"/>
      <w:pPr>
        <w:tabs>
          <w:tab w:val="left" w:pos="1140"/>
        </w:tabs>
        <w:ind w:left="1140" w:hanging="420"/>
      </w:pPr>
      <w:rPr>
        <w:rFonts w:hint="default" w:ascii="Symbol" w:hAnsi="Symbol"/>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24FB6C89"/>
    <w:multiLevelType w:val="multilevel"/>
    <w:tmpl w:val="24FB6C89"/>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9">
    <w:nsid w:val="25990AE1"/>
    <w:multiLevelType w:val="multilevel"/>
    <w:tmpl w:val="25990AE1"/>
    <w:lvl w:ilvl="0" w:tentative="0">
      <w:start w:val="1"/>
      <w:numFmt w:val="bullet"/>
      <w:pStyle w:val="203"/>
      <w:lvlText w:val=""/>
      <w:lvlJc w:val="left"/>
      <w:pPr>
        <w:tabs>
          <w:tab w:val="left" w:pos="960"/>
        </w:tabs>
        <w:ind w:left="960" w:hanging="420"/>
      </w:pPr>
      <w:rPr>
        <w:rFonts w:hint="default" w:ascii="Wingdings" w:hAnsi="Wingdings"/>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abstractNum w:abstractNumId="30">
    <w:nsid w:val="29881315"/>
    <w:multiLevelType w:val="multilevel"/>
    <w:tmpl w:val="2988131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ABE0222"/>
    <w:multiLevelType w:val="multilevel"/>
    <w:tmpl w:val="2ABE022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AC037E9"/>
    <w:multiLevelType w:val="multilevel"/>
    <w:tmpl w:val="2AC037E9"/>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3">
    <w:nsid w:val="2B2D0B07"/>
    <w:multiLevelType w:val="multilevel"/>
    <w:tmpl w:val="2B2D0B07"/>
    <w:lvl w:ilvl="0" w:tentative="0">
      <w:start w:val="1"/>
      <w:numFmt w:val="decimal"/>
      <w:pStyle w:val="1321"/>
      <w:suff w:val="nothing"/>
      <w:lvlText w:val="（%1）"/>
      <w:lvlJc w:val="left"/>
      <w:pPr>
        <w:ind w:left="562" w:hanging="420"/>
      </w:pPr>
    </w:lvl>
    <w:lvl w:ilvl="1" w:tentative="0">
      <w:start w:val="1"/>
      <w:numFmt w:val="lowerLetter"/>
      <w:suff w:val="nothing"/>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2E5A5F0D"/>
    <w:multiLevelType w:val="multilevel"/>
    <w:tmpl w:val="2E5A5F0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5">
    <w:nsid w:val="30544541"/>
    <w:multiLevelType w:val="singleLevel"/>
    <w:tmpl w:val="30544541"/>
    <w:lvl w:ilvl="0" w:tentative="0">
      <w:start w:val="3"/>
      <w:numFmt w:val="decimal"/>
      <w:suff w:val="nothing"/>
      <w:lvlText w:val="%1、"/>
      <w:lvlJc w:val="left"/>
    </w:lvl>
  </w:abstractNum>
  <w:abstractNum w:abstractNumId="36">
    <w:nsid w:val="32B63A91"/>
    <w:multiLevelType w:val="multilevel"/>
    <w:tmpl w:val="32B63A91"/>
    <w:lvl w:ilvl="0" w:tentative="0">
      <w:start w:val="1"/>
      <w:numFmt w:val="decimal"/>
      <w:lvlText w:val="%1."/>
      <w:lvlJc w:val="left"/>
      <w:pPr>
        <w:tabs>
          <w:tab w:val="left" w:pos="420"/>
        </w:tabs>
        <w:ind w:left="420" w:hanging="420"/>
      </w:pPr>
      <w:rPr>
        <w:rFonts w:hint="default"/>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3306206C"/>
    <w:multiLevelType w:val="multilevel"/>
    <w:tmpl w:val="3306206C"/>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38">
    <w:nsid w:val="341F3745"/>
    <w:multiLevelType w:val="multilevel"/>
    <w:tmpl w:val="341F374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70D2DE8"/>
    <w:multiLevelType w:val="multilevel"/>
    <w:tmpl w:val="370D2DE8"/>
    <w:lvl w:ilvl="0" w:tentative="0">
      <w:start w:val="1"/>
      <w:numFmt w:val="chineseCountingThousand"/>
      <w:pStyle w:val="411"/>
      <w:lvlText w:val="第%1部分"/>
      <w:lvlJc w:val="center"/>
      <w:pPr>
        <w:tabs>
          <w:tab w:val="left" w:pos="0"/>
        </w:tabs>
        <w:ind w:left="0" w:firstLine="288"/>
      </w:pPr>
      <w:rPr>
        <w:rFonts w:hint="default" w:ascii="Arial" w:hAnsi="Arial" w:eastAsia="宋体"/>
        <w:b/>
        <w:i w:val="0"/>
        <w:color w:val="auto"/>
        <w:sz w:val="28"/>
        <w:szCs w:val="28"/>
        <w:u w:val="none"/>
      </w:rPr>
    </w:lvl>
    <w:lvl w:ilvl="1" w:tentative="0">
      <w:start w:val="1"/>
      <w:numFmt w:val="chineseCountingThousand"/>
      <w:lvlText w:val="第%2部分"/>
      <w:lvlJc w:val="left"/>
      <w:pPr>
        <w:tabs>
          <w:tab w:val="left" w:pos="4058"/>
        </w:tabs>
        <w:ind w:left="2978" w:firstLine="0"/>
      </w:pPr>
      <w:rPr>
        <w:rFonts w:hint="default" w:ascii="Arial" w:hAnsi="Arial" w:eastAsia="宋体"/>
        <w:b/>
        <w:bCs w:val="0"/>
        <w:i w:val="0"/>
        <w:color w:val="auto"/>
        <w:sz w:val="24"/>
        <w:szCs w:val="28"/>
        <w:u w:val="none"/>
      </w:rPr>
    </w:lvl>
    <w:lvl w:ilvl="2" w:tentative="0">
      <w:start w:val="1"/>
      <w:numFmt w:val="decimal"/>
      <w:lvlText w:val="%3、"/>
      <w:lvlJc w:val="left"/>
      <w:pPr>
        <w:tabs>
          <w:tab w:val="left" w:pos="1494"/>
        </w:tabs>
        <w:ind w:left="1134" w:firstLine="0"/>
      </w:pPr>
      <w:rPr>
        <w:rFonts w:hint="default" w:ascii="Arial" w:hAnsi="Arial" w:eastAsia="宋体"/>
        <w:b/>
        <w:i w:val="0"/>
        <w:color w:val="auto"/>
        <w:sz w:val="21"/>
        <w:szCs w:val="24"/>
        <w:u w:val="none"/>
      </w:rPr>
    </w:lvl>
    <w:lvl w:ilvl="3" w:tentative="0">
      <w:start w:val="1"/>
      <w:numFmt w:val="decimal"/>
      <w:lvlText w:val="1.%4"/>
      <w:lvlJc w:val="left"/>
      <w:pPr>
        <w:tabs>
          <w:tab w:val="left" w:pos="864"/>
        </w:tabs>
        <w:ind w:left="864" w:hanging="864"/>
      </w:pPr>
      <w:rPr>
        <w:rFonts w:hint="default" w:ascii="Arial Narrow" w:hAnsi="Arial Narrow" w:eastAsia="宋体"/>
        <w:b/>
        <w:i w:val="0"/>
        <w:color w:val="auto"/>
        <w:sz w:val="21"/>
        <w:szCs w:val="21"/>
        <w:u w:val="none"/>
      </w:rPr>
    </w:lvl>
    <w:lvl w:ilvl="4" w:tentative="0">
      <w:start w:val="1"/>
      <w:numFmt w:val="lowerLetter"/>
      <w:lvlText w:val="%5）"/>
      <w:lvlJc w:val="left"/>
      <w:pPr>
        <w:tabs>
          <w:tab w:val="left" w:pos="1008"/>
        </w:tabs>
        <w:ind w:left="1008" w:hanging="1008"/>
      </w:pPr>
      <w:rPr>
        <w:rFonts w:hint="eastAsia"/>
        <w:sz w:val="24"/>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0">
    <w:nsid w:val="37E87137"/>
    <w:multiLevelType w:val="multilevel"/>
    <w:tmpl w:val="37E87137"/>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1">
    <w:nsid w:val="394311BF"/>
    <w:multiLevelType w:val="multilevel"/>
    <w:tmpl w:val="394311BF"/>
    <w:lvl w:ilvl="0" w:tentative="0">
      <w:start w:val="1"/>
      <w:numFmt w:val="japaneseCounting"/>
      <w:lvlText w:val="第%1章"/>
      <w:lvlJc w:val="left"/>
      <w:pPr>
        <w:ind w:left="1440" w:hanging="1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9484005"/>
    <w:multiLevelType w:val="multilevel"/>
    <w:tmpl w:val="39484005"/>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3">
    <w:nsid w:val="39D31D87"/>
    <w:multiLevelType w:val="multilevel"/>
    <w:tmpl w:val="39D31D87"/>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4">
    <w:nsid w:val="3A6577C4"/>
    <w:multiLevelType w:val="multilevel"/>
    <w:tmpl w:val="3A6577C4"/>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5">
    <w:nsid w:val="3B817C1A"/>
    <w:multiLevelType w:val="multilevel"/>
    <w:tmpl w:val="3B817C1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3BA86174"/>
    <w:multiLevelType w:val="multilevel"/>
    <w:tmpl w:val="3BA8617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7">
    <w:nsid w:val="3BAA2DA7"/>
    <w:multiLevelType w:val="multilevel"/>
    <w:tmpl w:val="3BAA2DA7"/>
    <w:lvl w:ilvl="0" w:tentative="0">
      <w:start w:val="1"/>
      <w:numFmt w:val="decimal"/>
      <w:pStyle w:val="198"/>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3BF158E7"/>
    <w:multiLevelType w:val="multilevel"/>
    <w:tmpl w:val="3BF158E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9">
    <w:nsid w:val="3D3266DA"/>
    <w:multiLevelType w:val="multilevel"/>
    <w:tmpl w:val="3D3266D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0">
    <w:nsid w:val="3D576E7A"/>
    <w:multiLevelType w:val="multilevel"/>
    <w:tmpl w:val="3D576E7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1">
    <w:nsid w:val="3F126941"/>
    <w:multiLevelType w:val="multilevel"/>
    <w:tmpl w:val="3F12694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2">
    <w:nsid w:val="407E65F9"/>
    <w:multiLevelType w:val="multilevel"/>
    <w:tmpl w:val="407E65F9"/>
    <w:lvl w:ilvl="0" w:tentative="0">
      <w:start w:val="1"/>
      <w:numFmt w:val="none"/>
      <w:pStyle w:val="333"/>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43362761"/>
    <w:multiLevelType w:val="multilevel"/>
    <w:tmpl w:val="43362761"/>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4">
    <w:nsid w:val="437A5877"/>
    <w:multiLevelType w:val="multilevel"/>
    <w:tmpl w:val="437A5877"/>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5">
    <w:nsid w:val="468E06B9"/>
    <w:multiLevelType w:val="multilevel"/>
    <w:tmpl w:val="468E06B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6A8583C"/>
    <w:multiLevelType w:val="multilevel"/>
    <w:tmpl w:val="46A8583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496E4D7B"/>
    <w:multiLevelType w:val="multilevel"/>
    <w:tmpl w:val="496E4D7B"/>
    <w:lvl w:ilvl="0" w:tentative="0">
      <w:start w:val="1"/>
      <w:numFmt w:val="none"/>
      <w:pStyle w:val="371"/>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8">
    <w:nsid w:val="4AFD206F"/>
    <w:multiLevelType w:val="multilevel"/>
    <w:tmpl w:val="4AFD206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9">
    <w:nsid w:val="4BDD13A5"/>
    <w:multiLevelType w:val="multilevel"/>
    <w:tmpl w:val="4BDD13A5"/>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0">
    <w:nsid w:val="4C6752D4"/>
    <w:multiLevelType w:val="multilevel"/>
    <w:tmpl w:val="4C6752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4F2C0658"/>
    <w:multiLevelType w:val="multilevel"/>
    <w:tmpl w:val="4F2C065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4F623377"/>
    <w:multiLevelType w:val="multilevel"/>
    <w:tmpl w:val="4F62337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3">
    <w:nsid w:val="4F704496"/>
    <w:multiLevelType w:val="multilevel"/>
    <w:tmpl w:val="4F704496"/>
    <w:lvl w:ilvl="0" w:tentative="0">
      <w:start w:val="1"/>
      <w:numFmt w:val="decimal"/>
      <w:lvlText w:val="%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4F8275D4"/>
    <w:multiLevelType w:val="multilevel"/>
    <w:tmpl w:val="4F8275D4"/>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5">
    <w:nsid w:val="55404FAA"/>
    <w:multiLevelType w:val="multilevel"/>
    <w:tmpl w:val="55404FA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6">
    <w:nsid w:val="557C2AF5"/>
    <w:multiLevelType w:val="multilevel"/>
    <w:tmpl w:val="557C2AF5"/>
    <w:lvl w:ilvl="0" w:tentative="0">
      <w:start w:val="1"/>
      <w:numFmt w:val="decimal"/>
      <w:pStyle w:val="368"/>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7">
    <w:nsid w:val="5599070D"/>
    <w:multiLevelType w:val="multilevel"/>
    <w:tmpl w:val="5599070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56693A57"/>
    <w:multiLevelType w:val="multilevel"/>
    <w:tmpl w:val="56693A57"/>
    <w:lvl w:ilvl="0" w:tentative="0">
      <w:start w:val="1"/>
      <w:numFmt w:val="decimal"/>
      <w:lvlText w:val="第%1条  "/>
      <w:lvlJc w:val="left"/>
      <w:pPr>
        <w:ind w:left="42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9">
    <w:nsid w:val="58A905A0"/>
    <w:multiLevelType w:val="multilevel"/>
    <w:tmpl w:val="58A905A0"/>
    <w:lvl w:ilvl="0" w:tentative="0">
      <w:start w:val="1"/>
      <w:numFmt w:val="decimal"/>
      <w:suff w:val="space"/>
      <w:lvlText w:val="%1"/>
      <w:lvlJc w:val="left"/>
      <w:pPr>
        <w:ind w:left="142" w:firstLine="0"/>
      </w:pPr>
      <w:rPr>
        <w:rFonts w:hint="eastAsia"/>
        <w:sz w:val="24"/>
        <w:szCs w:val="24"/>
      </w:rPr>
    </w:lvl>
    <w:lvl w:ilvl="1" w:tentative="0">
      <w:start w:val="1"/>
      <w:numFmt w:val="decimal"/>
      <w:suff w:val="space"/>
      <w:lvlText w:val="%1.%2"/>
      <w:lvlJc w:val="left"/>
      <w:pPr>
        <w:ind w:left="1276" w:hanging="425"/>
      </w:pPr>
      <w:rPr>
        <w:rFonts w:hint="eastAsia"/>
        <w:b w:val="0"/>
        <w:sz w:val="24"/>
        <w:szCs w:val="24"/>
      </w:rPr>
    </w:lvl>
    <w:lvl w:ilvl="2" w:tentative="0">
      <w:start w:val="1"/>
      <w:numFmt w:val="decimal"/>
      <w:suff w:val="space"/>
      <w:lvlText w:val="%1.%2.%3"/>
      <w:lvlJc w:val="left"/>
      <w:pPr>
        <w:ind w:left="851" w:hanging="425"/>
      </w:pPr>
      <w:rPr>
        <w:rFonts w:hint="eastAsia"/>
        <w:b w:val="0"/>
        <w:bCs w:val="0"/>
      </w:rPr>
    </w:lvl>
    <w:lvl w:ilvl="3" w:tentative="0">
      <w:start w:val="1"/>
      <w:numFmt w:val="decimal"/>
      <w:pStyle w:val="115"/>
      <w:suff w:val="space"/>
      <w:lvlText w:val="%1.%2.%3.%4"/>
      <w:lvlJc w:val="left"/>
      <w:pPr>
        <w:ind w:left="567"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70">
    <w:nsid w:val="59282316"/>
    <w:multiLevelType w:val="multilevel"/>
    <w:tmpl w:val="59282316"/>
    <w:lvl w:ilvl="0" w:tentative="0">
      <w:start w:val="1"/>
      <w:numFmt w:val="decimal"/>
      <w:pStyle w:val="105"/>
      <w:suff w:val="space"/>
      <w:lvlText w:val="%1."/>
      <w:lvlJc w:val="left"/>
      <w:pPr>
        <w:ind w:left="0" w:firstLine="0"/>
      </w:pPr>
      <w:rPr>
        <w:rFonts w:hint="default" w:ascii="Calibri" w:hAnsi="Calibri" w:eastAsia="宋体" w:cstheme="minorHAnsi"/>
        <w:b/>
        <w:i w:val="0"/>
        <w:color w:val="auto"/>
        <w:sz w:val="24"/>
        <w:szCs w:val="28"/>
      </w:rPr>
    </w:lvl>
    <w:lvl w:ilvl="1" w:tentative="0">
      <w:start w:val="1"/>
      <w:numFmt w:val="decimal"/>
      <w:isLgl/>
      <w:suff w:val="space"/>
      <w:lvlText w:val="%1.%2"/>
      <w:lvlJc w:val="left"/>
      <w:pPr>
        <w:ind w:left="0" w:firstLine="0"/>
      </w:pPr>
      <w:rPr>
        <w:rFonts w:hint="default" w:ascii="Calibri" w:hAnsi="Calibri"/>
        <w:b/>
        <w:i w:val="0"/>
        <w:color w:val="auto"/>
        <w:sz w:val="24"/>
        <w:szCs w:val="24"/>
      </w:rPr>
    </w:lvl>
    <w:lvl w:ilvl="2" w:tentative="0">
      <w:start w:val="1"/>
      <w:numFmt w:val="decimal"/>
      <w:isLgl/>
      <w:suff w:val="space"/>
      <w:lvlText w:val="%1.%2.%3"/>
      <w:lvlJc w:val="left"/>
      <w:pPr>
        <w:ind w:left="0" w:firstLine="0"/>
      </w:pPr>
      <w:rPr>
        <w:rFonts w:hint="default" w:ascii="Calibri" w:hAnsi="Calibri"/>
        <w:b w:val="0"/>
        <w:i w:val="0"/>
        <w:sz w:val="24"/>
        <w:szCs w:val="24"/>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71">
    <w:nsid w:val="5A275754"/>
    <w:multiLevelType w:val="multilevel"/>
    <w:tmpl w:val="5A27575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2">
    <w:nsid w:val="5A721E5F"/>
    <w:multiLevelType w:val="multilevel"/>
    <w:tmpl w:val="5A721E5F"/>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5B493DEB"/>
    <w:multiLevelType w:val="multilevel"/>
    <w:tmpl w:val="5B493DE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5CAA32DA"/>
    <w:multiLevelType w:val="multilevel"/>
    <w:tmpl w:val="5CAA32DA"/>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5">
    <w:nsid w:val="5D247480"/>
    <w:multiLevelType w:val="multilevel"/>
    <w:tmpl w:val="5D2474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5DF079FF"/>
    <w:multiLevelType w:val="multilevel"/>
    <w:tmpl w:val="5DF079F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3C67971"/>
    <w:multiLevelType w:val="multilevel"/>
    <w:tmpl w:val="63C6797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78">
    <w:nsid w:val="64002B78"/>
    <w:multiLevelType w:val="multilevel"/>
    <w:tmpl w:val="64002B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646260FA"/>
    <w:multiLevelType w:val="multilevel"/>
    <w:tmpl w:val="646260FA"/>
    <w:lvl w:ilvl="0" w:tentative="0">
      <w:start w:val="1"/>
      <w:numFmt w:val="decimal"/>
      <w:pStyle w:val="36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0">
    <w:nsid w:val="655714F4"/>
    <w:multiLevelType w:val="multilevel"/>
    <w:tmpl w:val="655714F4"/>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1">
    <w:nsid w:val="657D3FBC"/>
    <w:multiLevelType w:val="multilevel"/>
    <w:tmpl w:val="657D3FBC"/>
    <w:lvl w:ilvl="0" w:tentative="0">
      <w:start w:val="1"/>
      <w:numFmt w:val="upperLetter"/>
      <w:pStyle w:val="318"/>
      <w:suff w:val="nothing"/>
      <w:lvlText w:val="附 录 %1"/>
      <w:lvlJc w:val="left"/>
      <w:pPr>
        <w:ind w:left="0" w:firstLine="0"/>
      </w:pPr>
      <w:rPr>
        <w:rFonts w:hint="eastAsia" w:ascii="黑体" w:hAnsi="Times New Roman" w:eastAsia="黑体"/>
        <w:b w:val="0"/>
        <w:i w:val="0"/>
        <w:sz w:val="21"/>
      </w:rPr>
    </w:lvl>
    <w:lvl w:ilvl="1" w:tentative="0">
      <w:start w:val="1"/>
      <w:numFmt w:val="decimal"/>
      <w:pStyle w:val="32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321"/>
      <w:suff w:val="nothing"/>
      <w:lvlText w:val="%1.%2.%3　"/>
      <w:lvlJc w:val="left"/>
      <w:pPr>
        <w:ind w:left="0" w:firstLine="0"/>
      </w:pPr>
      <w:rPr>
        <w:rFonts w:hint="eastAsia" w:ascii="黑体" w:hAnsi="Times New Roman" w:eastAsia="黑体"/>
        <w:b w:val="0"/>
        <w:i w:val="0"/>
        <w:sz w:val="21"/>
      </w:rPr>
    </w:lvl>
    <w:lvl w:ilvl="3" w:tentative="0">
      <w:start w:val="1"/>
      <w:numFmt w:val="decimal"/>
      <w:pStyle w:val="322"/>
      <w:suff w:val="nothing"/>
      <w:lvlText w:val="%1.%2.%3.%4　"/>
      <w:lvlJc w:val="left"/>
      <w:pPr>
        <w:ind w:left="0" w:firstLine="0"/>
      </w:pPr>
      <w:rPr>
        <w:rFonts w:hint="eastAsia" w:ascii="黑体" w:hAnsi="Times New Roman" w:eastAsia="黑体"/>
        <w:b w:val="0"/>
        <w:i w:val="0"/>
        <w:sz w:val="21"/>
      </w:rPr>
    </w:lvl>
    <w:lvl w:ilvl="4" w:tentative="0">
      <w:start w:val="1"/>
      <w:numFmt w:val="decimal"/>
      <w:pStyle w:val="323"/>
      <w:suff w:val="nothing"/>
      <w:lvlText w:val="%1.%2.%3.%4.%5　"/>
      <w:lvlJc w:val="left"/>
      <w:pPr>
        <w:ind w:left="0" w:firstLine="0"/>
      </w:pPr>
      <w:rPr>
        <w:rFonts w:hint="eastAsia" w:ascii="黑体" w:hAnsi="Times New Roman" w:eastAsia="黑体"/>
        <w:b w:val="0"/>
        <w:i w:val="0"/>
        <w:sz w:val="21"/>
      </w:rPr>
    </w:lvl>
    <w:lvl w:ilvl="5" w:tentative="0">
      <w:start w:val="1"/>
      <w:numFmt w:val="decimal"/>
      <w:pStyle w:val="324"/>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2">
    <w:nsid w:val="687D505B"/>
    <w:multiLevelType w:val="multilevel"/>
    <w:tmpl w:val="687D505B"/>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3">
    <w:nsid w:val="6C5E1C90"/>
    <w:multiLevelType w:val="multilevel"/>
    <w:tmpl w:val="6C5E1C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6CEA2025"/>
    <w:multiLevelType w:val="multilevel"/>
    <w:tmpl w:val="6CEA2025"/>
    <w:lvl w:ilvl="0" w:tentative="0">
      <w:start w:val="1"/>
      <w:numFmt w:val="none"/>
      <w:pStyle w:val="803"/>
      <w:suff w:val="nothing"/>
      <w:lvlText w:val="%1"/>
      <w:lvlJc w:val="left"/>
      <w:pPr>
        <w:ind w:left="0" w:firstLine="0"/>
      </w:pPr>
      <w:rPr>
        <w:rFonts w:hint="default" w:ascii="Times New Roman" w:hAnsi="Times New Roman"/>
        <w:b/>
        <w:i w:val="0"/>
        <w:sz w:val="21"/>
      </w:rPr>
    </w:lvl>
    <w:lvl w:ilvl="1" w:tentative="0">
      <w:start w:val="1"/>
      <w:numFmt w:val="decimal"/>
      <w:pStyle w:val="103"/>
      <w:suff w:val="nothing"/>
      <w:lvlText w:val="%1%2　"/>
      <w:lvlJc w:val="left"/>
      <w:pPr>
        <w:ind w:left="0" w:firstLine="0"/>
      </w:pPr>
      <w:rPr>
        <w:rFonts w:hint="eastAsia" w:ascii="黑体" w:hAnsi="Times New Roman" w:eastAsia="黑体"/>
        <w:b w:val="0"/>
        <w:i w:val="0"/>
        <w:sz w:val="21"/>
      </w:rPr>
    </w:lvl>
    <w:lvl w:ilvl="2" w:tentative="0">
      <w:start w:val="1"/>
      <w:numFmt w:val="decimal"/>
      <w:pStyle w:val="102"/>
      <w:suff w:val="nothing"/>
      <w:lvlText w:val="%1%2.%3　"/>
      <w:lvlJc w:val="left"/>
      <w:pPr>
        <w:ind w:left="0" w:firstLine="0"/>
      </w:pPr>
      <w:rPr>
        <w:rFonts w:hint="eastAsia" w:ascii="黑体" w:hAnsi="Times New Roman" w:eastAsia="黑体"/>
        <w:b w:val="0"/>
        <w:i w:val="0"/>
        <w:sz w:val="21"/>
      </w:rPr>
    </w:lvl>
    <w:lvl w:ilvl="3" w:tentative="0">
      <w:start w:val="1"/>
      <w:numFmt w:val="decimal"/>
      <w:pStyle w:val="101"/>
      <w:suff w:val="nothing"/>
      <w:lvlText w:val="%1%2.%3.%4　"/>
      <w:lvlJc w:val="left"/>
      <w:pPr>
        <w:ind w:left="0" w:firstLine="0"/>
      </w:pPr>
      <w:rPr>
        <w:rFonts w:hint="eastAsia" w:ascii="黑体" w:hAnsi="Times New Roman" w:eastAsia="黑体"/>
        <w:b w:val="0"/>
        <w:i w:val="0"/>
        <w:sz w:val="21"/>
      </w:rPr>
    </w:lvl>
    <w:lvl w:ilvl="4" w:tentative="0">
      <w:start w:val="1"/>
      <w:numFmt w:val="decimal"/>
      <w:pStyle w:val="100"/>
      <w:suff w:val="nothing"/>
      <w:lvlText w:val="%1%2.%3.%4.%5　"/>
      <w:lvlJc w:val="left"/>
      <w:pPr>
        <w:ind w:left="0" w:firstLine="0"/>
      </w:pPr>
      <w:rPr>
        <w:rFonts w:hint="eastAsia" w:ascii="黑体" w:hAnsi="Times New Roman" w:eastAsia="黑体"/>
        <w:b w:val="0"/>
        <w:i w:val="0"/>
        <w:sz w:val="21"/>
      </w:rPr>
    </w:lvl>
    <w:lvl w:ilvl="5" w:tentative="0">
      <w:start w:val="1"/>
      <w:numFmt w:val="decimal"/>
      <w:pStyle w:val="99"/>
      <w:suff w:val="nothing"/>
      <w:lvlText w:val="%1%2.%3.%4.%5.%6　"/>
      <w:lvlJc w:val="left"/>
      <w:pPr>
        <w:ind w:left="0" w:firstLine="0"/>
      </w:pPr>
      <w:rPr>
        <w:rFonts w:hint="eastAsia" w:ascii="黑体" w:hAnsi="Times New Roman" w:eastAsia="黑体"/>
        <w:b w:val="0"/>
        <w:i w:val="0"/>
        <w:sz w:val="21"/>
      </w:rPr>
    </w:lvl>
    <w:lvl w:ilvl="6" w:tentative="0">
      <w:start w:val="1"/>
      <w:numFmt w:val="decimal"/>
      <w:pStyle w:val="9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85">
    <w:nsid w:val="6DBF04F4"/>
    <w:multiLevelType w:val="multilevel"/>
    <w:tmpl w:val="6DBF04F4"/>
    <w:lvl w:ilvl="0" w:tentative="0">
      <w:start w:val="1"/>
      <w:numFmt w:val="none"/>
      <w:pStyle w:val="369"/>
      <w:lvlText w:val="%1注："/>
      <w:lvlJc w:val="left"/>
      <w:pPr>
        <w:tabs>
          <w:tab w:val="left" w:pos="1140"/>
        </w:tabs>
        <w:ind w:left="0" w:firstLine="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6E045509"/>
    <w:multiLevelType w:val="multilevel"/>
    <w:tmpl w:val="6E045509"/>
    <w:lvl w:ilvl="0" w:tentative="0">
      <w:start w:val="1"/>
      <w:numFmt w:val="decimal"/>
      <w:lvlText w:val="%1."/>
      <w:lvlJc w:val="left"/>
      <w:pPr>
        <w:ind w:left="420" w:hanging="420"/>
      </w:pPr>
    </w:lvl>
    <w:lvl w:ilvl="1" w:tentative="0">
      <w:start w:val="1"/>
      <w:numFmt w:val="decimal"/>
      <w:lvlText w:val="%2)"/>
      <w:lvlJc w:val="left"/>
      <w:pPr>
        <w:ind w:left="840" w:hanging="420"/>
      </w:pPr>
      <w:rPr>
        <w:rFonts w:hint="default" w:cs="Times New Roman"/>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6E0E6539"/>
    <w:multiLevelType w:val="multilevel"/>
    <w:tmpl w:val="6E0E6539"/>
    <w:lvl w:ilvl="0" w:tentative="0">
      <w:start w:val="1"/>
      <w:numFmt w:val="decimal"/>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88">
    <w:nsid w:val="6F28333D"/>
    <w:multiLevelType w:val="multilevel"/>
    <w:tmpl w:val="6F28333D"/>
    <w:lvl w:ilvl="0" w:tentative="0">
      <w:start w:val="1"/>
      <w:numFmt w:val="decimal"/>
      <w:lvlText w:val="%1."/>
      <w:lvlJc w:val="left"/>
      <w:pPr>
        <w:ind w:left="420" w:hanging="420"/>
      </w:pPr>
      <w:rPr>
        <w:rFonts w:hint="default" w:ascii="Times New Roman" w:hAnsi="Times New Roman" w:cs="Times New Roman"/>
      </w:rPr>
    </w:lvl>
    <w:lvl w:ilvl="1" w:tentative="0">
      <w:start w:val="1"/>
      <w:numFmt w:val="decimal"/>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89">
    <w:nsid w:val="6FE15EDB"/>
    <w:multiLevelType w:val="multilevel"/>
    <w:tmpl w:val="6FE15EDB"/>
    <w:lvl w:ilvl="0" w:tentative="0">
      <w:start w:val="1"/>
      <w:numFmt w:val="decimal"/>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rPr>
        <w:rFonts w:hint="default" w:ascii="Times New Roman" w:hAnsi="Times New Roman" w:cs="Times New Roman"/>
      </w:rPr>
    </w:lvl>
    <w:lvl w:ilvl="2" w:tentative="0">
      <w:start w:val="1"/>
      <w:numFmt w:val="lowerRoman"/>
      <w:lvlText w:val="%3."/>
      <w:lvlJc w:val="right"/>
      <w:pPr>
        <w:ind w:left="1740" w:hanging="420"/>
      </w:pPr>
      <w:rPr>
        <w:rFonts w:hint="default" w:ascii="Times New Roman" w:hAnsi="Times New Roman" w:cs="Times New Roman"/>
      </w:rPr>
    </w:lvl>
    <w:lvl w:ilvl="3" w:tentative="0">
      <w:start w:val="1"/>
      <w:numFmt w:val="decimal"/>
      <w:lvlText w:val="%4."/>
      <w:lvlJc w:val="left"/>
      <w:pPr>
        <w:ind w:left="2160" w:hanging="420"/>
      </w:pPr>
      <w:rPr>
        <w:rFonts w:hint="default" w:ascii="Times New Roman" w:hAnsi="Times New Roman" w:cs="Times New Roman"/>
      </w:rPr>
    </w:lvl>
    <w:lvl w:ilvl="4" w:tentative="0">
      <w:start w:val="1"/>
      <w:numFmt w:val="lowerLetter"/>
      <w:lvlText w:val="%5)"/>
      <w:lvlJc w:val="left"/>
      <w:pPr>
        <w:ind w:left="2580" w:hanging="420"/>
      </w:pPr>
      <w:rPr>
        <w:rFonts w:hint="default" w:ascii="Times New Roman" w:hAnsi="Times New Roman" w:cs="Times New Roman"/>
      </w:rPr>
    </w:lvl>
    <w:lvl w:ilvl="5" w:tentative="0">
      <w:start w:val="1"/>
      <w:numFmt w:val="lowerRoman"/>
      <w:lvlText w:val="%6."/>
      <w:lvlJc w:val="right"/>
      <w:pPr>
        <w:ind w:left="3000" w:hanging="420"/>
      </w:pPr>
      <w:rPr>
        <w:rFonts w:hint="default" w:ascii="Times New Roman" w:hAnsi="Times New Roman" w:cs="Times New Roman"/>
      </w:rPr>
    </w:lvl>
    <w:lvl w:ilvl="6" w:tentative="0">
      <w:start w:val="1"/>
      <w:numFmt w:val="decimal"/>
      <w:lvlText w:val="%7."/>
      <w:lvlJc w:val="left"/>
      <w:pPr>
        <w:ind w:left="3420" w:hanging="420"/>
      </w:pPr>
      <w:rPr>
        <w:rFonts w:hint="default" w:ascii="Times New Roman" w:hAnsi="Times New Roman" w:cs="Times New Roman"/>
      </w:rPr>
    </w:lvl>
    <w:lvl w:ilvl="7" w:tentative="0">
      <w:start w:val="1"/>
      <w:numFmt w:val="lowerLetter"/>
      <w:lvlText w:val="%8)"/>
      <w:lvlJc w:val="left"/>
      <w:pPr>
        <w:ind w:left="3840" w:hanging="420"/>
      </w:pPr>
      <w:rPr>
        <w:rFonts w:hint="default" w:ascii="Times New Roman" w:hAnsi="Times New Roman" w:cs="Times New Roman"/>
      </w:rPr>
    </w:lvl>
    <w:lvl w:ilvl="8" w:tentative="0">
      <w:start w:val="1"/>
      <w:numFmt w:val="lowerRoman"/>
      <w:lvlText w:val="%9."/>
      <w:lvlJc w:val="right"/>
      <w:pPr>
        <w:ind w:left="4260" w:hanging="420"/>
      </w:pPr>
      <w:rPr>
        <w:rFonts w:hint="default" w:ascii="Times New Roman" w:hAnsi="Times New Roman" w:cs="Times New Roman"/>
      </w:rPr>
    </w:lvl>
  </w:abstractNum>
  <w:abstractNum w:abstractNumId="90">
    <w:nsid w:val="6FEC6E75"/>
    <w:multiLevelType w:val="multilevel"/>
    <w:tmpl w:val="6FEC6E75"/>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1">
    <w:nsid w:val="71FD36B4"/>
    <w:multiLevelType w:val="multilevel"/>
    <w:tmpl w:val="71FD36B4"/>
    <w:lvl w:ilvl="0" w:tentative="0">
      <w:start w:val="1"/>
      <w:numFmt w:val="decimal"/>
      <w:pStyle w:val="178"/>
      <w:lvlText w:val="%1、"/>
      <w:lvlJc w:val="left"/>
      <w:pPr>
        <w:tabs>
          <w:tab w:val="left" w:pos="600"/>
        </w:tabs>
        <w:ind w:left="600" w:hanging="420"/>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2">
    <w:nsid w:val="724761A1"/>
    <w:multiLevelType w:val="multilevel"/>
    <w:tmpl w:val="724761A1"/>
    <w:lvl w:ilvl="0" w:tentative="0">
      <w:start w:val="1"/>
      <w:numFmt w:val="decimal"/>
      <w:suff w:val="space"/>
      <w:lvlText w:val="%1."/>
      <w:lvlJc w:val="left"/>
      <w:pPr>
        <w:ind w:left="0" w:firstLine="0"/>
      </w:pPr>
      <w:rPr>
        <w:rFonts w:hint="default" w:ascii="Calibri" w:hAnsi="Calibri" w:cs="Times New Roman"/>
        <w:b/>
        <w:bCs w:val="0"/>
        <w:i w:val="0"/>
        <w:iCs w:val="0"/>
        <w:caps w:val="0"/>
        <w:smallCaps w:val="0"/>
        <w:strike w:val="0"/>
        <w:dstrike w:val="0"/>
        <w:vanish w:val="0"/>
        <w:spacing w:val="0"/>
        <w:kern w:val="0"/>
        <w:position w:val="0"/>
        <w:sz w:val="24"/>
        <w:szCs w:val="24"/>
        <w:u w:val="none"/>
        <w:vertAlign w:val="baseline"/>
      </w:rPr>
    </w:lvl>
    <w:lvl w:ilvl="1" w:tentative="0">
      <w:start w:val="1"/>
      <w:numFmt w:val="decimal"/>
      <w:isLgl/>
      <w:suff w:val="space"/>
      <w:lvlText w:val="%1.%2"/>
      <w:lvlJc w:val="left"/>
      <w:pPr>
        <w:ind w:left="0" w:firstLine="0"/>
      </w:pPr>
      <w:rPr>
        <w:rFonts w:hint="default" w:ascii="Calibri" w:hAnsi="Calibri" w:cs="Times New Roman"/>
        <w:b/>
        <w:bCs w:val="0"/>
        <w:i w:val="0"/>
        <w:iCs w:val="0"/>
        <w:caps w:val="0"/>
        <w:smallCaps w:val="0"/>
        <w:strike w:val="0"/>
        <w:dstrike w:val="0"/>
        <w:vanish w:val="0"/>
        <w:spacing w:val="0"/>
        <w:kern w:val="0"/>
        <w:position w:val="0"/>
        <w:sz w:val="24"/>
        <w:u w:val="none"/>
        <w:vertAlign w:val="baseline"/>
      </w:rPr>
    </w:lvl>
    <w:lvl w:ilvl="2" w:tentative="0">
      <w:start w:val="1"/>
      <w:numFmt w:val="decimal"/>
      <w:isLgl/>
      <w:suff w:val="space"/>
      <w:lvlText w:val="%1.%2.%3"/>
      <w:lvlJc w:val="left"/>
      <w:pPr>
        <w:ind w:left="3969" w:firstLine="0"/>
      </w:pPr>
      <w:rPr>
        <w:rFonts w:hint="default" w:ascii="Calibri" w:hAnsi="Calibri" w:cstheme="minorHAnsi"/>
        <w:b w:val="0"/>
        <w:bCs w:val="0"/>
        <w:i w:val="0"/>
        <w:iCs w:val="0"/>
        <w:caps w:val="0"/>
        <w:smallCaps w:val="0"/>
        <w:strike w:val="0"/>
        <w:dstrike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lang w:eastAsia="zh-CN"/>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93">
    <w:nsid w:val="72643D2F"/>
    <w:multiLevelType w:val="multilevel"/>
    <w:tmpl w:val="72643D2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4">
    <w:nsid w:val="765E370C"/>
    <w:multiLevelType w:val="multilevel"/>
    <w:tmpl w:val="765E370C"/>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5">
    <w:nsid w:val="76933334"/>
    <w:multiLevelType w:val="multilevel"/>
    <w:tmpl w:val="76933334"/>
    <w:lvl w:ilvl="0" w:tentative="0">
      <w:start w:val="1"/>
      <w:numFmt w:val="none"/>
      <w:pStyle w:val="33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77043697"/>
    <w:multiLevelType w:val="multilevel"/>
    <w:tmpl w:val="77043697"/>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7">
    <w:nsid w:val="77763FFD"/>
    <w:multiLevelType w:val="multilevel"/>
    <w:tmpl w:val="77763FFD"/>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98">
    <w:nsid w:val="787F0050"/>
    <w:multiLevelType w:val="multilevel"/>
    <w:tmpl w:val="787F0050"/>
    <w:lvl w:ilvl="0" w:tentative="0">
      <w:start w:val="1"/>
      <w:numFmt w:val="decimal"/>
      <w:suff w:val="space"/>
      <w:lvlText w:val="%1."/>
      <w:lvlJc w:val="left"/>
      <w:pPr>
        <w:ind w:left="0" w:firstLine="0"/>
      </w:pPr>
      <w:rPr>
        <w:rFonts w:hint="default" w:ascii="Calibri" w:hAnsi="Calibri" w:cs="Times New Roman"/>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tentative="0">
      <w:start w:val="1"/>
      <w:numFmt w:val="decimal"/>
      <w:pStyle w:val="104"/>
      <w:isLgl/>
      <w:suff w:val="space"/>
      <w:lvlText w:val="%1.%2"/>
      <w:lvlJc w:val="left"/>
      <w:pPr>
        <w:ind w:left="0" w:firstLine="0"/>
      </w:pPr>
      <w:rPr>
        <w:rFonts w:hint="default" w:ascii="Calibri" w:hAnsi="Calibri" w:cs="Times New Roman"/>
        <w:b/>
        <w:bCs w:val="0"/>
        <w:i w:val="0"/>
        <w:iCs w:val="0"/>
        <w:caps w:val="0"/>
        <w:smallCaps w:val="0"/>
        <w:strike w:val="0"/>
        <w:dstrike w:val="0"/>
        <w:outline w:val="0"/>
        <w:shadow w:val="0"/>
        <w:emboss w:val="0"/>
        <w:imprint w:val="0"/>
        <w:vanish w:val="0"/>
        <w:spacing w:val="0"/>
        <w:kern w:val="0"/>
        <w:position w:val="0"/>
        <w:sz w:val="24"/>
        <w:u w:val="none"/>
        <w:vertAlign w:val="baseline"/>
      </w:rPr>
    </w:lvl>
    <w:lvl w:ilvl="2" w:tentative="0">
      <w:start w:val="1"/>
      <w:numFmt w:val="decimal"/>
      <w:isLgl/>
      <w:suff w:val="space"/>
      <w:lvlText w:val="%1.%2.%3"/>
      <w:lvlJc w:val="left"/>
      <w:pPr>
        <w:ind w:left="0" w:firstLine="0"/>
      </w:pPr>
      <w:rPr>
        <w:rFonts w:hint="default" w:ascii="Calibri" w:hAnsi="Calibri" w:cstheme="minorHAnsi"/>
        <w:b/>
        <w:bCs w:val="0"/>
        <w:i w:val="0"/>
        <w:iCs w:val="0"/>
        <w:caps w:val="0"/>
        <w:smallCaps w:val="0"/>
        <w:strike w:val="0"/>
        <w:dstrike w:val="0"/>
        <w:outline w:val="0"/>
        <w:shadow w:val="0"/>
        <w:emboss w:val="0"/>
        <w:imprint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99">
    <w:nsid w:val="7AAB4C40"/>
    <w:multiLevelType w:val="multilevel"/>
    <w:tmpl w:val="7AAB4C40"/>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0">
    <w:nsid w:val="7AD47B91"/>
    <w:multiLevelType w:val="multilevel"/>
    <w:tmpl w:val="7AD47B91"/>
    <w:lvl w:ilvl="0" w:tentative="0">
      <w:start w:val="1"/>
      <w:numFmt w:val="decimal"/>
      <w:lvlText w:val="%1."/>
      <w:lvlJc w:val="left"/>
      <w:pPr>
        <w:ind w:left="84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1">
    <w:nsid w:val="7CF5EC21"/>
    <w:multiLevelType w:val="multilevel"/>
    <w:tmpl w:val="7CF5EC21"/>
    <w:lvl w:ilvl="0" w:tentative="0">
      <w:start w:val="1"/>
      <w:numFmt w:val="decimal"/>
      <w:suff w:val="space"/>
      <w:lvlText w:val="%1."/>
      <w:lvlJc w:val="left"/>
      <w:pPr>
        <w:ind w:left="0" w:firstLine="0"/>
      </w:pPr>
      <w:rPr>
        <w:rFonts w:hint="default" w:ascii="Calibri" w:hAnsi="Calibri" w:cs="宋体"/>
        <w:b/>
        <w:bCs w:val="0"/>
        <w:i w:val="0"/>
        <w:iCs w:val="0"/>
        <w:caps w:val="0"/>
        <w:strike w:val="0"/>
        <w:dstrike w:val="0"/>
        <w:outline w:val="0"/>
        <w:shadow w:val="0"/>
        <w:emboss w:val="0"/>
        <w:imprint w:val="0"/>
        <w:vanish w:val="0"/>
        <w:color w:val="auto"/>
        <w:spacing w:val="0"/>
        <w:kern w:val="0"/>
        <w:position w:val="0"/>
        <w:sz w:val="28"/>
        <w:szCs w:val="24"/>
        <w:u w:val="none"/>
        <w:vertAlign w:val="baseline"/>
      </w:rPr>
    </w:lvl>
    <w:lvl w:ilvl="1" w:tentative="0">
      <w:start w:val="1"/>
      <w:numFmt w:val="decimal"/>
      <w:isLgl/>
      <w:suff w:val="space"/>
      <w:lvlText w:val="%1.%2"/>
      <w:lvlJc w:val="left"/>
      <w:pPr>
        <w:ind w:left="0" w:firstLine="0"/>
      </w:pPr>
      <w:rPr>
        <w:rFonts w:hint="default" w:ascii="Calibri" w:hAnsi="Calibri" w:cs="宋体"/>
        <w:b/>
        <w:bCs w:val="0"/>
        <w:i w:val="0"/>
        <w:iCs w:val="0"/>
        <w:caps w:val="0"/>
        <w:smallCaps w:val="0"/>
        <w:strike w:val="0"/>
        <w:dstrike w:val="0"/>
        <w:outline w:val="0"/>
        <w:shadow w:val="0"/>
        <w:emboss w:val="0"/>
        <w:imprint w:val="0"/>
        <w:vanish w:val="0"/>
        <w:spacing w:val="0"/>
        <w:kern w:val="0"/>
        <w:position w:val="0"/>
        <w:sz w:val="24"/>
        <w:u w:val="none"/>
        <w:vertAlign w:val="baseline"/>
      </w:rPr>
    </w:lvl>
    <w:lvl w:ilvl="2" w:tentative="0">
      <w:start w:val="1"/>
      <w:numFmt w:val="decimal"/>
      <w:pStyle w:val="109"/>
      <w:isLgl/>
      <w:suff w:val="space"/>
      <w:lvlText w:val="%1.%2.%3"/>
      <w:lvlJc w:val="left"/>
      <w:pPr>
        <w:ind w:left="0" w:firstLine="0"/>
      </w:pPr>
      <w:rPr>
        <w:rFonts w:hint="default" w:ascii="Calibri" w:hAnsi="Calibri" w:cstheme="minorHAnsi"/>
        <w:b/>
        <w:bCs w:val="0"/>
        <w:i w:val="0"/>
        <w:iCs w:val="0"/>
        <w:caps w:val="0"/>
        <w:smallCaps w:val="0"/>
        <w:strike w:val="0"/>
        <w:dstrike w:val="0"/>
        <w:outline w:val="0"/>
        <w:shadow w:val="0"/>
        <w:emboss w:val="0"/>
        <w:imprint w:val="0"/>
        <w:vanish w:val="0"/>
        <w:spacing w:val="0"/>
        <w:kern w:val="0"/>
        <w:position w:val="0"/>
        <w:sz w:val="24"/>
        <w:u w:val="none"/>
        <w:vertAlign w:val="baseline"/>
      </w:rPr>
    </w:lvl>
    <w:lvl w:ilvl="3" w:tentative="0">
      <w:start w:val="1"/>
      <w:numFmt w:val="decimal"/>
      <w:isLgl/>
      <w:suff w:val="space"/>
      <w:lvlText w:val="%1.%2.%3.%4"/>
      <w:lvlJc w:val="left"/>
      <w:pPr>
        <w:ind w:left="0" w:firstLine="0"/>
      </w:pPr>
      <w:rPr>
        <w:rFonts w:hint="default" w:ascii="Calibri" w:hAnsi="Calibri"/>
        <w:sz w:val="24"/>
      </w:rPr>
    </w:lvl>
    <w:lvl w:ilvl="4" w:tentative="0">
      <w:start w:val="1"/>
      <w:numFmt w:val="decimal"/>
      <w:isLgl/>
      <w:suff w:val="space"/>
      <w:lvlText w:val="%1.%2.%3.%4.%5"/>
      <w:lvlJc w:val="left"/>
      <w:pPr>
        <w:ind w:left="0" w:firstLine="0"/>
      </w:pPr>
      <w:rPr>
        <w:rFonts w:hint="default" w:ascii="Calibri" w:hAnsi="Calibri"/>
        <w:sz w:val="24"/>
      </w:rPr>
    </w:lvl>
    <w:lvl w:ilvl="5" w:tentative="0">
      <w:start w:val="1"/>
      <w:numFmt w:val="decimal"/>
      <w:isLgl/>
      <w:lvlText w:val="%1.%2.%3.%4.%5.%6"/>
      <w:lvlJc w:val="left"/>
      <w:pPr>
        <w:ind w:left="0" w:firstLine="0"/>
      </w:pPr>
      <w:rPr>
        <w:rFonts w:hint="default"/>
      </w:rPr>
    </w:lvl>
    <w:lvl w:ilvl="6" w:tentative="0">
      <w:start w:val="1"/>
      <w:numFmt w:val="decimal"/>
      <w:isLgl/>
      <w:lvlText w:val="%1.%2.%3.%4.%5.%6.%7"/>
      <w:lvlJc w:val="left"/>
      <w:pPr>
        <w:ind w:left="0" w:firstLine="0"/>
      </w:pPr>
      <w:rPr>
        <w:rFonts w:hint="default"/>
      </w:rPr>
    </w:lvl>
    <w:lvl w:ilvl="7" w:tentative="0">
      <w:start w:val="1"/>
      <w:numFmt w:val="decimal"/>
      <w:isLgl/>
      <w:lvlText w:val="%1.%2.%3.%4.%5.%6.%7.%8"/>
      <w:lvlJc w:val="left"/>
      <w:pPr>
        <w:ind w:left="0" w:firstLine="0"/>
      </w:pPr>
      <w:rPr>
        <w:rFonts w:hint="default"/>
      </w:rPr>
    </w:lvl>
    <w:lvl w:ilvl="8" w:tentative="0">
      <w:start w:val="1"/>
      <w:numFmt w:val="decimal"/>
      <w:isLgl/>
      <w:lvlText w:val="%1.%2.%3.%4.%5.%6.%7.%8.%9"/>
      <w:lvlJc w:val="left"/>
      <w:pPr>
        <w:ind w:left="0" w:firstLine="0"/>
      </w:pPr>
      <w:rPr>
        <w:rFonts w:hint="default"/>
      </w:rPr>
    </w:lvl>
  </w:abstractNum>
  <w:abstractNum w:abstractNumId="102">
    <w:nsid w:val="7D101576"/>
    <w:multiLevelType w:val="multilevel"/>
    <w:tmpl w:val="7D101576"/>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3">
    <w:nsid w:val="7DA32093"/>
    <w:multiLevelType w:val="multilevel"/>
    <w:tmpl w:val="7DA32093"/>
    <w:lvl w:ilvl="0" w:tentative="0">
      <w:start w:val="1"/>
      <w:numFmt w:val="none"/>
      <w:pStyle w:val="352"/>
      <w:lvlText w:val="%1示例："/>
      <w:lvlJc w:val="left"/>
      <w:pPr>
        <w:tabs>
          <w:tab w:val="left" w:pos="1095"/>
        </w:tabs>
        <w:ind w:left="-505" w:firstLine="88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4">
    <w:nsid w:val="7F5E092F"/>
    <w:multiLevelType w:val="multilevel"/>
    <w:tmpl w:val="7F5E092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84"/>
  </w:num>
  <w:num w:numId="12">
    <w:abstractNumId w:val="98"/>
  </w:num>
  <w:num w:numId="13">
    <w:abstractNumId w:val="70"/>
  </w:num>
  <w:num w:numId="14">
    <w:abstractNumId w:val="101"/>
  </w:num>
  <w:num w:numId="15">
    <w:abstractNumId w:val="69"/>
  </w:num>
  <w:num w:numId="16">
    <w:abstractNumId w:val="91"/>
  </w:num>
  <w:num w:numId="17">
    <w:abstractNumId w:val="47"/>
  </w:num>
  <w:num w:numId="18">
    <w:abstractNumId w:val="27"/>
  </w:num>
  <w:num w:numId="19">
    <w:abstractNumId w:val="29"/>
  </w:num>
  <w:num w:numId="20">
    <w:abstractNumId w:val="81"/>
  </w:num>
  <w:num w:numId="21">
    <w:abstractNumId w:val="95"/>
  </w:num>
  <w:num w:numId="22">
    <w:abstractNumId w:val="52"/>
  </w:num>
  <w:num w:numId="23">
    <w:abstractNumId w:val="103"/>
  </w:num>
  <w:num w:numId="24">
    <w:abstractNumId w:val="79"/>
  </w:num>
  <w:num w:numId="25">
    <w:abstractNumId w:val="66"/>
  </w:num>
  <w:num w:numId="26">
    <w:abstractNumId w:val="85"/>
  </w:num>
  <w:num w:numId="27">
    <w:abstractNumId w:val="57"/>
  </w:num>
  <w:num w:numId="28">
    <w:abstractNumId w:val="39"/>
  </w:num>
  <w:num w:numId="29">
    <w:abstractNumId w:val="18"/>
  </w:num>
  <w:num w:numId="30">
    <w:abstractNumId w:val="33"/>
  </w:num>
  <w:num w:numId="31">
    <w:abstractNumId w:val="41"/>
  </w:num>
  <w:num w:numId="3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92"/>
  </w:num>
  <w:num w:numId="35">
    <w:abstractNumId w:val="75"/>
  </w:num>
  <w:num w:numId="36">
    <w:abstractNumId w:val="12"/>
  </w:num>
  <w:num w:numId="37">
    <w:abstractNumId w:val="35"/>
  </w:num>
  <w:num w:numId="3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6"/>
  </w:num>
  <w:num w:numId="4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7"/>
  </w:num>
  <w:num w:numId="85">
    <w:abstractNumId w:val="23"/>
  </w:num>
  <w:num w:numId="86">
    <w:abstractNumId w:val="30"/>
  </w:num>
  <w:num w:numId="87">
    <w:abstractNumId w:val="76"/>
  </w:num>
  <w:num w:numId="88">
    <w:abstractNumId w:val="22"/>
  </w:num>
  <w:num w:numId="89">
    <w:abstractNumId w:val="56"/>
  </w:num>
  <w:num w:numId="90">
    <w:abstractNumId w:val="16"/>
  </w:num>
  <w:num w:numId="91">
    <w:abstractNumId w:val="31"/>
  </w:num>
  <w:num w:numId="92">
    <w:abstractNumId w:val="63"/>
  </w:num>
  <w:num w:numId="93">
    <w:abstractNumId w:val="61"/>
  </w:num>
  <w:num w:numId="94">
    <w:abstractNumId w:val="25"/>
  </w:num>
  <w:num w:numId="95">
    <w:abstractNumId w:val="60"/>
  </w:num>
  <w:num w:numId="96">
    <w:abstractNumId w:val="55"/>
  </w:num>
  <w:num w:numId="97">
    <w:abstractNumId w:val="73"/>
  </w:num>
  <w:num w:numId="98">
    <w:abstractNumId w:val="38"/>
  </w:num>
  <w:num w:numId="99">
    <w:abstractNumId w:val="72"/>
  </w:num>
  <w:num w:numId="100">
    <w:abstractNumId w:val="19"/>
  </w:num>
  <w:num w:numId="101">
    <w:abstractNumId w:val="14"/>
  </w:num>
  <w:num w:numId="102">
    <w:abstractNumId w:val="78"/>
  </w:num>
  <w:num w:numId="103">
    <w:abstractNumId w:val="20"/>
  </w:num>
  <w:num w:numId="104">
    <w:abstractNumId w:val="45"/>
  </w:num>
  <w:num w:numId="105">
    <w:abstractNumId w:val="83"/>
  </w:num>
  <w:num w:numId="106">
    <w:abstractNumId w:val="36"/>
  </w:num>
  <w:num w:numId="1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HorizontalSpacing w:val="105"/>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2D8"/>
    <w:rsid w:val="00000270"/>
    <w:rsid w:val="0000170E"/>
    <w:rsid w:val="000034D4"/>
    <w:rsid w:val="00004FA8"/>
    <w:rsid w:val="00005136"/>
    <w:rsid w:val="0000649A"/>
    <w:rsid w:val="00007AC5"/>
    <w:rsid w:val="00007BA0"/>
    <w:rsid w:val="00011FE5"/>
    <w:rsid w:val="00012862"/>
    <w:rsid w:val="000128F1"/>
    <w:rsid w:val="00012960"/>
    <w:rsid w:val="00012D40"/>
    <w:rsid w:val="00016F4C"/>
    <w:rsid w:val="00022E23"/>
    <w:rsid w:val="00026D93"/>
    <w:rsid w:val="000326FA"/>
    <w:rsid w:val="00032B6C"/>
    <w:rsid w:val="00033D7E"/>
    <w:rsid w:val="00034405"/>
    <w:rsid w:val="00040BD2"/>
    <w:rsid w:val="0004247F"/>
    <w:rsid w:val="000426EC"/>
    <w:rsid w:val="000432C1"/>
    <w:rsid w:val="00057249"/>
    <w:rsid w:val="000609EE"/>
    <w:rsid w:val="000627B1"/>
    <w:rsid w:val="00063F95"/>
    <w:rsid w:val="000663B4"/>
    <w:rsid w:val="00067CBE"/>
    <w:rsid w:val="000706EB"/>
    <w:rsid w:val="00070BCD"/>
    <w:rsid w:val="00072E80"/>
    <w:rsid w:val="000735D7"/>
    <w:rsid w:val="00076D41"/>
    <w:rsid w:val="000777FF"/>
    <w:rsid w:val="00077FF9"/>
    <w:rsid w:val="00080787"/>
    <w:rsid w:val="0008158E"/>
    <w:rsid w:val="00085452"/>
    <w:rsid w:val="00087F86"/>
    <w:rsid w:val="000904EE"/>
    <w:rsid w:val="000A349C"/>
    <w:rsid w:val="000A54AE"/>
    <w:rsid w:val="000B0168"/>
    <w:rsid w:val="000B0626"/>
    <w:rsid w:val="000B082F"/>
    <w:rsid w:val="000B34B3"/>
    <w:rsid w:val="000B6B17"/>
    <w:rsid w:val="000B7E02"/>
    <w:rsid w:val="000C03E3"/>
    <w:rsid w:val="000C13D0"/>
    <w:rsid w:val="000C220F"/>
    <w:rsid w:val="000C6602"/>
    <w:rsid w:val="000D2988"/>
    <w:rsid w:val="000D5611"/>
    <w:rsid w:val="000D71B6"/>
    <w:rsid w:val="000E26BF"/>
    <w:rsid w:val="000E2858"/>
    <w:rsid w:val="000E28D4"/>
    <w:rsid w:val="000E384F"/>
    <w:rsid w:val="000E4CC6"/>
    <w:rsid w:val="000E50D7"/>
    <w:rsid w:val="000E7CF6"/>
    <w:rsid w:val="000F30F2"/>
    <w:rsid w:val="000F3314"/>
    <w:rsid w:val="000F3796"/>
    <w:rsid w:val="000F7A8D"/>
    <w:rsid w:val="00107269"/>
    <w:rsid w:val="001075AE"/>
    <w:rsid w:val="00107BE9"/>
    <w:rsid w:val="00111941"/>
    <w:rsid w:val="00112187"/>
    <w:rsid w:val="0011376C"/>
    <w:rsid w:val="0011434A"/>
    <w:rsid w:val="00120BB4"/>
    <w:rsid w:val="0012222F"/>
    <w:rsid w:val="00122418"/>
    <w:rsid w:val="00125229"/>
    <w:rsid w:val="00131EC3"/>
    <w:rsid w:val="00136232"/>
    <w:rsid w:val="0014492D"/>
    <w:rsid w:val="00146BC2"/>
    <w:rsid w:val="0015011D"/>
    <w:rsid w:val="001501B4"/>
    <w:rsid w:val="001521D1"/>
    <w:rsid w:val="001524CD"/>
    <w:rsid w:val="001566C2"/>
    <w:rsid w:val="00157C4E"/>
    <w:rsid w:val="001606FD"/>
    <w:rsid w:val="001607B2"/>
    <w:rsid w:val="00161E2C"/>
    <w:rsid w:val="00163297"/>
    <w:rsid w:val="00164863"/>
    <w:rsid w:val="00172ED0"/>
    <w:rsid w:val="001752A2"/>
    <w:rsid w:val="00176660"/>
    <w:rsid w:val="0018113D"/>
    <w:rsid w:val="001819E9"/>
    <w:rsid w:val="00183293"/>
    <w:rsid w:val="00184A10"/>
    <w:rsid w:val="001860A8"/>
    <w:rsid w:val="001902F8"/>
    <w:rsid w:val="001907D0"/>
    <w:rsid w:val="00195922"/>
    <w:rsid w:val="00196D48"/>
    <w:rsid w:val="001A22DB"/>
    <w:rsid w:val="001A2987"/>
    <w:rsid w:val="001A361A"/>
    <w:rsid w:val="001A3E31"/>
    <w:rsid w:val="001A52CB"/>
    <w:rsid w:val="001A72BE"/>
    <w:rsid w:val="001C0C71"/>
    <w:rsid w:val="001C2DDA"/>
    <w:rsid w:val="001C3070"/>
    <w:rsid w:val="001D0095"/>
    <w:rsid w:val="001D15C3"/>
    <w:rsid w:val="001D27D0"/>
    <w:rsid w:val="001D3316"/>
    <w:rsid w:val="001D333B"/>
    <w:rsid w:val="001D3489"/>
    <w:rsid w:val="001D5292"/>
    <w:rsid w:val="001D6788"/>
    <w:rsid w:val="001E113D"/>
    <w:rsid w:val="001E2BDB"/>
    <w:rsid w:val="001E3261"/>
    <w:rsid w:val="001E7747"/>
    <w:rsid w:val="001F0D3B"/>
    <w:rsid w:val="001F111C"/>
    <w:rsid w:val="001F2EC1"/>
    <w:rsid w:val="001F4175"/>
    <w:rsid w:val="001F41C1"/>
    <w:rsid w:val="001F4BBE"/>
    <w:rsid w:val="001F5D74"/>
    <w:rsid w:val="0020068F"/>
    <w:rsid w:val="00203247"/>
    <w:rsid w:val="0020734D"/>
    <w:rsid w:val="00210126"/>
    <w:rsid w:val="002113E5"/>
    <w:rsid w:val="00212415"/>
    <w:rsid w:val="00217D12"/>
    <w:rsid w:val="00221642"/>
    <w:rsid w:val="00223056"/>
    <w:rsid w:val="00223F36"/>
    <w:rsid w:val="002264A5"/>
    <w:rsid w:val="002269E1"/>
    <w:rsid w:val="00227453"/>
    <w:rsid w:val="002301DF"/>
    <w:rsid w:val="00232FE8"/>
    <w:rsid w:val="002344D4"/>
    <w:rsid w:val="0023545B"/>
    <w:rsid w:val="00236434"/>
    <w:rsid w:val="00236A84"/>
    <w:rsid w:val="0024199C"/>
    <w:rsid w:val="002421C9"/>
    <w:rsid w:val="00244345"/>
    <w:rsid w:val="002467EE"/>
    <w:rsid w:val="00247797"/>
    <w:rsid w:val="002505D1"/>
    <w:rsid w:val="00252027"/>
    <w:rsid w:val="002531AD"/>
    <w:rsid w:val="00254FB7"/>
    <w:rsid w:val="002550D9"/>
    <w:rsid w:val="0025536D"/>
    <w:rsid w:val="00260DA6"/>
    <w:rsid w:val="00267013"/>
    <w:rsid w:val="002738C9"/>
    <w:rsid w:val="002740CB"/>
    <w:rsid w:val="0027558F"/>
    <w:rsid w:val="00275967"/>
    <w:rsid w:val="00277C70"/>
    <w:rsid w:val="00282B1B"/>
    <w:rsid w:val="002843C8"/>
    <w:rsid w:val="00284C77"/>
    <w:rsid w:val="0028765C"/>
    <w:rsid w:val="00287B95"/>
    <w:rsid w:val="00290118"/>
    <w:rsid w:val="00291256"/>
    <w:rsid w:val="00292AD2"/>
    <w:rsid w:val="002943B6"/>
    <w:rsid w:val="00294673"/>
    <w:rsid w:val="00294E6E"/>
    <w:rsid w:val="00295C44"/>
    <w:rsid w:val="00295F08"/>
    <w:rsid w:val="002A02B0"/>
    <w:rsid w:val="002A0A2E"/>
    <w:rsid w:val="002A2225"/>
    <w:rsid w:val="002A319F"/>
    <w:rsid w:val="002B6160"/>
    <w:rsid w:val="002B6ED4"/>
    <w:rsid w:val="002C15F4"/>
    <w:rsid w:val="002C1DE3"/>
    <w:rsid w:val="002C3CA9"/>
    <w:rsid w:val="002C3DE8"/>
    <w:rsid w:val="002C6D17"/>
    <w:rsid w:val="002D07A8"/>
    <w:rsid w:val="002D1111"/>
    <w:rsid w:val="002D2E84"/>
    <w:rsid w:val="002D6D61"/>
    <w:rsid w:val="002D6F6A"/>
    <w:rsid w:val="002E7E44"/>
    <w:rsid w:val="002F179E"/>
    <w:rsid w:val="002F35BF"/>
    <w:rsid w:val="002F429A"/>
    <w:rsid w:val="002F5D69"/>
    <w:rsid w:val="002F6C44"/>
    <w:rsid w:val="00300121"/>
    <w:rsid w:val="0030084D"/>
    <w:rsid w:val="00302578"/>
    <w:rsid w:val="003049F5"/>
    <w:rsid w:val="00305151"/>
    <w:rsid w:val="00307528"/>
    <w:rsid w:val="00307DBA"/>
    <w:rsid w:val="00317987"/>
    <w:rsid w:val="003202A8"/>
    <w:rsid w:val="00321FB0"/>
    <w:rsid w:val="00322FB0"/>
    <w:rsid w:val="003245B8"/>
    <w:rsid w:val="00324733"/>
    <w:rsid w:val="00325663"/>
    <w:rsid w:val="0032744C"/>
    <w:rsid w:val="00327BAC"/>
    <w:rsid w:val="0033093A"/>
    <w:rsid w:val="003333F8"/>
    <w:rsid w:val="003351C5"/>
    <w:rsid w:val="00336233"/>
    <w:rsid w:val="0033635E"/>
    <w:rsid w:val="00337361"/>
    <w:rsid w:val="00340D94"/>
    <w:rsid w:val="00341746"/>
    <w:rsid w:val="00341937"/>
    <w:rsid w:val="00343D3A"/>
    <w:rsid w:val="0034494C"/>
    <w:rsid w:val="00347386"/>
    <w:rsid w:val="00351773"/>
    <w:rsid w:val="00352617"/>
    <w:rsid w:val="00353071"/>
    <w:rsid w:val="00354D98"/>
    <w:rsid w:val="0035691F"/>
    <w:rsid w:val="00361391"/>
    <w:rsid w:val="00361562"/>
    <w:rsid w:val="0036210D"/>
    <w:rsid w:val="00366C26"/>
    <w:rsid w:val="003676B5"/>
    <w:rsid w:val="00367BBC"/>
    <w:rsid w:val="00370126"/>
    <w:rsid w:val="00372292"/>
    <w:rsid w:val="00373720"/>
    <w:rsid w:val="00377878"/>
    <w:rsid w:val="00380DE9"/>
    <w:rsid w:val="003822AA"/>
    <w:rsid w:val="00382ED3"/>
    <w:rsid w:val="00384FE8"/>
    <w:rsid w:val="00385C15"/>
    <w:rsid w:val="00386536"/>
    <w:rsid w:val="00394290"/>
    <w:rsid w:val="0039584B"/>
    <w:rsid w:val="003967DE"/>
    <w:rsid w:val="00396B0C"/>
    <w:rsid w:val="0039714E"/>
    <w:rsid w:val="003A09C3"/>
    <w:rsid w:val="003A0FD7"/>
    <w:rsid w:val="003A2DE0"/>
    <w:rsid w:val="003A365F"/>
    <w:rsid w:val="003B0576"/>
    <w:rsid w:val="003B1AE8"/>
    <w:rsid w:val="003B34C5"/>
    <w:rsid w:val="003B3AC1"/>
    <w:rsid w:val="003B6CAA"/>
    <w:rsid w:val="003B71EA"/>
    <w:rsid w:val="003C0733"/>
    <w:rsid w:val="003C0BB6"/>
    <w:rsid w:val="003C2D7D"/>
    <w:rsid w:val="003C3CD3"/>
    <w:rsid w:val="003C53EE"/>
    <w:rsid w:val="003D08A4"/>
    <w:rsid w:val="003D1F22"/>
    <w:rsid w:val="003D24A8"/>
    <w:rsid w:val="003D45A3"/>
    <w:rsid w:val="003D4779"/>
    <w:rsid w:val="003D5446"/>
    <w:rsid w:val="003D5F28"/>
    <w:rsid w:val="003D67B4"/>
    <w:rsid w:val="003E1D78"/>
    <w:rsid w:val="003E37D2"/>
    <w:rsid w:val="003E3F06"/>
    <w:rsid w:val="003E4EC2"/>
    <w:rsid w:val="003E7277"/>
    <w:rsid w:val="003F287D"/>
    <w:rsid w:val="003F2F10"/>
    <w:rsid w:val="003F48A0"/>
    <w:rsid w:val="00403558"/>
    <w:rsid w:val="004036D5"/>
    <w:rsid w:val="0040631D"/>
    <w:rsid w:val="0041258C"/>
    <w:rsid w:val="00413B33"/>
    <w:rsid w:val="0041636D"/>
    <w:rsid w:val="004163F0"/>
    <w:rsid w:val="0041756E"/>
    <w:rsid w:val="004203DF"/>
    <w:rsid w:val="00423EB8"/>
    <w:rsid w:val="004265FF"/>
    <w:rsid w:val="00427116"/>
    <w:rsid w:val="00427127"/>
    <w:rsid w:val="004278A4"/>
    <w:rsid w:val="00427E56"/>
    <w:rsid w:val="004302C8"/>
    <w:rsid w:val="00430664"/>
    <w:rsid w:val="00432DBF"/>
    <w:rsid w:val="004360D4"/>
    <w:rsid w:val="0043614C"/>
    <w:rsid w:val="00437073"/>
    <w:rsid w:val="004430B3"/>
    <w:rsid w:val="0044336A"/>
    <w:rsid w:val="00444BBB"/>
    <w:rsid w:val="00450323"/>
    <w:rsid w:val="00450A26"/>
    <w:rsid w:val="00451105"/>
    <w:rsid w:val="00454833"/>
    <w:rsid w:val="0046397F"/>
    <w:rsid w:val="00471E4A"/>
    <w:rsid w:val="00472755"/>
    <w:rsid w:val="0047332A"/>
    <w:rsid w:val="0047386F"/>
    <w:rsid w:val="004745B7"/>
    <w:rsid w:val="004800FE"/>
    <w:rsid w:val="00480AA5"/>
    <w:rsid w:val="0048169B"/>
    <w:rsid w:val="00481A5F"/>
    <w:rsid w:val="0048373B"/>
    <w:rsid w:val="0048665C"/>
    <w:rsid w:val="00493F26"/>
    <w:rsid w:val="004A2FF1"/>
    <w:rsid w:val="004A39E5"/>
    <w:rsid w:val="004A434C"/>
    <w:rsid w:val="004A686D"/>
    <w:rsid w:val="004B1DCF"/>
    <w:rsid w:val="004B5F46"/>
    <w:rsid w:val="004B652B"/>
    <w:rsid w:val="004B6AE4"/>
    <w:rsid w:val="004C026D"/>
    <w:rsid w:val="004C03E4"/>
    <w:rsid w:val="004C601C"/>
    <w:rsid w:val="004C6807"/>
    <w:rsid w:val="004C6C67"/>
    <w:rsid w:val="004C7450"/>
    <w:rsid w:val="004D0084"/>
    <w:rsid w:val="004D0C6F"/>
    <w:rsid w:val="004D1BE1"/>
    <w:rsid w:val="004D38F3"/>
    <w:rsid w:val="004D5345"/>
    <w:rsid w:val="004D6AD2"/>
    <w:rsid w:val="004D7AB3"/>
    <w:rsid w:val="004E32F1"/>
    <w:rsid w:val="004E6E4A"/>
    <w:rsid w:val="004E70EB"/>
    <w:rsid w:val="004F41C6"/>
    <w:rsid w:val="00503F11"/>
    <w:rsid w:val="005055D4"/>
    <w:rsid w:val="00511E5D"/>
    <w:rsid w:val="0051238C"/>
    <w:rsid w:val="00513A07"/>
    <w:rsid w:val="00515D77"/>
    <w:rsid w:val="00516494"/>
    <w:rsid w:val="005175C6"/>
    <w:rsid w:val="00517BB2"/>
    <w:rsid w:val="00517E5B"/>
    <w:rsid w:val="00521062"/>
    <w:rsid w:val="005255C1"/>
    <w:rsid w:val="00526E10"/>
    <w:rsid w:val="00527F10"/>
    <w:rsid w:val="00531A86"/>
    <w:rsid w:val="00537B08"/>
    <w:rsid w:val="00541CB5"/>
    <w:rsid w:val="00541D20"/>
    <w:rsid w:val="0054289E"/>
    <w:rsid w:val="00544139"/>
    <w:rsid w:val="00544390"/>
    <w:rsid w:val="005448A1"/>
    <w:rsid w:val="005540E6"/>
    <w:rsid w:val="00557ACE"/>
    <w:rsid w:val="00557FB3"/>
    <w:rsid w:val="005669FB"/>
    <w:rsid w:val="0057001A"/>
    <w:rsid w:val="00572E2E"/>
    <w:rsid w:val="00575B53"/>
    <w:rsid w:val="0058176C"/>
    <w:rsid w:val="005822F1"/>
    <w:rsid w:val="005832BB"/>
    <w:rsid w:val="005852DC"/>
    <w:rsid w:val="00585A45"/>
    <w:rsid w:val="005863D7"/>
    <w:rsid w:val="00591B38"/>
    <w:rsid w:val="00592CE3"/>
    <w:rsid w:val="005969B6"/>
    <w:rsid w:val="0059797F"/>
    <w:rsid w:val="005A2832"/>
    <w:rsid w:val="005A2F00"/>
    <w:rsid w:val="005A516D"/>
    <w:rsid w:val="005A5B6F"/>
    <w:rsid w:val="005B0E34"/>
    <w:rsid w:val="005B550E"/>
    <w:rsid w:val="005B63EA"/>
    <w:rsid w:val="005C01B5"/>
    <w:rsid w:val="005C68AB"/>
    <w:rsid w:val="005C6D8E"/>
    <w:rsid w:val="005C77BA"/>
    <w:rsid w:val="005C7FEC"/>
    <w:rsid w:val="005D1D3B"/>
    <w:rsid w:val="005D260C"/>
    <w:rsid w:val="005D3F91"/>
    <w:rsid w:val="005D548E"/>
    <w:rsid w:val="005D5A90"/>
    <w:rsid w:val="005D7430"/>
    <w:rsid w:val="005E292D"/>
    <w:rsid w:val="005E5C18"/>
    <w:rsid w:val="005E650A"/>
    <w:rsid w:val="005F16E1"/>
    <w:rsid w:val="005F21E7"/>
    <w:rsid w:val="005F487D"/>
    <w:rsid w:val="005F7B83"/>
    <w:rsid w:val="00605FEE"/>
    <w:rsid w:val="006069D3"/>
    <w:rsid w:val="00607AFB"/>
    <w:rsid w:val="00613E4F"/>
    <w:rsid w:val="00615373"/>
    <w:rsid w:val="0062066F"/>
    <w:rsid w:val="00626AC7"/>
    <w:rsid w:val="006272E1"/>
    <w:rsid w:val="006317AA"/>
    <w:rsid w:val="00631A95"/>
    <w:rsid w:val="006341A7"/>
    <w:rsid w:val="006343DD"/>
    <w:rsid w:val="0063688F"/>
    <w:rsid w:val="00650C03"/>
    <w:rsid w:val="0065230A"/>
    <w:rsid w:val="006543A9"/>
    <w:rsid w:val="0065651D"/>
    <w:rsid w:val="00661BC7"/>
    <w:rsid w:val="00662437"/>
    <w:rsid w:val="00664E03"/>
    <w:rsid w:val="00671148"/>
    <w:rsid w:val="006713C2"/>
    <w:rsid w:val="00674539"/>
    <w:rsid w:val="00677766"/>
    <w:rsid w:val="006809AE"/>
    <w:rsid w:val="00682CE8"/>
    <w:rsid w:val="0068410E"/>
    <w:rsid w:val="00686451"/>
    <w:rsid w:val="00691DCB"/>
    <w:rsid w:val="00692E0F"/>
    <w:rsid w:val="006A1FF9"/>
    <w:rsid w:val="006A2EFA"/>
    <w:rsid w:val="006A3599"/>
    <w:rsid w:val="006A472C"/>
    <w:rsid w:val="006A63FE"/>
    <w:rsid w:val="006A6A16"/>
    <w:rsid w:val="006A71D6"/>
    <w:rsid w:val="006B0C0F"/>
    <w:rsid w:val="006B4138"/>
    <w:rsid w:val="006B4C8E"/>
    <w:rsid w:val="006B5825"/>
    <w:rsid w:val="006C2E48"/>
    <w:rsid w:val="006C32BD"/>
    <w:rsid w:val="006C4640"/>
    <w:rsid w:val="006C595E"/>
    <w:rsid w:val="006C6600"/>
    <w:rsid w:val="006C6869"/>
    <w:rsid w:val="006D1B27"/>
    <w:rsid w:val="006D5962"/>
    <w:rsid w:val="006E0AD4"/>
    <w:rsid w:val="006E6F53"/>
    <w:rsid w:val="006F3DCE"/>
    <w:rsid w:val="00707D24"/>
    <w:rsid w:val="00710AE6"/>
    <w:rsid w:val="007111D3"/>
    <w:rsid w:val="007111E8"/>
    <w:rsid w:val="0071177D"/>
    <w:rsid w:val="00717338"/>
    <w:rsid w:val="007202A0"/>
    <w:rsid w:val="00720BA7"/>
    <w:rsid w:val="00724DEB"/>
    <w:rsid w:val="007251E3"/>
    <w:rsid w:val="0072639E"/>
    <w:rsid w:val="0073028E"/>
    <w:rsid w:val="00730AA5"/>
    <w:rsid w:val="007312B8"/>
    <w:rsid w:val="00734289"/>
    <w:rsid w:val="00737BE8"/>
    <w:rsid w:val="00740F0E"/>
    <w:rsid w:val="00744522"/>
    <w:rsid w:val="00750A62"/>
    <w:rsid w:val="007646AC"/>
    <w:rsid w:val="00767645"/>
    <w:rsid w:val="0077537C"/>
    <w:rsid w:val="00775912"/>
    <w:rsid w:val="00775EEF"/>
    <w:rsid w:val="00777206"/>
    <w:rsid w:val="0077789F"/>
    <w:rsid w:val="007832B9"/>
    <w:rsid w:val="00783DE0"/>
    <w:rsid w:val="007841C8"/>
    <w:rsid w:val="007841D9"/>
    <w:rsid w:val="00784D53"/>
    <w:rsid w:val="0078500D"/>
    <w:rsid w:val="00786AE4"/>
    <w:rsid w:val="00787D7E"/>
    <w:rsid w:val="007904D1"/>
    <w:rsid w:val="00793FD3"/>
    <w:rsid w:val="00794402"/>
    <w:rsid w:val="0079473B"/>
    <w:rsid w:val="00794A36"/>
    <w:rsid w:val="00795CEC"/>
    <w:rsid w:val="00795FFA"/>
    <w:rsid w:val="007976E1"/>
    <w:rsid w:val="007A2047"/>
    <w:rsid w:val="007A21C3"/>
    <w:rsid w:val="007A4AAA"/>
    <w:rsid w:val="007A67A5"/>
    <w:rsid w:val="007A7970"/>
    <w:rsid w:val="007B0EDD"/>
    <w:rsid w:val="007B4C4A"/>
    <w:rsid w:val="007B5612"/>
    <w:rsid w:val="007B605B"/>
    <w:rsid w:val="007C25B1"/>
    <w:rsid w:val="007C3086"/>
    <w:rsid w:val="007C4197"/>
    <w:rsid w:val="007C4832"/>
    <w:rsid w:val="007C5359"/>
    <w:rsid w:val="007C5691"/>
    <w:rsid w:val="007C6533"/>
    <w:rsid w:val="007D4CFD"/>
    <w:rsid w:val="007E264A"/>
    <w:rsid w:val="007E3847"/>
    <w:rsid w:val="007E608B"/>
    <w:rsid w:val="007E6C70"/>
    <w:rsid w:val="007F0481"/>
    <w:rsid w:val="00801E31"/>
    <w:rsid w:val="00802E90"/>
    <w:rsid w:val="00805187"/>
    <w:rsid w:val="0080586D"/>
    <w:rsid w:val="00805CBF"/>
    <w:rsid w:val="0080644D"/>
    <w:rsid w:val="00811E67"/>
    <w:rsid w:val="00816879"/>
    <w:rsid w:val="00817E58"/>
    <w:rsid w:val="00820D7A"/>
    <w:rsid w:val="00823254"/>
    <w:rsid w:val="00824EA5"/>
    <w:rsid w:val="00826DBA"/>
    <w:rsid w:val="00832F17"/>
    <w:rsid w:val="00833E59"/>
    <w:rsid w:val="00833F5B"/>
    <w:rsid w:val="00834F22"/>
    <w:rsid w:val="00841029"/>
    <w:rsid w:val="008413D4"/>
    <w:rsid w:val="00842BD6"/>
    <w:rsid w:val="008436DF"/>
    <w:rsid w:val="00843FC0"/>
    <w:rsid w:val="00845A98"/>
    <w:rsid w:val="00850755"/>
    <w:rsid w:val="0085244F"/>
    <w:rsid w:val="008527AE"/>
    <w:rsid w:val="00862557"/>
    <w:rsid w:val="0086548F"/>
    <w:rsid w:val="008703AE"/>
    <w:rsid w:val="00882D80"/>
    <w:rsid w:val="00882FD3"/>
    <w:rsid w:val="008833D9"/>
    <w:rsid w:val="00884543"/>
    <w:rsid w:val="0088552F"/>
    <w:rsid w:val="0089025F"/>
    <w:rsid w:val="00891862"/>
    <w:rsid w:val="00893142"/>
    <w:rsid w:val="0089610A"/>
    <w:rsid w:val="008972FC"/>
    <w:rsid w:val="008A1ABC"/>
    <w:rsid w:val="008A3C21"/>
    <w:rsid w:val="008A45F6"/>
    <w:rsid w:val="008A4A69"/>
    <w:rsid w:val="008A5E53"/>
    <w:rsid w:val="008B35F3"/>
    <w:rsid w:val="008B3B42"/>
    <w:rsid w:val="008B42EA"/>
    <w:rsid w:val="008B4737"/>
    <w:rsid w:val="008B4A29"/>
    <w:rsid w:val="008B5E02"/>
    <w:rsid w:val="008B5E8D"/>
    <w:rsid w:val="008B7D38"/>
    <w:rsid w:val="008C0307"/>
    <w:rsid w:val="008C2FD8"/>
    <w:rsid w:val="008C36B7"/>
    <w:rsid w:val="008C40EF"/>
    <w:rsid w:val="008C5AE5"/>
    <w:rsid w:val="008D0778"/>
    <w:rsid w:val="008D4CD2"/>
    <w:rsid w:val="008D56C8"/>
    <w:rsid w:val="008D5A0D"/>
    <w:rsid w:val="008D7BF9"/>
    <w:rsid w:val="008E3814"/>
    <w:rsid w:val="008E393E"/>
    <w:rsid w:val="008E57CE"/>
    <w:rsid w:val="008E6BD4"/>
    <w:rsid w:val="008F08CC"/>
    <w:rsid w:val="008F0E50"/>
    <w:rsid w:val="008F423D"/>
    <w:rsid w:val="008F64F3"/>
    <w:rsid w:val="008F712A"/>
    <w:rsid w:val="008F72EC"/>
    <w:rsid w:val="00901733"/>
    <w:rsid w:val="00901E80"/>
    <w:rsid w:val="009078C1"/>
    <w:rsid w:val="00910BB1"/>
    <w:rsid w:val="0091196C"/>
    <w:rsid w:val="0091733D"/>
    <w:rsid w:val="009174AC"/>
    <w:rsid w:val="009211AC"/>
    <w:rsid w:val="00922B2C"/>
    <w:rsid w:val="00922D35"/>
    <w:rsid w:val="0092339E"/>
    <w:rsid w:val="009233A1"/>
    <w:rsid w:val="00924CD0"/>
    <w:rsid w:val="009258B9"/>
    <w:rsid w:val="00925CD7"/>
    <w:rsid w:val="00927CF4"/>
    <w:rsid w:val="00934D0C"/>
    <w:rsid w:val="00935164"/>
    <w:rsid w:val="00937895"/>
    <w:rsid w:val="009459E4"/>
    <w:rsid w:val="0094731C"/>
    <w:rsid w:val="00952368"/>
    <w:rsid w:val="00956799"/>
    <w:rsid w:val="00956BB3"/>
    <w:rsid w:val="00957129"/>
    <w:rsid w:val="00960074"/>
    <w:rsid w:val="009607D5"/>
    <w:rsid w:val="0096758B"/>
    <w:rsid w:val="00970808"/>
    <w:rsid w:val="00972559"/>
    <w:rsid w:val="00973A43"/>
    <w:rsid w:val="00973D73"/>
    <w:rsid w:val="0097570E"/>
    <w:rsid w:val="00976CE6"/>
    <w:rsid w:val="0097707F"/>
    <w:rsid w:val="009779C7"/>
    <w:rsid w:val="00980B80"/>
    <w:rsid w:val="00981284"/>
    <w:rsid w:val="00982491"/>
    <w:rsid w:val="00986A77"/>
    <w:rsid w:val="00991721"/>
    <w:rsid w:val="00993246"/>
    <w:rsid w:val="0099334C"/>
    <w:rsid w:val="009A47F3"/>
    <w:rsid w:val="009A48D9"/>
    <w:rsid w:val="009A4D34"/>
    <w:rsid w:val="009A5AD6"/>
    <w:rsid w:val="009A5F2B"/>
    <w:rsid w:val="009A5F5B"/>
    <w:rsid w:val="009B1AFC"/>
    <w:rsid w:val="009B28AD"/>
    <w:rsid w:val="009B42F0"/>
    <w:rsid w:val="009B4969"/>
    <w:rsid w:val="009B567B"/>
    <w:rsid w:val="009B69A6"/>
    <w:rsid w:val="009C5633"/>
    <w:rsid w:val="009C66B8"/>
    <w:rsid w:val="009C7CBC"/>
    <w:rsid w:val="009C7F01"/>
    <w:rsid w:val="009D4CD6"/>
    <w:rsid w:val="009D4FC1"/>
    <w:rsid w:val="009D562E"/>
    <w:rsid w:val="009D6517"/>
    <w:rsid w:val="009D6D26"/>
    <w:rsid w:val="009D7B53"/>
    <w:rsid w:val="009D7F8A"/>
    <w:rsid w:val="009E2026"/>
    <w:rsid w:val="009E223C"/>
    <w:rsid w:val="009E347D"/>
    <w:rsid w:val="009E4480"/>
    <w:rsid w:val="009E5BEB"/>
    <w:rsid w:val="009E782F"/>
    <w:rsid w:val="009F054B"/>
    <w:rsid w:val="009F1388"/>
    <w:rsid w:val="009F4225"/>
    <w:rsid w:val="009F4C3E"/>
    <w:rsid w:val="009F7D7C"/>
    <w:rsid w:val="00A00522"/>
    <w:rsid w:val="00A00F5F"/>
    <w:rsid w:val="00A10F16"/>
    <w:rsid w:val="00A1271A"/>
    <w:rsid w:val="00A17B68"/>
    <w:rsid w:val="00A23798"/>
    <w:rsid w:val="00A30421"/>
    <w:rsid w:val="00A30B6A"/>
    <w:rsid w:val="00A311EE"/>
    <w:rsid w:val="00A31239"/>
    <w:rsid w:val="00A32976"/>
    <w:rsid w:val="00A3738A"/>
    <w:rsid w:val="00A419A3"/>
    <w:rsid w:val="00A420CD"/>
    <w:rsid w:val="00A434CE"/>
    <w:rsid w:val="00A46F99"/>
    <w:rsid w:val="00A477B1"/>
    <w:rsid w:val="00A5314F"/>
    <w:rsid w:val="00A6247C"/>
    <w:rsid w:val="00A63DCB"/>
    <w:rsid w:val="00A65834"/>
    <w:rsid w:val="00A665E3"/>
    <w:rsid w:val="00A70163"/>
    <w:rsid w:val="00A705F5"/>
    <w:rsid w:val="00A73302"/>
    <w:rsid w:val="00A75C59"/>
    <w:rsid w:val="00A7690B"/>
    <w:rsid w:val="00A76C83"/>
    <w:rsid w:val="00A77119"/>
    <w:rsid w:val="00A80ADF"/>
    <w:rsid w:val="00A80EF0"/>
    <w:rsid w:val="00A81E8A"/>
    <w:rsid w:val="00A854BC"/>
    <w:rsid w:val="00A85BB7"/>
    <w:rsid w:val="00A87C99"/>
    <w:rsid w:val="00A92A2A"/>
    <w:rsid w:val="00A93AAF"/>
    <w:rsid w:val="00AA0808"/>
    <w:rsid w:val="00AA0A37"/>
    <w:rsid w:val="00AA158F"/>
    <w:rsid w:val="00AA491C"/>
    <w:rsid w:val="00AB1794"/>
    <w:rsid w:val="00AB3539"/>
    <w:rsid w:val="00AB7D10"/>
    <w:rsid w:val="00AC0708"/>
    <w:rsid w:val="00AC483B"/>
    <w:rsid w:val="00AC54D9"/>
    <w:rsid w:val="00AC589F"/>
    <w:rsid w:val="00AC5B20"/>
    <w:rsid w:val="00AC7DED"/>
    <w:rsid w:val="00AD0EE6"/>
    <w:rsid w:val="00AD14F6"/>
    <w:rsid w:val="00AD1A10"/>
    <w:rsid w:val="00AD1EE8"/>
    <w:rsid w:val="00AD2DA2"/>
    <w:rsid w:val="00AD4D90"/>
    <w:rsid w:val="00AD7F14"/>
    <w:rsid w:val="00AE018F"/>
    <w:rsid w:val="00AE1ABB"/>
    <w:rsid w:val="00AE2CFC"/>
    <w:rsid w:val="00AE53D7"/>
    <w:rsid w:val="00AE64F4"/>
    <w:rsid w:val="00AF06F7"/>
    <w:rsid w:val="00AF0F94"/>
    <w:rsid w:val="00AF1EF9"/>
    <w:rsid w:val="00AF3A05"/>
    <w:rsid w:val="00B03EE3"/>
    <w:rsid w:val="00B06311"/>
    <w:rsid w:val="00B0656A"/>
    <w:rsid w:val="00B074E2"/>
    <w:rsid w:val="00B106D4"/>
    <w:rsid w:val="00B1755D"/>
    <w:rsid w:val="00B202E1"/>
    <w:rsid w:val="00B2098C"/>
    <w:rsid w:val="00B22320"/>
    <w:rsid w:val="00B237E4"/>
    <w:rsid w:val="00B259E1"/>
    <w:rsid w:val="00B31A0E"/>
    <w:rsid w:val="00B31FB8"/>
    <w:rsid w:val="00B348EA"/>
    <w:rsid w:val="00B36DEA"/>
    <w:rsid w:val="00B401F8"/>
    <w:rsid w:val="00B41B02"/>
    <w:rsid w:val="00B443BF"/>
    <w:rsid w:val="00B443C6"/>
    <w:rsid w:val="00B47D5C"/>
    <w:rsid w:val="00B5244F"/>
    <w:rsid w:val="00B52CA2"/>
    <w:rsid w:val="00B57BD5"/>
    <w:rsid w:val="00B6028D"/>
    <w:rsid w:val="00B709C8"/>
    <w:rsid w:val="00B723B0"/>
    <w:rsid w:val="00B74247"/>
    <w:rsid w:val="00B75AC1"/>
    <w:rsid w:val="00B75D85"/>
    <w:rsid w:val="00B77AB8"/>
    <w:rsid w:val="00B80D7E"/>
    <w:rsid w:val="00B81EB3"/>
    <w:rsid w:val="00B839AA"/>
    <w:rsid w:val="00B8742A"/>
    <w:rsid w:val="00B90CBE"/>
    <w:rsid w:val="00B92EA4"/>
    <w:rsid w:val="00B93E40"/>
    <w:rsid w:val="00B9402C"/>
    <w:rsid w:val="00BA0123"/>
    <w:rsid w:val="00BA15AF"/>
    <w:rsid w:val="00BA362F"/>
    <w:rsid w:val="00BB75D5"/>
    <w:rsid w:val="00BC0889"/>
    <w:rsid w:val="00BD064E"/>
    <w:rsid w:val="00BD3E1B"/>
    <w:rsid w:val="00BE1341"/>
    <w:rsid w:val="00BE2BF9"/>
    <w:rsid w:val="00BE3779"/>
    <w:rsid w:val="00BE4627"/>
    <w:rsid w:val="00BE636B"/>
    <w:rsid w:val="00BE6797"/>
    <w:rsid w:val="00BF0CD6"/>
    <w:rsid w:val="00BF1B66"/>
    <w:rsid w:val="00BF496D"/>
    <w:rsid w:val="00BF70EB"/>
    <w:rsid w:val="00C0012F"/>
    <w:rsid w:val="00C012E3"/>
    <w:rsid w:val="00C03921"/>
    <w:rsid w:val="00C05AD4"/>
    <w:rsid w:val="00C076EB"/>
    <w:rsid w:val="00C13743"/>
    <w:rsid w:val="00C13B39"/>
    <w:rsid w:val="00C21374"/>
    <w:rsid w:val="00C21FCB"/>
    <w:rsid w:val="00C25D0A"/>
    <w:rsid w:val="00C30FB5"/>
    <w:rsid w:val="00C326CB"/>
    <w:rsid w:val="00C32E2B"/>
    <w:rsid w:val="00C33867"/>
    <w:rsid w:val="00C3424A"/>
    <w:rsid w:val="00C35E2F"/>
    <w:rsid w:val="00C37459"/>
    <w:rsid w:val="00C41EE8"/>
    <w:rsid w:val="00C42CC9"/>
    <w:rsid w:val="00C438AE"/>
    <w:rsid w:val="00C4500E"/>
    <w:rsid w:val="00C45145"/>
    <w:rsid w:val="00C461D7"/>
    <w:rsid w:val="00C512FB"/>
    <w:rsid w:val="00C513A1"/>
    <w:rsid w:val="00C525B6"/>
    <w:rsid w:val="00C52766"/>
    <w:rsid w:val="00C5386D"/>
    <w:rsid w:val="00C6413E"/>
    <w:rsid w:val="00C65E63"/>
    <w:rsid w:val="00C6713E"/>
    <w:rsid w:val="00C676E1"/>
    <w:rsid w:val="00C70B19"/>
    <w:rsid w:val="00C71EE1"/>
    <w:rsid w:val="00C77571"/>
    <w:rsid w:val="00C77A21"/>
    <w:rsid w:val="00C83036"/>
    <w:rsid w:val="00C834D7"/>
    <w:rsid w:val="00C86952"/>
    <w:rsid w:val="00C87A06"/>
    <w:rsid w:val="00C93E63"/>
    <w:rsid w:val="00C94A0F"/>
    <w:rsid w:val="00C95328"/>
    <w:rsid w:val="00C96251"/>
    <w:rsid w:val="00CB14F3"/>
    <w:rsid w:val="00CB5C0E"/>
    <w:rsid w:val="00CB6D57"/>
    <w:rsid w:val="00CC1199"/>
    <w:rsid w:val="00CC2CAB"/>
    <w:rsid w:val="00CD0777"/>
    <w:rsid w:val="00CD2FE5"/>
    <w:rsid w:val="00CD32AC"/>
    <w:rsid w:val="00CD3767"/>
    <w:rsid w:val="00CD7BED"/>
    <w:rsid w:val="00CE49A1"/>
    <w:rsid w:val="00CE7008"/>
    <w:rsid w:val="00CE72D8"/>
    <w:rsid w:val="00CE764A"/>
    <w:rsid w:val="00CF06C4"/>
    <w:rsid w:val="00CF2968"/>
    <w:rsid w:val="00CF4A58"/>
    <w:rsid w:val="00CF56DA"/>
    <w:rsid w:val="00CF61B6"/>
    <w:rsid w:val="00CF6566"/>
    <w:rsid w:val="00CF7089"/>
    <w:rsid w:val="00CF7427"/>
    <w:rsid w:val="00D02212"/>
    <w:rsid w:val="00D06229"/>
    <w:rsid w:val="00D07C34"/>
    <w:rsid w:val="00D13891"/>
    <w:rsid w:val="00D157C0"/>
    <w:rsid w:val="00D16EAC"/>
    <w:rsid w:val="00D206C9"/>
    <w:rsid w:val="00D24640"/>
    <w:rsid w:val="00D24BC2"/>
    <w:rsid w:val="00D364B1"/>
    <w:rsid w:val="00D37ADC"/>
    <w:rsid w:val="00D408EA"/>
    <w:rsid w:val="00D41B85"/>
    <w:rsid w:val="00D4274A"/>
    <w:rsid w:val="00D45893"/>
    <w:rsid w:val="00D46F63"/>
    <w:rsid w:val="00D5171E"/>
    <w:rsid w:val="00D5403C"/>
    <w:rsid w:val="00D550F6"/>
    <w:rsid w:val="00D552BA"/>
    <w:rsid w:val="00D56068"/>
    <w:rsid w:val="00D63C13"/>
    <w:rsid w:val="00D63FC2"/>
    <w:rsid w:val="00D65076"/>
    <w:rsid w:val="00D74FB1"/>
    <w:rsid w:val="00D77B82"/>
    <w:rsid w:val="00D83288"/>
    <w:rsid w:val="00D84663"/>
    <w:rsid w:val="00D856B8"/>
    <w:rsid w:val="00D93C8F"/>
    <w:rsid w:val="00D93D8E"/>
    <w:rsid w:val="00D93EF4"/>
    <w:rsid w:val="00D97052"/>
    <w:rsid w:val="00DA070C"/>
    <w:rsid w:val="00DA1F05"/>
    <w:rsid w:val="00DA32CD"/>
    <w:rsid w:val="00DB51B6"/>
    <w:rsid w:val="00DB5E3F"/>
    <w:rsid w:val="00DB627F"/>
    <w:rsid w:val="00DC16A1"/>
    <w:rsid w:val="00DC22DD"/>
    <w:rsid w:val="00DC2675"/>
    <w:rsid w:val="00DC30CA"/>
    <w:rsid w:val="00DC4C0B"/>
    <w:rsid w:val="00DD047E"/>
    <w:rsid w:val="00DD2C75"/>
    <w:rsid w:val="00DD3001"/>
    <w:rsid w:val="00DE6517"/>
    <w:rsid w:val="00DF1734"/>
    <w:rsid w:val="00DF4FEE"/>
    <w:rsid w:val="00DF6675"/>
    <w:rsid w:val="00E04F75"/>
    <w:rsid w:val="00E121EF"/>
    <w:rsid w:val="00E139E9"/>
    <w:rsid w:val="00E15DC2"/>
    <w:rsid w:val="00E163A9"/>
    <w:rsid w:val="00E16F81"/>
    <w:rsid w:val="00E22FBF"/>
    <w:rsid w:val="00E23DCE"/>
    <w:rsid w:val="00E249C5"/>
    <w:rsid w:val="00E24BFD"/>
    <w:rsid w:val="00E30114"/>
    <w:rsid w:val="00E30EA5"/>
    <w:rsid w:val="00E31D3D"/>
    <w:rsid w:val="00E3368C"/>
    <w:rsid w:val="00E36535"/>
    <w:rsid w:val="00E41048"/>
    <w:rsid w:val="00E42FFE"/>
    <w:rsid w:val="00E4371F"/>
    <w:rsid w:val="00E44CA1"/>
    <w:rsid w:val="00E465D2"/>
    <w:rsid w:val="00E47117"/>
    <w:rsid w:val="00E51D75"/>
    <w:rsid w:val="00E5467C"/>
    <w:rsid w:val="00E56FE5"/>
    <w:rsid w:val="00E61287"/>
    <w:rsid w:val="00E63300"/>
    <w:rsid w:val="00E64AEC"/>
    <w:rsid w:val="00E6709D"/>
    <w:rsid w:val="00E701DA"/>
    <w:rsid w:val="00E73B1A"/>
    <w:rsid w:val="00E76057"/>
    <w:rsid w:val="00E77E91"/>
    <w:rsid w:val="00E809EB"/>
    <w:rsid w:val="00E8725C"/>
    <w:rsid w:val="00E900F4"/>
    <w:rsid w:val="00E95F99"/>
    <w:rsid w:val="00E97477"/>
    <w:rsid w:val="00EA1D81"/>
    <w:rsid w:val="00EA3016"/>
    <w:rsid w:val="00EA317B"/>
    <w:rsid w:val="00EA6126"/>
    <w:rsid w:val="00EB19B8"/>
    <w:rsid w:val="00EB4072"/>
    <w:rsid w:val="00EB536D"/>
    <w:rsid w:val="00EB58CD"/>
    <w:rsid w:val="00EC22BD"/>
    <w:rsid w:val="00EC3716"/>
    <w:rsid w:val="00EC4C14"/>
    <w:rsid w:val="00EC7CF1"/>
    <w:rsid w:val="00ED24C9"/>
    <w:rsid w:val="00ED3187"/>
    <w:rsid w:val="00ED6185"/>
    <w:rsid w:val="00ED61E4"/>
    <w:rsid w:val="00ED76B6"/>
    <w:rsid w:val="00EE297E"/>
    <w:rsid w:val="00EE4BF8"/>
    <w:rsid w:val="00EE5498"/>
    <w:rsid w:val="00EE7E59"/>
    <w:rsid w:val="00EF04E5"/>
    <w:rsid w:val="00EF1154"/>
    <w:rsid w:val="00EF2E34"/>
    <w:rsid w:val="00EF466E"/>
    <w:rsid w:val="00EF53A5"/>
    <w:rsid w:val="00EF70F9"/>
    <w:rsid w:val="00EF78D4"/>
    <w:rsid w:val="00F002AC"/>
    <w:rsid w:val="00F01B87"/>
    <w:rsid w:val="00F04AF6"/>
    <w:rsid w:val="00F1232C"/>
    <w:rsid w:val="00F15E7D"/>
    <w:rsid w:val="00F17D61"/>
    <w:rsid w:val="00F20ABB"/>
    <w:rsid w:val="00F2176E"/>
    <w:rsid w:val="00F21B51"/>
    <w:rsid w:val="00F221D4"/>
    <w:rsid w:val="00F26D92"/>
    <w:rsid w:val="00F32670"/>
    <w:rsid w:val="00F34029"/>
    <w:rsid w:val="00F43BCD"/>
    <w:rsid w:val="00F44B60"/>
    <w:rsid w:val="00F45276"/>
    <w:rsid w:val="00F457D0"/>
    <w:rsid w:val="00F524F6"/>
    <w:rsid w:val="00F53FF7"/>
    <w:rsid w:val="00F56246"/>
    <w:rsid w:val="00F56F4E"/>
    <w:rsid w:val="00F5748C"/>
    <w:rsid w:val="00F57B1C"/>
    <w:rsid w:val="00F64235"/>
    <w:rsid w:val="00F669A6"/>
    <w:rsid w:val="00F70578"/>
    <w:rsid w:val="00F71BE3"/>
    <w:rsid w:val="00F731A7"/>
    <w:rsid w:val="00F7538E"/>
    <w:rsid w:val="00F76559"/>
    <w:rsid w:val="00F80746"/>
    <w:rsid w:val="00F81B59"/>
    <w:rsid w:val="00F87C07"/>
    <w:rsid w:val="00F87F99"/>
    <w:rsid w:val="00F91454"/>
    <w:rsid w:val="00F920C9"/>
    <w:rsid w:val="00F93453"/>
    <w:rsid w:val="00F975EB"/>
    <w:rsid w:val="00F97C84"/>
    <w:rsid w:val="00FA3F42"/>
    <w:rsid w:val="00FA599B"/>
    <w:rsid w:val="00FA6DC8"/>
    <w:rsid w:val="00FB31D1"/>
    <w:rsid w:val="00FB52B3"/>
    <w:rsid w:val="00FC100D"/>
    <w:rsid w:val="00FC216E"/>
    <w:rsid w:val="00FC32E3"/>
    <w:rsid w:val="00FC3898"/>
    <w:rsid w:val="00FC4A98"/>
    <w:rsid w:val="00FC4CFE"/>
    <w:rsid w:val="00FC6AF8"/>
    <w:rsid w:val="00FC7B8C"/>
    <w:rsid w:val="00FD02BA"/>
    <w:rsid w:val="00FD0466"/>
    <w:rsid w:val="00FD0ED1"/>
    <w:rsid w:val="00FD2E58"/>
    <w:rsid w:val="00FD3C7F"/>
    <w:rsid w:val="00FD4709"/>
    <w:rsid w:val="00FD50F5"/>
    <w:rsid w:val="00FD71C9"/>
    <w:rsid w:val="00FD71F1"/>
    <w:rsid w:val="00FE0D82"/>
    <w:rsid w:val="00FE31CC"/>
    <w:rsid w:val="00FE3836"/>
    <w:rsid w:val="00FE3A1A"/>
    <w:rsid w:val="00FE6E88"/>
    <w:rsid w:val="00FF2ABF"/>
    <w:rsid w:val="00FF2D83"/>
    <w:rsid w:val="00FF4CFA"/>
    <w:rsid w:val="00FF7FCB"/>
    <w:rsid w:val="023E370E"/>
    <w:rsid w:val="026B12BA"/>
    <w:rsid w:val="02DD21F9"/>
    <w:rsid w:val="030536FB"/>
    <w:rsid w:val="0403636D"/>
    <w:rsid w:val="05AC1948"/>
    <w:rsid w:val="06301A71"/>
    <w:rsid w:val="08A621EE"/>
    <w:rsid w:val="092B5F96"/>
    <w:rsid w:val="0A5E5393"/>
    <w:rsid w:val="0CA15B2D"/>
    <w:rsid w:val="0CE60E18"/>
    <w:rsid w:val="0DA61547"/>
    <w:rsid w:val="0E213963"/>
    <w:rsid w:val="0E493340"/>
    <w:rsid w:val="0F67694E"/>
    <w:rsid w:val="10BF0ED1"/>
    <w:rsid w:val="10F346B8"/>
    <w:rsid w:val="11EA7057"/>
    <w:rsid w:val="123A7992"/>
    <w:rsid w:val="12886441"/>
    <w:rsid w:val="1347483B"/>
    <w:rsid w:val="13AB3A3F"/>
    <w:rsid w:val="13F474B5"/>
    <w:rsid w:val="14B949F3"/>
    <w:rsid w:val="14CA201E"/>
    <w:rsid w:val="186F7052"/>
    <w:rsid w:val="18DB4889"/>
    <w:rsid w:val="19CA7C60"/>
    <w:rsid w:val="19D96F98"/>
    <w:rsid w:val="1B562ACD"/>
    <w:rsid w:val="1C600BED"/>
    <w:rsid w:val="1CCC482E"/>
    <w:rsid w:val="1E1A27E4"/>
    <w:rsid w:val="1F8D6E7F"/>
    <w:rsid w:val="20AE40BB"/>
    <w:rsid w:val="21D7362A"/>
    <w:rsid w:val="2206096F"/>
    <w:rsid w:val="26ED5986"/>
    <w:rsid w:val="27623172"/>
    <w:rsid w:val="28C257B3"/>
    <w:rsid w:val="29652F79"/>
    <w:rsid w:val="30352458"/>
    <w:rsid w:val="303C35C6"/>
    <w:rsid w:val="30EF7AA8"/>
    <w:rsid w:val="32E92231"/>
    <w:rsid w:val="34114A16"/>
    <w:rsid w:val="3A6B3312"/>
    <w:rsid w:val="3BE3249B"/>
    <w:rsid w:val="3CE21CB3"/>
    <w:rsid w:val="3D6B6E74"/>
    <w:rsid w:val="3FE24C5D"/>
    <w:rsid w:val="410D1152"/>
    <w:rsid w:val="41E6211B"/>
    <w:rsid w:val="46B0459F"/>
    <w:rsid w:val="479062B9"/>
    <w:rsid w:val="493A06EF"/>
    <w:rsid w:val="4A660B9C"/>
    <w:rsid w:val="4D791505"/>
    <w:rsid w:val="4EF34216"/>
    <w:rsid w:val="4F1A6D51"/>
    <w:rsid w:val="506D5E80"/>
    <w:rsid w:val="51D53335"/>
    <w:rsid w:val="54B45E74"/>
    <w:rsid w:val="54C05942"/>
    <w:rsid w:val="550F1136"/>
    <w:rsid w:val="558F1AEB"/>
    <w:rsid w:val="5690017C"/>
    <w:rsid w:val="56B27D48"/>
    <w:rsid w:val="5C9D1469"/>
    <w:rsid w:val="5CC579DF"/>
    <w:rsid w:val="5CE943C9"/>
    <w:rsid w:val="5D986A97"/>
    <w:rsid w:val="5F514A99"/>
    <w:rsid w:val="601C57A4"/>
    <w:rsid w:val="63363C38"/>
    <w:rsid w:val="65754BEE"/>
    <w:rsid w:val="658B6E30"/>
    <w:rsid w:val="67230DC3"/>
    <w:rsid w:val="676456DA"/>
    <w:rsid w:val="67ED9B33"/>
    <w:rsid w:val="68207C6D"/>
    <w:rsid w:val="68220CE6"/>
    <w:rsid w:val="68784853"/>
    <w:rsid w:val="688C67E5"/>
    <w:rsid w:val="699C42CE"/>
    <w:rsid w:val="69BC403B"/>
    <w:rsid w:val="6A422823"/>
    <w:rsid w:val="6B0A4DEF"/>
    <w:rsid w:val="6B637D5F"/>
    <w:rsid w:val="6BCE7E80"/>
    <w:rsid w:val="6ED01D59"/>
    <w:rsid w:val="6F8927B5"/>
    <w:rsid w:val="7110372C"/>
    <w:rsid w:val="7389316D"/>
    <w:rsid w:val="742303A6"/>
    <w:rsid w:val="742C37FB"/>
    <w:rsid w:val="77321A52"/>
    <w:rsid w:val="7C0D2D9E"/>
    <w:rsid w:val="7DE94351"/>
    <w:rsid w:val="7F3E1EFB"/>
    <w:rsid w:val="93387481"/>
    <w:rsid w:val="FFCA6561"/>
    <w:rsid w:val="FFFE7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qFormat="1"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14"/>
    <w:qFormat/>
    <w:uiPriority w:val="0"/>
    <w:pPr>
      <w:keepNext/>
      <w:keepLines/>
      <w:spacing w:before="340" w:after="330" w:line="576" w:lineRule="auto"/>
      <w:outlineLvl w:val="0"/>
    </w:pPr>
    <w:rPr>
      <w:b/>
      <w:bCs/>
      <w:kern w:val="44"/>
      <w:sz w:val="44"/>
      <w:szCs w:val="44"/>
    </w:rPr>
  </w:style>
  <w:style w:type="paragraph" w:styleId="4">
    <w:name w:val="heading 2"/>
    <w:basedOn w:val="1"/>
    <w:next w:val="1"/>
    <w:link w:val="113"/>
    <w:qFormat/>
    <w:uiPriority w:val="0"/>
    <w:pPr>
      <w:keepNext/>
      <w:keepLines/>
      <w:spacing w:before="260" w:after="260" w:line="415" w:lineRule="auto"/>
      <w:outlineLvl w:val="1"/>
    </w:pPr>
    <w:rPr>
      <w:rFonts w:ascii="Arial" w:hAnsi="Arial" w:eastAsia="黑体"/>
      <w:b/>
      <w:bCs/>
      <w:sz w:val="32"/>
      <w:szCs w:val="32"/>
    </w:rPr>
  </w:style>
  <w:style w:type="paragraph" w:styleId="5">
    <w:name w:val="heading 3"/>
    <w:basedOn w:val="1"/>
    <w:next w:val="1"/>
    <w:link w:val="123"/>
    <w:qFormat/>
    <w:uiPriority w:val="0"/>
    <w:pPr>
      <w:keepNext/>
      <w:keepLines/>
      <w:spacing w:before="260" w:after="260" w:line="415" w:lineRule="auto"/>
      <w:outlineLvl w:val="2"/>
    </w:pPr>
    <w:rPr>
      <w:b/>
      <w:bCs/>
      <w:sz w:val="32"/>
      <w:szCs w:val="32"/>
    </w:rPr>
  </w:style>
  <w:style w:type="paragraph" w:styleId="6">
    <w:name w:val="heading 4"/>
    <w:basedOn w:val="1"/>
    <w:next w:val="1"/>
    <w:link w:val="127"/>
    <w:qFormat/>
    <w:uiPriority w:val="0"/>
    <w:pPr>
      <w:keepNext/>
      <w:keepLines/>
      <w:spacing w:before="280" w:after="290" w:line="374" w:lineRule="auto"/>
      <w:outlineLvl w:val="3"/>
    </w:pPr>
    <w:rPr>
      <w:rFonts w:ascii="Arial" w:hAnsi="Arial" w:eastAsia="黑体"/>
      <w:b/>
      <w:bCs/>
      <w:sz w:val="28"/>
      <w:szCs w:val="28"/>
    </w:rPr>
  </w:style>
  <w:style w:type="paragraph" w:styleId="7">
    <w:name w:val="heading 5"/>
    <w:basedOn w:val="1"/>
    <w:next w:val="8"/>
    <w:link w:val="128"/>
    <w:unhideWhenUsed/>
    <w:qFormat/>
    <w:uiPriority w:val="0"/>
    <w:pPr>
      <w:keepNext/>
      <w:keepLines/>
      <w:spacing w:before="280" w:after="290" w:line="376" w:lineRule="auto"/>
      <w:outlineLvl w:val="4"/>
    </w:pPr>
    <w:rPr>
      <w:rFonts w:ascii="Calibri" w:hAnsi="Calibri"/>
      <w:b/>
      <w:bCs/>
      <w:kern w:val="0"/>
      <w:sz w:val="28"/>
      <w:szCs w:val="28"/>
    </w:rPr>
  </w:style>
  <w:style w:type="paragraph" w:styleId="11">
    <w:name w:val="heading 6"/>
    <w:basedOn w:val="1"/>
    <w:next w:val="1"/>
    <w:link w:val="129"/>
    <w:qFormat/>
    <w:uiPriority w:val="0"/>
    <w:pPr>
      <w:keepNext/>
      <w:keepLines/>
      <w:widowControl/>
      <w:tabs>
        <w:tab w:val="left" w:pos="1440"/>
      </w:tabs>
      <w:spacing w:before="240" w:after="64" w:line="319" w:lineRule="auto"/>
      <w:ind w:left="1152" w:hanging="1152"/>
      <w:jc w:val="left"/>
      <w:outlineLvl w:val="5"/>
    </w:pPr>
    <w:rPr>
      <w:rFonts w:ascii="Arial" w:hAnsi="Arial" w:eastAsia="黑体"/>
      <w:b/>
      <w:bCs/>
      <w:kern w:val="0"/>
      <w:sz w:val="24"/>
    </w:rPr>
  </w:style>
  <w:style w:type="paragraph" w:styleId="12">
    <w:name w:val="heading 7"/>
    <w:basedOn w:val="1"/>
    <w:next w:val="1"/>
    <w:link w:val="130"/>
    <w:qFormat/>
    <w:uiPriority w:val="0"/>
    <w:pPr>
      <w:keepNext/>
      <w:keepLines/>
      <w:widowControl/>
      <w:tabs>
        <w:tab w:val="left" w:pos="2520"/>
      </w:tabs>
      <w:spacing w:before="240" w:after="64" w:line="319" w:lineRule="auto"/>
      <w:ind w:left="1296" w:hanging="1296"/>
      <w:jc w:val="left"/>
      <w:outlineLvl w:val="6"/>
    </w:pPr>
    <w:rPr>
      <w:b/>
      <w:bCs/>
      <w:kern w:val="0"/>
      <w:sz w:val="24"/>
    </w:rPr>
  </w:style>
  <w:style w:type="paragraph" w:styleId="13">
    <w:name w:val="heading 8"/>
    <w:basedOn w:val="1"/>
    <w:next w:val="1"/>
    <w:link w:val="131"/>
    <w:qFormat/>
    <w:uiPriority w:val="0"/>
    <w:pPr>
      <w:keepNext/>
      <w:keepLines/>
      <w:widowControl/>
      <w:tabs>
        <w:tab w:val="left" w:pos="1440"/>
      </w:tabs>
      <w:spacing w:before="240" w:after="64" w:line="319" w:lineRule="auto"/>
      <w:ind w:left="1440" w:hanging="1440"/>
      <w:jc w:val="left"/>
      <w:outlineLvl w:val="7"/>
    </w:pPr>
    <w:rPr>
      <w:rFonts w:ascii="Arial" w:hAnsi="Arial" w:eastAsia="黑体"/>
      <w:kern w:val="0"/>
      <w:sz w:val="24"/>
    </w:rPr>
  </w:style>
  <w:style w:type="paragraph" w:styleId="14">
    <w:name w:val="heading 9"/>
    <w:basedOn w:val="1"/>
    <w:next w:val="1"/>
    <w:link w:val="132"/>
    <w:qFormat/>
    <w:uiPriority w:val="0"/>
    <w:pPr>
      <w:keepNext/>
      <w:keepLines/>
      <w:widowControl/>
      <w:tabs>
        <w:tab w:val="left" w:pos="1584"/>
      </w:tabs>
      <w:spacing w:before="240" w:after="64" w:line="319" w:lineRule="auto"/>
      <w:ind w:left="1584" w:hanging="1584"/>
      <w:jc w:val="left"/>
      <w:outlineLvl w:val="8"/>
    </w:pPr>
    <w:rPr>
      <w:rFonts w:ascii="Arial" w:hAnsi="Arial" w:eastAsia="黑体"/>
      <w:kern w:val="0"/>
      <w:szCs w:val="21"/>
    </w:rPr>
  </w:style>
  <w:style w:type="character" w:default="1" w:styleId="88">
    <w:name w:val="Default Paragraph Font"/>
    <w:semiHidden/>
    <w:unhideWhenUsed/>
    <w:qFormat/>
    <w:uiPriority w:val="1"/>
  </w:style>
  <w:style w:type="table" w:default="1" w:styleId="85">
    <w:name w:val="Normal Table"/>
    <w:semiHidden/>
    <w:unhideWhenUsed/>
    <w:qFormat/>
    <w:uiPriority w:val="99"/>
    <w:tblPr>
      <w:tblCellMar>
        <w:top w:w="0" w:type="dxa"/>
        <w:left w:w="108" w:type="dxa"/>
        <w:bottom w:w="0" w:type="dxa"/>
        <w:right w:w="108" w:type="dxa"/>
      </w:tblCellMar>
    </w:tblPr>
  </w:style>
  <w:style w:type="paragraph" w:styleId="2">
    <w:name w:val="macro"/>
    <w:link w:val="39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line="360" w:lineRule="auto"/>
      <w:ind w:firstLine="200" w:firstLineChars="200"/>
      <w:jc w:val="both"/>
      <w:textAlignment w:val="baseline"/>
    </w:pPr>
    <w:rPr>
      <w:rFonts w:ascii="Courier New" w:hAnsi="Courier New" w:eastAsia="宋体" w:cs="Times New Roman"/>
      <w:sz w:val="24"/>
      <w:szCs w:val="22"/>
      <w:lang w:val="en-US" w:eastAsia="zh-CN" w:bidi="ar-SA"/>
    </w:rPr>
  </w:style>
  <w:style w:type="paragraph" w:styleId="8">
    <w:name w:val="Normal Indent"/>
    <w:basedOn w:val="1"/>
    <w:next w:val="9"/>
    <w:link w:val="802"/>
    <w:qFormat/>
    <w:uiPriority w:val="0"/>
    <w:pPr>
      <w:ind w:firstLine="420" w:firstLineChars="200"/>
    </w:pPr>
  </w:style>
  <w:style w:type="paragraph" w:styleId="9">
    <w:name w:val="Body Text"/>
    <w:basedOn w:val="1"/>
    <w:next w:val="10"/>
    <w:link w:val="254"/>
    <w:qFormat/>
    <w:uiPriority w:val="0"/>
    <w:pPr>
      <w:spacing w:after="120"/>
    </w:pPr>
  </w:style>
  <w:style w:type="paragraph" w:styleId="10">
    <w:name w:val="Plain Text"/>
    <w:basedOn w:val="1"/>
    <w:link w:val="159"/>
    <w:qFormat/>
    <w:uiPriority w:val="0"/>
    <w:rPr>
      <w:rFonts w:ascii="Courier New" w:hAnsi="Courier New"/>
      <w:szCs w:val="20"/>
    </w:rPr>
  </w:style>
  <w:style w:type="paragraph" w:styleId="15">
    <w:name w:val="List 3"/>
    <w:basedOn w:val="1"/>
    <w:qFormat/>
    <w:uiPriority w:val="0"/>
    <w:pPr>
      <w:adjustRightInd w:val="0"/>
      <w:spacing w:line="312" w:lineRule="atLeast"/>
      <w:ind w:left="1260" w:hanging="420"/>
      <w:textAlignment w:val="baseline"/>
    </w:pPr>
    <w:rPr>
      <w:kern w:val="0"/>
      <w:szCs w:val="20"/>
    </w:rPr>
  </w:style>
  <w:style w:type="paragraph" w:styleId="16">
    <w:name w:val="toc 7"/>
    <w:basedOn w:val="1"/>
    <w:next w:val="1"/>
    <w:qFormat/>
    <w:uiPriority w:val="39"/>
    <w:pPr>
      <w:ind w:left="1260"/>
      <w:jc w:val="left"/>
    </w:pPr>
    <w:rPr>
      <w:sz w:val="18"/>
      <w:szCs w:val="18"/>
    </w:rPr>
  </w:style>
  <w:style w:type="paragraph" w:styleId="17">
    <w:name w:val="List Number 2"/>
    <w:basedOn w:val="1"/>
    <w:qFormat/>
    <w:uiPriority w:val="0"/>
    <w:pPr>
      <w:numPr>
        <w:ilvl w:val="0"/>
        <w:numId w:val="1"/>
      </w:numPr>
      <w:adjustRightInd w:val="0"/>
      <w:spacing w:line="312" w:lineRule="atLeast"/>
      <w:ind w:left="0" w:leftChars="0" w:firstLine="0" w:firstLineChars="0"/>
      <w:textAlignment w:val="baseline"/>
    </w:pPr>
    <w:rPr>
      <w:kern w:val="0"/>
      <w:szCs w:val="20"/>
    </w:rPr>
  </w:style>
  <w:style w:type="paragraph" w:styleId="18">
    <w:name w:val="table of authorities"/>
    <w:basedOn w:val="1"/>
    <w:next w:val="1"/>
    <w:qFormat/>
    <w:uiPriority w:val="0"/>
    <w:pPr>
      <w:adjustRightInd w:val="0"/>
      <w:spacing w:line="312" w:lineRule="atLeast"/>
      <w:ind w:left="420" w:firstLine="200" w:firstLineChars="200"/>
      <w:textAlignment w:val="baseline"/>
    </w:pPr>
    <w:rPr>
      <w:kern w:val="0"/>
      <w:szCs w:val="20"/>
    </w:rPr>
  </w:style>
  <w:style w:type="paragraph" w:styleId="19">
    <w:name w:val="Note Heading"/>
    <w:basedOn w:val="1"/>
    <w:next w:val="1"/>
    <w:link w:val="168"/>
    <w:qFormat/>
    <w:uiPriority w:val="0"/>
    <w:pPr>
      <w:adjustRightInd w:val="0"/>
      <w:spacing w:line="312" w:lineRule="atLeast"/>
      <w:jc w:val="center"/>
      <w:textAlignment w:val="baseline"/>
    </w:pPr>
    <w:rPr>
      <w:kern w:val="0"/>
      <w:szCs w:val="20"/>
    </w:rPr>
  </w:style>
  <w:style w:type="paragraph" w:styleId="20">
    <w:name w:val="List Bullet 4"/>
    <w:basedOn w:val="1"/>
    <w:qFormat/>
    <w:uiPriority w:val="0"/>
    <w:pPr>
      <w:numPr>
        <w:ilvl w:val="0"/>
        <w:numId w:val="2"/>
      </w:numPr>
      <w:adjustRightInd w:val="0"/>
      <w:spacing w:line="312" w:lineRule="atLeast"/>
      <w:ind w:left="0" w:leftChars="0" w:firstLine="0" w:firstLineChars="0"/>
      <w:textAlignment w:val="baseline"/>
    </w:pPr>
    <w:rPr>
      <w:kern w:val="0"/>
      <w:szCs w:val="20"/>
    </w:rPr>
  </w:style>
  <w:style w:type="paragraph" w:styleId="21">
    <w:name w:val="index 8"/>
    <w:basedOn w:val="1"/>
    <w:next w:val="1"/>
    <w:qFormat/>
    <w:uiPriority w:val="0"/>
    <w:pPr>
      <w:adjustRightInd w:val="0"/>
      <w:spacing w:line="312" w:lineRule="atLeast"/>
      <w:ind w:left="2940" w:firstLine="200" w:firstLineChars="200"/>
      <w:textAlignment w:val="baseline"/>
    </w:pPr>
    <w:rPr>
      <w:kern w:val="0"/>
      <w:szCs w:val="20"/>
    </w:rPr>
  </w:style>
  <w:style w:type="paragraph" w:styleId="22">
    <w:name w:val="List Number"/>
    <w:basedOn w:val="1"/>
    <w:qFormat/>
    <w:uiPriority w:val="0"/>
    <w:pPr>
      <w:numPr>
        <w:ilvl w:val="0"/>
        <w:numId w:val="3"/>
      </w:numPr>
      <w:adjustRightInd w:val="0"/>
      <w:spacing w:line="312" w:lineRule="atLeast"/>
      <w:ind w:firstLine="0" w:firstLineChars="0"/>
      <w:textAlignment w:val="baseline"/>
    </w:pPr>
    <w:rPr>
      <w:kern w:val="0"/>
      <w:szCs w:val="20"/>
    </w:rPr>
  </w:style>
  <w:style w:type="paragraph" w:styleId="23">
    <w:name w:val="caption"/>
    <w:basedOn w:val="1"/>
    <w:next w:val="1"/>
    <w:unhideWhenUsed/>
    <w:qFormat/>
    <w:uiPriority w:val="0"/>
    <w:rPr>
      <w:rFonts w:ascii="Cambria" w:hAnsi="Cambria" w:eastAsia="黑体"/>
      <w:sz w:val="20"/>
      <w:szCs w:val="20"/>
    </w:rPr>
  </w:style>
  <w:style w:type="paragraph" w:styleId="24">
    <w:name w:val="index 5"/>
    <w:basedOn w:val="1"/>
    <w:next w:val="1"/>
    <w:qFormat/>
    <w:uiPriority w:val="0"/>
    <w:pPr>
      <w:adjustRightInd w:val="0"/>
      <w:spacing w:line="312" w:lineRule="atLeast"/>
      <w:ind w:left="1680" w:firstLine="200" w:firstLineChars="200"/>
      <w:textAlignment w:val="baseline"/>
    </w:pPr>
    <w:rPr>
      <w:kern w:val="0"/>
      <w:szCs w:val="20"/>
    </w:rPr>
  </w:style>
  <w:style w:type="paragraph" w:styleId="25">
    <w:name w:val="List Bullet"/>
    <w:basedOn w:val="1"/>
    <w:qFormat/>
    <w:uiPriority w:val="0"/>
    <w:pPr>
      <w:numPr>
        <w:ilvl w:val="0"/>
        <w:numId w:val="4"/>
      </w:numPr>
      <w:adjustRightInd w:val="0"/>
      <w:spacing w:line="312" w:lineRule="atLeast"/>
      <w:ind w:firstLine="0" w:firstLineChars="0"/>
      <w:textAlignment w:val="baseline"/>
    </w:pPr>
    <w:rPr>
      <w:kern w:val="0"/>
      <w:szCs w:val="20"/>
    </w:rPr>
  </w:style>
  <w:style w:type="paragraph" w:styleId="26">
    <w:name w:val="envelope address"/>
    <w:basedOn w:val="1"/>
    <w:qFormat/>
    <w:uiPriority w:val="0"/>
    <w:pPr>
      <w:framePr w:w="7920" w:h="1980" w:hRule="exact" w:hSpace="180" w:wrap="around" w:vAnchor="margin" w:hAnchor="page" w:xAlign="center" w:yAlign="bottom"/>
      <w:adjustRightInd w:val="0"/>
      <w:snapToGrid w:val="0"/>
      <w:spacing w:line="312" w:lineRule="atLeast"/>
      <w:ind w:left="2880"/>
      <w:textAlignment w:val="baseline"/>
    </w:pPr>
    <w:rPr>
      <w:rFonts w:ascii="Arial" w:hAnsi="Arial"/>
      <w:kern w:val="0"/>
      <w:sz w:val="24"/>
      <w:szCs w:val="20"/>
    </w:rPr>
  </w:style>
  <w:style w:type="paragraph" w:styleId="27">
    <w:name w:val="Document Map"/>
    <w:basedOn w:val="1"/>
    <w:link w:val="148"/>
    <w:qFormat/>
    <w:uiPriority w:val="0"/>
    <w:pPr>
      <w:shd w:val="clear" w:color="auto" w:fill="000080"/>
    </w:pPr>
  </w:style>
  <w:style w:type="paragraph" w:styleId="28">
    <w:name w:val="toa heading"/>
    <w:basedOn w:val="1"/>
    <w:next w:val="1"/>
    <w:qFormat/>
    <w:uiPriority w:val="0"/>
    <w:pPr>
      <w:adjustRightInd w:val="0"/>
      <w:spacing w:before="120" w:line="312" w:lineRule="atLeast"/>
      <w:ind w:firstLine="200" w:firstLineChars="200"/>
      <w:textAlignment w:val="baseline"/>
    </w:pPr>
    <w:rPr>
      <w:rFonts w:ascii="Arial" w:hAnsi="Arial"/>
      <w:kern w:val="0"/>
      <w:sz w:val="24"/>
      <w:szCs w:val="20"/>
    </w:rPr>
  </w:style>
  <w:style w:type="paragraph" w:styleId="29">
    <w:name w:val="annotation text"/>
    <w:basedOn w:val="1"/>
    <w:link w:val="149"/>
    <w:unhideWhenUsed/>
    <w:qFormat/>
    <w:uiPriority w:val="99"/>
    <w:pPr>
      <w:jc w:val="left"/>
    </w:pPr>
  </w:style>
  <w:style w:type="paragraph" w:styleId="30">
    <w:name w:val="index 6"/>
    <w:basedOn w:val="1"/>
    <w:next w:val="1"/>
    <w:qFormat/>
    <w:uiPriority w:val="0"/>
    <w:pPr>
      <w:adjustRightInd w:val="0"/>
      <w:spacing w:line="312" w:lineRule="atLeast"/>
      <w:ind w:left="2100" w:firstLine="200" w:firstLineChars="200"/>
      <w:textAlignment w:val="baseline"/>
    </w:pPr>
    <w:rPr>
      <w:kern w:val="0"/>
      <w:szCs w:val="20"/>
    </w:rPr>
  </w:style>
  <w:style w:type="paragraph" w:styleId="31">
    <w:name w:val="Salutation"/>
    <w:basedOn w:val="1"/>
    <w:next w:val="1"/>
    <w:link w:val="210"/>
    <w:qFormat/>
    <w:uiPriority w:val="0"/>
    <w:rPr>
      <w:rFonts w:ascii="Calibri" w:hAnsi="Calibri"/>
    </w:rPr>
  </w:style>
  <w:style w:type="paragraph" w:styleId="32">
    <w:name w:val="Body Text 3"/>
    <w:basedOn w:val="1"/>
    <w:link w:val="157"/>
    <w:qFormat/>
    <w:uiPriority w:val="0"/>
    <w:rPr>
      <w:rFonts w:ascii="宋体"/>
      <w:sz w:val="24"/>
      <w:szCs w:val="20"/>
    </w:rPr>
  </w:style>
  <w:style w:type="paragraph" w:styleId="33">
    <w:name w:val="Closing"/>
    <w:basedOn w:val="1"/>
    <w:next w:val="1"/>
    <w:link w:val="186"/>
    <w:qFormat/>
    <w:uiPriority w:val="0"/>
    <w:pPr>
      <w:adjustRightInd w:val="0"/>
      <w:spacing w:line="312" w:lineRule="atLeast"/>
      <w:ind w:left="4320"/>
      <w:textAlignment w:val="baseline"/>
    </w:pPr>
    <w:rPr>
      <w:kern w:val="0"/>
      <w:szCs w:val="20"/>
    </w:rPr>
  </w:style>
  <w:style w:type="paragraph" w:styleId="34">
    <w:name w:val="List Bullet 3"/>
    <w:basedOn w:val="1"/>
    <w:qFormat/>
    <w:uiPriority w:val="0"/>
    <w:pPr>
      <w:numPr>
        <w:ilvl w:val="0"/>
        <w:numId w:val="5"/>
      </w:numPr>
      <w:adjustRightInd w:val="0"/>
      <w:spacing w:line="312" w:lineRule="atLeast"/>
      <w:ind w:left="0" w:leftChars="0" w:firstLine="0" w:firstLineChars="0"/>
      <w:textAlignment w:val="baseline"/>
    </w:pPr>
    <w:rPr>
      <w:kern w:val="0"/>
      <w:szCs w:val="20"/>
    </w:rPr>
  </w:style>
  <w:style w:type="paragraph" w:styleId="35">
    <w:name w:val="Body Text Indent"/>
    <w:basedOn w:val="1"/>
    <w:link w:val="153"/>
    <w:qFormat/>
    <w:uiPriority w:val="0"/>
    <w:pPr>
      <w:spacing w:after="120"/>
      <w:ind w:left="420" w:leftChars="200"/>
    </w:pPr>
  </w:style>
  <w:style w:type="paragraph" w:styleId="36">
    <w:name w:val="List Number 3"/>
    <w:basedOn w:val="1"/>
    <w:qFormat/>
    <w:uiPriority w:val="0"/>
    <w:pPr>
      <w:numPr>
        <w:ilvl w:val="0"/>
        <w:numId w:val="6"/>
      </w:numPr>
      <w:adjustRightInd w:val="0"/>
      <w:spacing w:line="312" w:lineRule="atLeast"/>
      <w:ind w:left="0" w:leftChars="0" w:firstLine="0" w:firstLineChars="0"/>
      <w:textAlignment w:val="baseline"/>
    </w:pPr>
    <w:rPr>
      <w:kern w:val="0"/>
      <w:szCs w:val="20"/>
    </w:rPr>
  </w:style>
  <w:style w:type="paragraph" w:styleId="37">
    <w:name w:val="List 2"/>
    <w:basedOn w:val="1"/>
    <w:qFormat/>
    <w:uiPriority w:val="0"/>
    <w:pPr>
      <w:adjustRightInd w:val="0"/>
      <w:spacing w:line="312" w:lineRule="atLeast"/>
      <w:ind w:left="840" w:hanging="420"/>
      <w:textAlignment w:val="baseline"/>
    </w:pPr>
    <w:rPr>
      <w:kern w:val="0"/>
      <w:szCs w:val="20"/>
    </w:rPr>
  </w:style>
  <w:style w:type="paragraph" w:styleId="38">
    <w:name w:val="List Continue"/>
    <w:basedOn w:val="1"/>
    <w:qFormat/>
    <w:uiPriority w:val="0"/>
    <w:pPr>
      <w:adjustRightInd w:val="0"/>
      <w:spacing w:after="120" w:line="312" w:lineRule="atLeast"/>
      <w:ind w:left="420"/>
      <w:textAlignment w:val="baseline"/>
    </w:pPr>
    <w:rPr>
      <w:kern w:val="0"/>
      <w:szCs w:val="20"/>
    </w:rPr>
  </w:style>
  <w:style w:type="paragraph" w:styleId="39">
    <w:name w:val="Block Text"/>
    <w:basedOn w:val="1"/>
    <w:qFormat/>
    <w:uiPriority w:val="0"/>
    <w:pPr>
      <w:adjustRightInd w:val="0"/>
      <w:spacing w:after="120" w:line="312" w:lineRule="atLeast"/>
      <w:ind w:left="1440" w:right="1440"/>
      <w:textAlignment w:val="baseline"/>
    </w:pPr>
    <w:rPr>
      <w:kern w:val="0"/>
      <w:szCs w:val="20"/>
    </w:rPr>
  </w:style>
  <w:style w:type="paragraph" w:styleId="40">
    <w:name w:val="List Bullet 2"/>
    <w:basedOn w:val="1"/>
    <w:qFormat/>
    <w:uiPriority w:val="0"/>
    <w:pPr>
      <w:numPr>
        <w:ilvl w:val="0"/>
        <w:numId w:val="7"/>
      </w:numPr>
      <w:adjustRightInd w:val="0"/>
      <w:spacing w:line="312" w:lineRule="atLeast"/>
      <w:ind w:left="0" w:leftChars="0" w:firstLine="0" w:firstLineChars="0"/>
      <w:textAlignment w:val="baseline"/>
    </w:pPr>
    <w:rPr>
      <w:kern w:val="0"/>
      <w:szCs w:val="20"/>
    </w:rPr>
  </w:style>
  <w:style w:type="paragraph" w:styleId="41">
    <w:name w:val="index 4"/>
    <w:basedOn w:val="1"/>
    <w:next w:val="1"/>
    <w:qFormat/>
    <w:uiPriority w:val="0"/>
    <w:pPr>
      <w:adjustRightInd w:val="0"/>
      <w:spacing w:line="312" w:lineRule="atLeast"/>
      <w:ind w:left="1260" w:firstLine="200" w:firstLineChars="200"/>
      <w:textAlignment w:val="baseline"/>
    </w:pPr>
    <w:rPr>
      <w:kern w:val="0"/>
      <w:szCs w:val="20"/>
    </w:rPr>
  </w:style>
  <w:style w:type="paragraph" w:styleId="42">
    <w:name w:val="toc 5"/>
    <w:basedOn w:val="1"/>
    <w:next w:val="1"/>
    <w:qFormat/>
    <w:uiPriority w:val="39"/>
    <w:pPr>
      <w:ind w:left="840"/>
      <w:jc w:val="left"/>
    </w:pPr>
    <w:rPr>
      <w:sz w:val="18"/>
      <w:szCs w:val="18"/>
    </w:rPr>
  </w:style>
  <w:style w:type="paragraph" w:styleId="43">
    <w:name w:val="toc 3"/>
    <w:basedOn w:val="1"/>
    <w:next w:val="1"/>
    <w:qFormat/>
    <w:uiPriority w:val="39"/>
    <w:pPr>
      <w:ind w:left="420"/>
      <w:jc w:val="left"/>
    </w:pPr>
    <w:rPr>
      <w:i/>
      <w:iCs/>
      <w:sz w:val="20"/>
      <w:szCs w:val="20"/>
    </w:rPr>
  </w:style>
  <w:style w:type="paragraph" w:styleId="44">
    <w:name w:val="List Bullet 5"/>
    <w:basedOn w:val="1"/>
    <w:qFormat/>
    <w:uiPriority w:val="0"/>
    <w:pPr>
      <w:numPr>
        <w:ilvl w:val="0"/>
        <w:numId w:val="8"/>
      </w:numPr>
      <w:adjustRightInd w:val="0"/>
      <w:spacing w:line="312" w:lineRule="atLeast"/>
      <w:ind w:left="0" w:leftChars="0" w:firstLine="0" w:firstLineChars="0"/>
      <w:textAlignment w:val="baseline"/>
    </w:pPr>
    <w:rPr>
      <w:kern w:val="0"/>
      <w:szCs w:val="20"/>
    </w:rPr>
  </w:style>
  <w:style w:type="paragraph" w:styleId="45">
    <w:name w:val="List Number 4"/>
    <w:basedOn w:val="1"/>
    <w:qFormat/>
    <w:uiPriority w:val="0"/>
    <w:pPr>
      <w:numPr>
        <w:ilvl w:val="0"/>
        <w:numId w:val="9"/>
      </w:numPr>
      <w:adjustRightInd w:val="0"/>
      <w:spacing w:line="312" w:lineRule="atLeast"/>
      <w:ind w:left="0" w:leftChars="0" w:firstLine="0" w:firstLineChars="0"/>
      <w:textAlignment w:val="baseline"/>
    </w:pPr>
    <w:rPr>
      <w:kern w:val="0"/>
      <w:szCs w:val="20"/>
    </w:rPr>
  </w:style>
  <w:style w:type="paragraph" w:styleId="46">
    <w:name w:val="toc 8"/>
    <w:basedOn w:val="1"/>
    <w:next w:val="1"/>
    <w:qFormat/>
    <w:uiPriority w:val="39"/>
    <w:pPr>
      <w:ind w:left="1470"/>
      <w:jc w:val="left"/>
    </w:pPr>
    <w:rPr>
      <w:sz w:val="18"/>
      <w:szCs w:val="18"/>
    </w:rPr>
  </w:style>
  <w:style w:type="paragraph" w:styleId="47">
    <w:name w:val="index 3"/>
    <w:basedOn w:val="1"/>
    <w:next w:val="1"/>
    <w:qFormat/>
    <w:uiPriority w:val="0"/>
    <w:pPr>
      <w:adjustRightInd w:val="0"/>
      <w:spacing w:line="312" w:lineRule="atLeast"/>
      <w:ind w:left="840" w:firstLine="200" w:firstLineChars="200"/>
      <w:textAlignment w:val="baseline"/>
    </w:pPr>
    <w:rPr>
      <w:kern w:val="0"/>
      <w:szCs w:val="20"/>
    </w:rPr>
  </w:style>
  <w:style w:type="paragraph" w:styleId="48">
    <w:name w:val="Date"/>
    <w:basedOn w:val="1"/>
    <w:next w:val="1"/>
    <w:link w:val="142"/>
    <w:qFormat/>
    <w:uiPriority w:val="0"/>
    <w:rPr>
      <w:sz w:val="24"/>
      <w:szCs w:val="20"/>
    </w:rPr>
  </w:style>
  <w:style w:type="paragraph" w:styleId="49">
    <w:name w:val="Body Text Indent 2"/>
    <w:basedOn w:val="1"/>
    <w:link w:val="166"/>
    <w:qFormat/>
    <w:uiPriority w:val="0"/>
    <w:pPr>
      <w:spacing w:line="360" w:lineRule="auto"/>
      <w:ind w:left="420" w:leftChars="200"/>
    </w:pPr>
  </w:style>
  <w:style w:type="paragraph" w:styleId="50">
    <w:name w:val="endnote text"/>
    <w:basedOn w:val="1"/>
    <w:link w:val="385"/>
    <w:unhideWhenUsed/>
    <w:qFormat/>
    <w:uiPriority w:val="0"/>
    <w:pPr>
      <w:snapToGrid w:val="0"/>
      <w:jc w:val="left"/>
    </w:pPr>
  </w:style>
  <w:style w:type="paragraph" w:styleId="51">
    <w:name w:val="List Continue 5"/>
    <w:basedOn w:val="1"/>
    <w:qFormat/>
    <w:uiPriority w:val="0"/>
    <w:pPr>
      <w:adjustRightInd w:val="0"/>
      <w:spacing w:after="120" w:line="312" w:lineRule="atLeast"/>
      <w:ind w:left="2100"/>
      <w:textAlignment w:val="baseline"/>
    </w:pPr>
    <w:rPr>
      <w:kern w:val="0"/>
      <w:szCs w:val="20"/>
    </w:rPr>
  </w:style>
  <w:style w:type="paragraph" w:styleId="52">
    <w:name w:val="Balloon Text"/>
    <w:basedOn w:val="1"/>
    <w:link w:val="155"/>
    <w:qFormat/>
    <w:uiPriority w:val="0"/>
    <w:rPr>
      <w:sz w:val="18"/>
      <w:szCs w:val="18"/>
    </w:rPr>
  </w:style>
  <w:style w:type="paragraph" w:styleId="53">
    <w:name w:val="footer"/>
    <w:basedOn w:val="1"/>
    <w:link w:val="126"/>
    <w:unhideWhenUsed/>
    <w:qFormat/>
    <w:uiPriority w:val="99"/>
    <w:pPr>
      <w:tabs>
        <w:tab w:val="center" w:pos="4153"/>
        <w:tab w:val="right" w:pos="8306"/>
      </w:tabs>
      <w:snapToGrid w:val="0"/>
      <w:jc w:val="left"/>
    </w:pPr>
    <w:rPr>
      <w:sz w:val="18"/>
      <w:szCs w:val="18"/>
    </w:rPr>
  </w:style>
  <w:style w:type="paragraph" w:styleId="54">
    <w:name w:val="envelope return"/>
    <w:basedOn w:val="1"/>
    <w:qFormat/>
    <w:uiPriority w:val="0"/>
    <w:pPr>
      <w:adjustRightInd w:val="0"/>
      <w:snapToGrid w:val="0"/>
      <w:spacing w:line="312" w:lineRule="atLeast"/>
      <w:textAlignment w:val="baseline"/>
    </w:pPr>
    <w:rPr>
      <w:rFonts w:ascii="Arial" w:hAnsi="Arial"/>
      <w:kern w:val="0"/>
      <w:szCs w:val="20"/>
    </w:rPr>
  </w:style>
  <w:style w:type="paragraph" w:styleId="55">
    <w:name w:val="header"/>
    <w:basedOn w:val="1"/>
    <w:link w:val="125"/>
    <w:unhideWhenUsed/>
    <w:qFormat/>
    <w:uiPriority w:val="99"/>
    <w:pPr>
      <w:pBdr>
        <w:bottom w:val="single" w:color="auto" w:sz="6" w:space="1"/>
      </w:pBdr>
      <w:tabs>
        <w:tab w:val="center" w:pos="4153"/>
        <w:tab w:val="right" w:pos="8306"/>
      </w:tabs>
      <w:snapToGrid w:val="0"/>
      <w:jc w:val="center"/>
    </w:pPr>
    <w:rPr>
      <w:sz w:val="18"/>
      <w:szCs w:val="18"/>
    </w:rPr>
  </w:style>
  <w:style w:type="paragraph" w:styleId="56">
    <w:name w:val="Signature"/>
    <w:basedOn w:val="1"/>
    <w:link w:val="250"/>
    <w:qFormat/>
    <w:uiPriority w:val="0"/>
    <w:pPr>
      <w:adjustRightInd w:val="0"/>
      <w:spacing w:line="312" w:lineRule="atLeast"/>
      <w:ind w:left="4320"/>
      <w:textAlignment w:val="baseline"/>
    </w:pPr>
    <w:rPr>
      <w:kern w:val="0"/>
      <w:szCs w:val="20"/>
    </w:rPr>
  </w:style>
  <w:style w:type="paragraph" w:styleId="57">
    <w:name w:val="toc 1"/>
    <w:basedOn w:val="1"/>
    <w:next w:val="1"/>
    <w:qFormat/>
    <w:uiPriority w:val="39"/>
    <w:pPr>
      <w:spacing w:before="120" w:after="120"/>
      <w:jc w:val="left"/>
    </w:pPr>
    <w:rPr>
      <w:b/>
      <w:bCs/>
      <w:caps/>
      <w:sz w:val="20"/>
      <w:szCs w:val="20"/>
    </w:rPr>
  </w:style>
  <w:style w:type="paragraph" w:styleId="58">
    <w:name w:val="List Continue 4"/>
    <w:basedOn w:val="1"/>
    <w:qFormat/>
    <w:uiPriority w:val="0"/>
    <w:pPr>
      <w:adjustRightInd w:val="0"/>
      <w:spacing w:after="120" w:line="312" w:lineRule="atLeast"/>
      <w:ind w:left="1680"/>
      <w:textAlignment w:val="baseline"/>
    </w:pPr>
    <w:rPr>
      <w:kern w:val="0"/>
      <w:szCs w:val="20"/>
    </w:rPr>
  </w:style>
  <w:style w:type="paragraph" w:styleId="59">
    <w:name w:val="toc 4"/>
    <w:basedOn w:val="1"/>
    <w:next w:val="1"/>
    <w:qFormat/>
    <w:uiPriority w:val="39"/>
    <w:pPr>
      <w:ind w:left="630"/>
      <w:jc w:val="left"/>
    </w:pPr>
    <w:rPr>
      <w:sz w:val="18"/>
      <w:szCs w:val="18"/>
    </w:rPr>
  </w:style>
  <w:style w:type="paragraph" w:styleId="60">
    <w:name w:val="index heading"/>
    <w:basedOn w:val="1"/>
    <w:next w:val="61"/>
    <w:qFormat/>
    <w:uiPriority w:val="0"/>
    <w:pPr>
      <w:adjustRightInd w:val="0"/>
      <w:spacing w:line="312" w:lineRule="atLeast"/>
      <w:ind w:firstLine="200" w:firstLineChars="200"/>
      <w:textAlignment w:val="baseline"/>
    </w:pPr>
    <w:rPr>
      <w:rFonts w:ascii="Arial" w:hAnsi="Arial"/>
      <w:b/>
      <w:kern w:val="0"/>
      <w:szCs w:val="20"/>
    </w:rPr>
  </w:style>
  <w:style w:type="paragraph" w:styleId="61">
    <w:name w:val="index 1"/>
    <w:basedOn w:val="1"/>
    <w:next w:val="1"/>
    <w:qFormat/>
    <w:uiPriority w:val="0"/>
    <w:pPr>
      <w:spacing w:line="220" w:lineRule="exact"/>
      <w:jc w:val="center"/>
    </w:pPr>
    <w:rPr>
      <w:rFonts w:ascii="仿宋_GB2312" w:hAnsi="Calibri" w:eastAsia="仿宋_GB2312"/>
      <w:szCs w:val="21"/>
    </w:rPr>
  </w:style>
  <w:style w:type="paragraph" w:styleId="62">
    <w:name w:val="Subtitle"/>
    <w:basedOn w:val="1"/>
    <w:link w:val="251"/>
    <w:qFormat/>
    <w:uiPriority w:val="0"/>
    <w:pPr>
      <w:spacing w:before="240" w:after="60" w:line="312" w:lineRule="auto"/>
      <w:jc w:val="center"/>
      <w:outlineLvl w:val="1"/>
    </w:pPr>
    <w:rPr>
      <w:rFonts w:ascii="Cambria" w:hAnsi="Cambria"/>
      <w:b/>
      <w:bCs/>
      <w:kern w:val="28"/>
      <w:sz w:val="32"/>
      <w:szCs w:val="32"/>
    </w:rPr>
  </w:style>
  <w:style w:type="paragraph" w:styleId="63">
    <w:name w:val="List Number 5"/>
    <w:basedOn w:val="1"/>
    <w:qFormat/>
    <w:uiPriority w:val="0"/>
    <w:pPr>
      <w:numPr>
        <w:ilvl w:val="0"/>
        <w:numId w:val="10"/>
      </w:numPr>
      <w:adjustRightInd w:val="0"/>
      <w:spacing w:line="312" w:lineRule="atLeast"/>
      <w:ind w:left="0" w:leftChars="0" w:firstLine="0" w:firstLineChars="0"/>
      <w:textAlignment w:val="baseline"/>
    </w:pPr>
    <w:rPr>
      <w:kern w:val="0"/>
      <w:szCs w:val="20"/>
    </w:rPr>
  </w:style>
  <w:style w:type="paragraph" w:styleId="64">
    <w:name w:val="List"/>
    <w:basedOn w:val="1"/>
    <w:next w:val="1"/>
    <w:qFormat/>
    <w:uiPriority w:val="0"/>
    <w:pPr>
      <w:keepNext/>
      <w:adjustRightInd w:val="0"/>
      <w:spacing w:beforeLines="30" w:after="100" w:afterAutospacing="1"/>
      <w:jc w:val="center"/>
      <w:textAlignment w:val="baseline"/>
    </w:pPr>
    <w:rPr>
      <w:rFonts w:ascii="Calibri" w:hAnsi="Calibri"/>
      <w:kern w:val="0"/>
      <w:sz w:val="24"/>
      <w:szCs w:val="20"/>
    </w:rPr>
  </w:style>
  <w:style w:type="paragraph" w:styleId="65">
    <w:name w:val="footnote text"/>
    <w:basedOn w:val="1"/>
    <w:link w:val="156"/>
    <w:qFormat/>
    <w:uiPriority w:val="0"/>
    <w:rPr>
      <w:sz w:val="20"/>
      <w:szCs w:val="20"/>
    </w:rPr>
  </w:style>
  <w:style w:type="paragraph" w:styleId="66">
    <w:name w:val="toc 6"/>
    <w:basedOn w:val="1"/>
    <w:next w:val="1"/>
    <w:qFormat/>
    <w:uiPriority w:val="39"/>
    <w:pPr>
      <w:ind w:left="1050"/>
      <w:jc w:val="left"/>
    </w:pPr>
    <w:rPr>
      <w:sz w:val="18"/>
      <w:szCs w:val="18"/>
    </w:rPr>
  </w:style>
  <w:style w:type="paragraph" w:styleId="67">
    <w:name w:val="List 5"/>
    <w:basedOn w:val="1"/>
    <w:qFormat/>
    <w:uiPriority w:val="0"/>
    <w:pPr>
      <w:adjustRightInd w:val="0"/>
      <w:spacing w:line="312" w:lineRule="atLeast"/>
      <w:ind w:left="2100" w:hanging="420"/>
      <w:textAlignment w:val="baseline"/>
    </w:pPr>
    <w:rPr>
      <w:kern w:val="0"/>
      <w:szCs w:val="20"/>
    </w:rPr>
  </w:style>
  <w:style w:type="paragraph" w:styleId="68">
    <w:name w:val="Body Text Indent 3"/>
    <w:basedOn w:val="1"/>
    <w:link w:val="141"/>
    <w:qFormat/>
    <w:uiPriority w:val="0"/>
    <w:pPr>
      <w:spacing w:after="120"/>
      <w:ind w:left="420" w:leftChars="200"/>
    </w:pPr>
    <w:rPr>
      <w:sz w:val="16"/>
      <w:szCs w:val="16"/>
    </w:rPr>
  </w:style>
  <w:style w:type="paragraph" w:styleId="69">
    <w:name w:val="index 7"/>
    <w:basedOn w:val="1"/>
    <w:next w:val="1"/>
    <w:qFormat/>
    <w:uiPriority w:val="0"/>
    <w:pPr>
      <w:adjustRightInd w:val="0"/>
      <w:spacing w:line="312" w:lineRule="atLeast"/>
      <w:ind w:left="2520" w:firstLine="200" w:firstLineChars="200"/>
      <w:textAlignment w:val="baseline"/>
    </w:pPr>
    <w:rPr>
      <w:kern w:val="0"/>
      <w:szCs w:val="20"/>
    </w:rPr>
  </w:style>
  <w:style w:type="paragraph" w:styleId="70">
    <w:name w:val="index 9"/>
    <w:basedOn w:val="1"/>
    <w:next w:val="1"/>
    <w:qFormat/>
    <w:uiPriority w:val="0"/>
    <w:pPr>
      <w:adjustRightInd w:val="0"/>
      <w:spacing w:line="312" w:lineRule="atLeast"/>
      <w:ind w:left="3360" w:firstLine="200" w:firstLineChars="200"/>
      <w:textAlignment w:val="baseline"/>
    </w:pPr>
    <w:rPr>
      <w:kern w:val="0"/>
      <w:szCs w:val="20"/>
    </w:rPr>
  </w:style>
  <w:style w:type="paragraph" w:styleId="71">
    <w:name w:val="table of figures"/>
    <w:basedOn w:val="1"/>
    <w:next w:val="1"/>
    <w:qFormat/>
    <w:uiPriority w:val="0"/>
    <w:pPr>
      <w:ind w:left="200" w:leftChars="200" w:hanging="200" w:hangingChars="200"/>
    </w:pPr>
  </w:style>
  <w:style w:type="paragraph" w:styleId="72">
    <w:name w:val="toc 2"/>
    <w:basedOn w:val="1"/>
    <w:next w:val="1"/>
    <w:qFormat/>
    <w:uiPriority w:val="39"/>
    <w:pPr>
      <w:ind w:left="210"/>
      <w:jc w:val="left"/>
    </w:pPr>
    <w:rPr>
      <w:smallCaps/>
      <w:sz w:val="20"/>
      <w:szCs w:val="20"/>
    </w:rPr>
  </w:style>
  <w:style w:type="paragraph" w:styleId="73">
    <w:name w:val="toc 9"/>
    <w:basedOn w:val="1"/>
    <w:next w:val="1"/>
    <w:qFormat/>
    <w:uiPriority w:val="39"/>
    <w:pPr>
      <w:ind w:left="1680"/>
      <w:jc w:val="left"/>
    </w:pPr>
    <w:rPr>
      <w:sz w:val="18"/>
      <w:szCs w:val="18"/>
    </w:rPr>
  </w:style>
  <w:style w:type="paragraph" w:styleId="74">
    <w:name w:val="Body Text 2"/>
    <w:basedOn w:val="1"/>
    <w:link w:val="183"/>
    <w:qFormat/>
    <w:uiPriority w:val="0"/>
    <w:pPr>
      <w:widowControl/>
      <w:spacing w:before="100" w:beforeAutospacing="1" w:after="100" w:afterAutospacing="1" w:line="480" w:lineRule="auto"/>
      <w:jc w:val="left"/>
    </w:pPr>
    <w:rPr>
      <w:kern w:val="0"/>
      <w:sz w:val="28"/>
      <w:szCs w:val="20"/>
    </w:rPr>
  </w:style>
  <w:style w:type="paragraph" w:styleId="75">
    <w:name w:val="List 4"/>
    <w:basedOn w:val="1"/>
    <w:qFormat/>
    <w:uiPriority w:val="0"/>
    <w:pPr>
      <w:adjustRightInd w:val="0"/>
      <w:spacing w:line="312" w:lineRule="atLeast"/>
      <w:ind w:left="1680" w:hanging="420"/>
      <w:textAlignment w:val="baseline"/>
    </w:pPr>
    <w:rPr>
      <w:kern w:val="0"/>
      <w:szCs w:val="20"/>
    </w:rPr>
  </w:style>
  <w:style w:type="paragraph" w:styleId="76">
    <w:name w:val="List Continue 2"/>
    <w:basedOn w:val="1"/>
    <w:qFormat/>
    <w:uiPriority w:val="0"/>
    <w:pPr>
      <w:adjustRightInd w:val="0"/>
      <w:spacing w:after="120" w:line="312" w:lineRule="atLeast"/>
      <w:ind w:left="840"/>
      <w:textAlignment w:val="baseline"/>
    </w:pPr>
    <w:rPr>
      <w:kern w:val="0"/>
      <w:szCs w:val="20"/>
    </w:rPr>
  </w:style>
  <w:style w:type="paragraph" w:styleId="77">
    <w:name w:val="Message Header"/>
    <w:basedOn w:val="1"/>
    <w:link w:val="252"/>
    <w:qFormat/>
    <w:uiPriority w:val="0"/>
    <w:pPr>
      <w:pBdr>
        <w:top w:val="single" w:color="auto" w:sz="6" w:space="1"/>
        <w:left w:val="single" w:color="auto" w:sz="6" w:space="1"/>
        <w:bottom w:val="single" w:color="auto" w:sz="6" w:space="1"/>
        <w:right w:val="single" w:color="auto" w:sz="6" w:space="1"/>
      </w:pBdr>
      <w:shd w:val="pct20" w:color="auto" w:fill="auto"/>
      <w:adjustRightInd w:val="0"/>
      <w:spacing w:line="312" w:lineRule="atLeast"/>
      <w:ind w:left="1080" w:hanging="1080"/>
      <w:textAlignment w:val="baseline"/>
    </w:pPr>
    <w:rPr>
      <w:rFonts w:ascii="Arial" w:hAnsi="Arial"/>
      <w:kern w:val="0"/>
      <w:sz w:val="24"/>
      <w:szCs w:val="20"/>
    </w:rPr>
  </w:style>
  <w:style w:type="paragraph" w:styleId="78">
    <w:name w:val="Normal (Web)"/>
    <w:basedOn w:val="1"/>
    <w:link w:val="1319"/>
    <w:unhideWhenUsed/>
    <w:qFormat/>
    <w:uiPriority w:val="0"/>
    <w:pPr>
      <w:widowControl/>
      <w:spacing w:before="100" w:beforeAutospacing="1" w:after="100" w:afterAutospacing="1"/>
      <w:jc w:val="left"/>
    </w:pPr>
    <w:rPr>
      <w:rFonts w:ascii="宋体" w:hAnsi="宋体" w:cs="宋体"/>
      <w:kern w:val="0"/>
      <w:sz w:val="24"/>
    </w:rPr>
  </w:style>
  <w:style w:type="paragraph" w:styleId="79">
    <w:name w:val="List Continue 3"/>
    <w:basedOn w:val="1"/>
    <w:qFormat/>
    <w:uiPriority w:val="0"/>
    <w:pPr>
      <w:adjustRightInd w:val="0"/>
      <w:spacing w:after="120" w:line="312" w:lineRule="atLeast"/>
      <w:ind w:left="1260"/>
      <w:textAlignment w:val="baseline"/>
    </w:pPr>
    <w:rPr>
      <w:kern w:val="0"/>
      <w:szCs w:val="20"/>
    </w:rPr>
  </w:style>
  <w:style w:type="paragraph" w:styleId="80">
    <w:name w:val="index 2"/>
    <w:basedOn w:val="1"/>
    <w:next w:val="1"/>
    <w:qFormat/>
    <w:uiPriority w:val="0"/>
    <w:pPr>
      <w:adjustRightInd w:val="0"/>
      <w:spacing w:line="312" w:lineRule="atLeast"/>
      <w:ind w:left="420" w:firstLine="200" w:firstLineChars="200"/>
      <w:textAlignment w:val="baseline"/>
    </w:pPr>
    <w:rPr>
      <w:kern w:val="0"/>
      <w:szCs w:val="20"/>
    </w:rPr>
  </w:style>
  <w:style w:type="paragraph" w:styleId="81">
    <w:name w:val="Title"/>
    <w:basedOn w:val="1"/>
    <w:link w:val="143"/>
    <w:qFormat/>
    <w:uiPriority w:val="0"/>
    <w:pPr>
      <w:adjustRightInd w:val="0"/>
      <w:spacing w:before="240" w:after="60" w:line="420" w:lineRule="atLeast"/>
      <w:jc w:val="center"/>
      <w:textAlignment w:val="baseline"/>
      <w:outlineLvl w:val="0"/>
    </w:pPr>
    <w:rPr>
      <w:rFonts w:ascii="Arial" w:hAnsi="Arial"/>
      <w:b/>
      <w:kern w:val="0"/>
      <w:sz w:val="32"/>
      <w:szCs w:val="20"/>
    </w:rPr>
  </w:style>
  <w:style w:type="paragraph" w:styleId="82">
    <w:name w:val="annotation subject"/>
    <w:basedOn w:val="29"/>
    <w:next w:val="29"/>
    <w:link w:val="150"/>
    <w:qFormat/>
    <w:uiPriority w:val="0"/>
    <w:rPr>
      <w:b/>
      <w:bCs/>
    </w:rPr>
  </w:style>
  <w:style w:type="paragraph" w:styleId="83">
    <w:name w:val="Body Text First Indent"/>
    <w:basedOn w:val="9"/>
    <w:next w:val="1"/>
    <w:link w:val="253"/>
    <w:qFormat/>
    <w:uiPriority w:val="0"/>
    <w:pPr>
      <w:adjustRightInd w:val="0"/>
      <w:spacing w:line="312" w:lineRule="atLeast"/>
      <w:ind w:firstLine="420"/>
      <w:textAlignment w:val="baseline"/>
    </w:pPr>
    <w:rPr>
      <w:szCs w:val="21"/>
    </w:rPr>
  </w:style>
  <w:style w:type="paragraph" w:styleId="84">
    <w:name w:val="Body Text First Indent 2"/>
    <w:basedOn w:val="35"/>
    <w:link w:val="255"/>
    <w:qFormat/>
    <w:uiPriority w:val="0"/>
    <w:pPr>
      <w:adjustRightInd w:val="0"/>
      <w:spacing w:line="312" w:lineRule="atLeast"/>
      <w:ind w:left="0" w:leftChars="0" w:firstLine="210"/>
      <w:textAlignment w:val="baseline"/>
    </w:pPr>
    <w:rPr>
      <w:szCs w:val="21"/>
    </w:rPr>
  </w:style>
  <w:style w:type="table" w:styleId="86">
    <w:name w:val="Table Grid"/>
    <w:basedOn w:val="85"/>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7">
    <w:name w:val="Table Theme"/>
    <w:basedOn w:val="85"/>
    <w:qFormat/>
    <w:uiPriority w:val="0"/>
    <w:pPr>
      <w:widowControl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9">
    <w:name w:val="Strong"/>
    <w:qFormat/>
    <w:uiPriority w:val="0"/>
    <w:rPr>
      <w:b/>
      <w:bCs/>
    </w:rPr>
  </w:style>
  <w:style w:type="character" w:styleId="90">
    <w:name w:val="endnote reference"/>
    <w:unhideWhenUsed/>
    <w:qFormat/>
    <w:uiPriority w:val="99"/>
    <w:rPr>
      <w:vertAlign w:val="superscript"/>
    </w:rPr>
  </w:style>
  <w:style w:type="character" w:styleId="91">
    <w:name w:val="page number"/>
    <w:basedOn w:val="88"/>
    <w:qFormat/>
    <w:uiPriority w:val="0"/>
  </w:style>
  <w:style w:type="character" w:styleId="92">
    <w:name w:val="FollowedHyperlink"/>
    <w:basedOn w:val="88"/>
    <w:qFormat/>
    <w:uiPriority w:val="0"/>
    <w:rPr>
      <w:color w:val="800080"/>
      <w:u w:val="single"/>
    </w:rPr>
  </w:style>
  <w:style w:type="character" w:styleId="93">
    <w:name w:val="Emphasis"/>
    <w:basedOn w:val="88"/>
    <w:qFormat/>
    <w:uiPriority w:val="0"/>
    <w:rPr>
      <w:color w:val="CC0000"/>
    </w:rPr>
  </w:style>
  <w:style w:type="character" w:styleId="94">
    <w:name w:val="line number"/>
    <w:basedOn w:val="88"/>
    <w:qFormat/>
    <w:uiPriority w:val="0"/>
    <w:rPr>
      <w:rFonts w:eastAsia="宋体"/>
      <w:kern w:val="2"/>
      <w:sz w:val="24"/>
      <w:szCs w:val="21"/>
      <w:lang w:val="en-US" w:eastAsia="zh-CN" w:bidi="ar-SA"/>
    </w:rPr>
  </w:style>
  <w:style w:type="character" w:styleId="95">
    <w:name w:val="Hyperlink"/>
    <w:basedOn w:val="88"/>
    <w:qFormat/>
    <w:uiPriority w:val="99"/>
    <w:rPr>
      <w:color w:val="0000FF"/>
      <w:u w:val="single"/>
    </w:rPr>
  </w:style>
  <w:style w:type="character" w:styleId="96">
    <w:name w:val="annotation reference"/>
    <w:basedOn w:val="88"/>
    <w:qFormat/>
    <w:uiPriority w:val="0"/>
    <w:rPr>
      <w:sz w:val="21"/>
      <w:szCs w:val="21"/>
    </w:rPr>
  </w:style>
  <w:style w:type="character" w:styleId="97">
    <w:name w:val="footnote reference"/>
    <w:basedOn w:val="88"/>
    <w:qFormat/>
    <w:uiPriority w:val="0"/>
    <w:rPr>
      <w:vertAlign w:val="superscript"/>
    </w:rPr>
  </w:style>
  <w:style w:type="paragraph" w:customStyle="1" w:styleId="98">
    <w:name w:val="五级条标题"/>
    <w:basedOn w:val="99"/>
    <w:next w:val="1"/>
    <w:qFormat/>
    <w:uiPriority w:val="0"/>
    <w:pPr>
      <w:numPr>
        <w:ilvl w:val="6"/>
      </w:numPr>
      <w:outlineLvl w:val="6"/>
    </w:pPr>
  </w:style>
  <w:style w:type="paragraph" w:customStyle="1" w:styleId="99">
    <w:name w:val="四级条标题"/>
    <w:basedOn w:val="100"/>
    <w:next w:val="1"/>
    <w:qFormat/>
    <w:uiPriority w:val="0"/>
    <w:pPr>
      <w:numPr>
        <w:ilvl w:val="5"/>
      </w:numPr>
      <w:outlineLvl w:val="5"/>
    </w:pPr>
  </w:style>
  <w:style w:type="paragraph" w:customStyle="1" w:styleId="100">
    <w:name w:val="三级条标题"/>
    <w:basedOn w:val="101"/>
    <w:next w:val="1"/>
    <w:qFormat/>
    <w:uiPriority w:val="0"/>
    <w:pPr>
      <w:numPr>
        <w:ilvl w:val="4"/>
      </w:numPr>
      <w:outlineLvl w:val="4"/>
    </w:pPr>
  </w:style>
  <w:style w:type="paragraph" w:customStyle="1" w:styleId="101">
    <w:name w:val="二级条标题"/>
    <w:basedOn w:val="102"/>
    <w:next w:val="1"/>
    <w:qFormat/>
    <w:uiPriority w:val="0"/>
    <w:pPr>
      <w:numPr>
        <w:ilvl w:val="3"/>
      </w:numPr>
      <w:outlineLvl w:val="3"/>
    </w:pPr>
  </w:style>
  <w:style w:type="paragraph" w:customStyle="1" w:styleId="102">
    <w:name w:val="一级条标题"/>
    <w:next w:val="1"/>
    <w:qFormat/>
    <w:uiPriority w:val="0"/>
    <w:pPr>
      <w:numPr>
        <w:ilvl w:val="2"/>
        <w:numId w:val="11"/>
      </w:numPr>
      <w:spacing w:line="360" w:lineRule="auto"/>
      <w:jc w:val="both"/>
      <w:outlineLvl w:val="2"/>
    </w:pPr>
    <w:rPr>
      <w:rFonts w:ascii="Times New Roman" w:hAnsi="Times New Roman" w:eastAsia="黑体" w:cs="Times New Roman"/>
      <w:kern w:val="2"/>
      <w:sz w:val="21"/>
      <w:szCs w:val="22"/>
      <w:lang w:val="en-US" w:eastAsia="zh-CN" w:bidi="ar-SA"/>
    </w:rPr>
  </w:style>
  <w:style w:type="paragraph" w:customStyle="1" w:styleId="103">
    <w:name w:val="章标题"/>
    <w:next w:val="1"/>
    <w:qFormat/>
    <w:uiPriority w:val="0"/>
    <w:pPr>
      <w:numPr>
        <w:ilvl w:val="1"/>
        <w:numId w:val="11"/>
      </w:numPr>
      <w:spacing w:beforeLines="50" w:afterLines="50" w:line="360" w:lineRule="auto"/>
      <w:jc w:val="both"/>
      <w:outlineLvl w:val="1"/>
    </w:pPr>
    <w:rPr>
      <w:rFonts w:ascii="黑体" w:hAnsi="Times New Roman" w:eastAsia="黑体" w:cs="Times New Roman"/>
      <w:kern w:val="2"/>
      <w:sz w:val="21"/>
      <w:szCs w:val="22"/>
      <w:lang w:val="en-US" w:eastAsia="zh-CN" w:bidi="ar-SA"/>
    </w:rPr>
  </w:style>
  <w:style w:type="paragraph" w:customStyle="1" w:styleId="104">
    <w:name w:val="小节名"/>
    <w:basedOn w:val="105"/>
    <w:qFormat/>
    <w:uiPriority w:val="0"/>
    <w:pPr>
      <w:numPr>
        <w:ilvl w:val="1"/>
        <w:numId w:val="12"/>
      </w:numPr>
    </w:pPr>
    <w:rPr>
      <w:rFonts w:asciiTheme="minorEastAsia" w:hAnsiTheme="minorEastAsia" w:eastAsiaTheme="minorEastAsia"/>
    </w:rPr>
  </w:style>
  <w:style w:type="paragraph" w:customStyle="1" w:styleId="105">
    <w:name w:val="节名"/>
    <w:basedOn w:val="106"/>
    <w:link w:val="107"/>
    <w:qFormat/>
    <w:uiPriority w:val="0"/>
    <w:pPr>
      <w:numPr>
        <w:ilvl w:val="0"/>
        <w:numId w:val="13"/>
      </w:numPr>
      <w:spacing w:line="360" w:lineRule="auto"/>
      <w:outlineLvl w:val="0"/>
    </w:pPr>
    <w:rPr>
      <w:rFonts w:ascii="Times New Roman" w:cs="Times New Roman"/>
      <w:b/>
      <w:bCs/>
      <w:color w:val="auto"/>
    </w:rPr>
  </w:style>
  <w:style w:type="paragraph" w:customStyle="1" w:styleId="106">
    <w:name w:val="Default"/>
    <w:link w:val="108"/>
    <w:qFormat/>
    <w:uiPriority w:val="0"/>
    <w:pPr>
      <w:widowControl w:val="0"/>
      <w:autoSpaceDE w:val="0"/>
      <w:autoSpaceDN w:val="0"/>
      <w:adjustRightInd w:val="0"/>
    </w:pPr>
    <w:rPr>
      <w:rFonts w:ascii="Calibri" w:hAnsi="Times New Roman" w:eastAsia="宋体" w:cs="宋体"/>
      <w:color w:val="000000"/>
      <w:kern w:val="2"/>
      <w:sz w:val="24"/>
      <w:szCs w:val="24"/>
      <w:lang w:val="en-US" w:eastAsia="zh-CN" w:bidi="ar-SA"/>
    </w:rPr>
  </w:style>
  <w:style w:type="character" w:customStyle="1" w:styleId="107">
    <w:name w:val="节名 Char"/>
    <w:basedOn w:val="108"/>
    <w:link w:val="105"/>
    <w:qFormat/>
    <w:uiPriority w:val="0"/>
    <w:rPr>
      <w:rFonts w:ascii="Times New Roman" w:cs="Times New Roman"/>
      <w:b/>
      <w:bCs/>
      <w:color w:val="auto"/>
    </w:rPr>
  </w:style>
  <w:style w:type="character" w:customStyle="1" w:styleId="108">
    <w:name w:val="Default Char"/>
    <w:basedOn w:val="88"/>
    <w:link w:val="106"/>
    <w:qFormat/>
    <w:uiPriority w:val="0"/>
    <w:rPr>
      <w:rFonts w:ascii="Calibri" w:hAnsi="Times New Roman" w:eastAsia="宋体" w:cs="宋体"/>
      <w:color w:val="000000"/>
      <w:kern w:val="2"/>
      <w:sz w:val="24"/>
      <w:szCs w:val="24"/>
      <w:lang w:val="en-US" w:eastAsia="zh-CN" w:bidi="ar-SA"/>
    </w:rPr>
  </w:style>
  <w:style w:type="paragraph" w:customStyle="1" w:styleId="109">
    <w:name w:val="小小节名"/>
    <w:basedOn w:val="110"/>
    <w:qFormat/>
    <w:uiPriority w:val="0"/>
    <w:pPr>
      <w:numPr>
        <w:ilvl w:val="2"/>
        <w:numId w:val="14"/>
      </w:numPr>
      <w:spacing w:line="360" w:lineRule="auto"/>
      <w:outlineLvl w:val="1"/>
    </w:pPr>
    <w:rPr>
      <w:rFonts w:cs="Calibri" w:asciiTheme="minorEastAsia" w:hAnsiTheme="minorEastAsia" w:eastAsiaTheme="minorEastAsia"/>
      <w:sz w:val="24"/>
      <w:szCs w:val="24"/>
    </w:rPr>
  </w:style>
  <w:style w:type="paragraph" w:customStyle="1" w:styleId="110">
    <w:name w:val="char1"/>
    <w:basedOn w:val="1"/>
    <w:qFormat/>
    <w:uiPriority w:val="0"/>
    <w:pPr>
      <w:spacing w:line="300" w:lineRule="auto"/>
    </w:pPr>
    <w:rPr>
      <w:sz w:val="24"/>
      <w:szCs w:val="22"/>
    </w:rPr>
  </w:style>
  <w:style w:type="paragraph" w:customStyle="1" w:styleId="111">
    <w:name w:val="第一节"/>
    <w:basedOn w:val="105"/>
    <w:link w:val="112"/>
    <w:qFormat/>
    <w:uiPriority w:val="0"/>
    <w:pPr>
      <w:numPr>
        <w:numId w:val="0"/>
      </w:numPr>
      <w:spacing w:before="31" w:after="31"/>
      <w:outlineLvl w:val="1"/>
    </w:pPr>
    <w:rPr>
      <w:rFonts w:ascii="Times New Roman" w:hAnsi="Times New Roman" w:eastAsia="宋体" w:cs="Times New Roman"/>
    </w:rPr>
  </w:style>
  <w:style w:type="character" w:customStyle="1" w:styleId="112">
    <w:name w:val="第一节 Char"/>
    <w:basedOn w:val="107"/>
    <w:link w:val="111"/>
    <w:qFormat/>
    <w:uiPriority w:val="0"/>
    <w:rPr>
      <w:rFonts w:ascii="Times New Roman" w:hAnsi="Times New Roman" w:eastAsia="宋体" w:cs="Times New Roman"/>
    </w:rPr>
  </w:style>
  <w:style w:type="character" w:customStyle="1" w:styleId="113">
    <w:name w:val="标题 2 Char"/>
    <w:basedOn w:val="88"/>
    <w:link w:val="4"/>
    <w:qFormat/>
    <w:uiPriority w:val="0"/>
    <w:rPr>
      <w:rFonts w:ascii="Arial" w:hAnsi="Arial" w:eastAsia="黑体" w:cs="Times New Roman"/>
      <w:b/>
      <w:bCs/>
      <w:sz w:val="32"/>
      <w:szCs w:val="32"/>
    </w:rPr>
  </w:style>
  <w:style w:type="character" w:customStyle="1" w:styleId="114">
    <w:name w:val="标题 1 Char"/>
    <w:basedOn w:val="88"/>
    <w:link w:val="3"/>
    <w:qFormat/>
    <w:uiPriority w:val="0"/>
    <w:rPr>
      <w:rFonts w:ascii="Times New Roman" w:hAnsi="Times New Roman" w:eastAsia="宋体" w:cs="Times New Roman"/>
      <w:b/>
      <w:bCs/>
      <w:kern w:val="44"/>
      <w:sz w:val="44"/>
      <w:szCs w:val="44"/>
    </w:rPr>
  </w:style>
  <w:style w:type="paragraph" w:customStyle="1" w:styleId="115">
    <w:name w:val="4级标题"/>
    <w:basedOn w:val="1"/>
    <w:qFormat/>
    <w:uiPriority w:val="0"/>
    <w:pPr>
      <w:numPr>
        <w:ilvl w:val="3"/>
        <w:numId w:val="15"/>
      </w:numPr>
      <w:spacing w:line="360" w:lineRule="auto"/>
      <w:ind w:firstLine="0"/>
      <w:jc w:val="left"/>
      <w:outlineLvl w:val="0"/>
    </w:pPr>
    <w:rPr>
      <w:rFonts w:ascii="宋体" w:hAnsi="宋体" w:cs="宋体"/>
      <w:sz w:val="24"/>
    </w:rPr>
  </w:style>
  <w:style w:type="paragraph" w:customStyle="1" w:styleId="116">
    <w:name w:val="1级标题"/>
    <w:basedOn w:val="117"/>
    <w:qFormat/>
    <w:uiPriority w:val="0"/>
    <w:pPr>
      <w:spacing w:line="360" w:lineRule="auto"/>
      <w:ind w:left="1680" w:firstLine="0"/>
    </w:pPr>
    <w:rPr>
      <w:rFonts w:ascii="微软雅黑" w:hAnsi="微软雅黑" w:eastAsia="微软雅黑" w:cs="微软雅黑"/>
      <w:szCs w:val="28"/>
    </w:rPr>
  </w:style>
  <w:style w:type="paragraph" w:customStyle="1" w:styleId="117">
    <w:name w:val="列表段落1"/>
    <w:basedOn w:val="1"/>
    <w:qFormat/>
    <w:uiPriority w:val="0"/>
    <w:pPr>
      <w:suppressAutoHyphens/>
      <w:ind w:firstLine="420"/>
    </w:pPr>
    <w:rPr>
      <w:rFonts w:ascii="Calibri" w:hAnsi="Calibri"/>
      <w:kern w:val="1"/>
      <w:lang w:eastAsia="ar-SA"/>
    </w:rPr>
  </w:style>
  <w:style w:type="paragraph" w:customStyle="1" w:styleId="118">
    <w:name w:val="2级标题"/>
    <w:basedOn w:val="116"/>
    <w:next w:val="119"/>
    <w:qFormat/>
    <w:uiPriority w:val="0"/>
    <w:pPr>
      <w:widowControl/>
      <w:jc w:val="left"/>
    </w:pPr>
    <w:rPr>
      <w:bCs/>
    </w:rPr>
  </w:style>
  <w:style w:type="paragraph" w:customStyle="1" w:styleId="119">
    <w:name w:val="默认"/>
    <w:qFormat/>
    <w:uiPriority w:val="0"/>
    <w:pPr>
      <w:widowControl w:val="0"/>
      <w:suppressAutoHyphens/>
      <w:jc w:val="both"/>
    </w:pPr>
    <w:rPr>
      <w:rFonts w:ascii="Calibri" w:hAnsi="Calibri" w:eastAsia="宋体" w:cs="Times New Roman"/>
      <w:kern w:val="1"/>
      <w:sz w:val="21"/>
      <w:szCs w:val="22"/>
      <w:lang w:val="en-US" w:eastAsia="ar-SA" w:bidi="ar-SA"/>
    </w:rPr>
  </w:style>
  <w:style w:type="character" w:customStyle="1" w:styleId="120">
    <w:name w:val="列出段落 Char"/>
    <w:link w:val="121"/>
    <w:qFormat/>
    <w:uiPriority w:val="34"/>
    <w:rPr>
      <w:rFonts w:ascii="Times New Roman" w:hAnsi="Times New Roman" w:eastAsia="宋体" w:cs="Times New Roman"/>
      <w:szCs w:val="24"/>
    </w:rPr>
  </w:style>
  <w:style w:type="paragraph" w:styleId="121">
    <w:name w:val="List Paragraph"/>
    <w:basedOn w:val="1"/>
    <w:link w:val="120"/>
    <w:qFormat/>
    <w:uiPriority w:val="34"/>
    <w:pPr>
      <w:ind w:firstLine="420" w:firstLineChars="200"/>
    </w:pPr>
  </w:style>
  <w:style w:type="paragraph" w:customStyle="1" w:styleId="122">
    <w:name w:val="列出段落1"/>
    <w:basedOn w:val="1"/>
    <w:qFormat/>
    <w:uiPriority w:val="99"/>
    <w:pPr>
      <w:ind w:firstLine="420" w:firstLineChars="200"/>
    </w:pPr>
    <w:rPr>
      <w:rFonts w:ascii="Calibri" w:hAnsi="Calibri" w:cs="Calibri"/>
      <w:szCs w:val="22"/>
    </w:rPr>
  </w:style>
  <w:style w:type="character" w:customStyle="1" w:styleId="123">
    <w:name w:val="标题 3 Char"/>
    <w:basedOn w:val="88"/>
    <w:link w:val="5"/>
    <w:qFormat/>
    <w:uiPriority w:val="0"/>
    <w:rPr>
      <w:rFonts w:ascii="Times New Roman" w:hAnsi="Times New Roman" w:eastAsia="宋体" w:cs="Times New Roman"/>
      <w:b/>
      <w:bCs/>
      <w:sz w:val="32"/>
      <w:szCs w:val="32"/>
    </w:rPr>
  </w:style>
  <w:style w:type="paragraph" w:customStyle="1" w:styleId="124">
    <w:name w:val="1 Char"/>
    <w:basedOn w:val="1"/>
    <w:qFormat/>
    <w:uiPriority w:val="0"/>
    <w:pPr>
      <w:spacing w:line="360" w:lineRule="auto"/>
      <w:ind w:firstLine="200" w:firstLineChars="200"/>
    </w:pPr>
  </w:style>
  <w:style w:type="character" w:customStyle="1" w:styleId="125">
    <w:name w:val="页眉 Char"/>
    <w:basedOn w:val="88"/>
    <w:link w:val="55"/>
    <w:qFormat/>
    <w:uiPriority w:val="99"/>
    <w:rPr>
      <w:sz w:val="18"/>
      <w:szCs w:val="18"/>
    </w:rPr>
  </w:style>
  <w:style w:type="character" w:customStyle="1" w:styleId="126">
    <w:name w:val="页脚 Char"/>
    <w:basedOn w:val="88"/>
    <w:link w:val="53"/>
    <w:qFormat/>
    <w:uiPriority w:val="99"/>
    <w:rPr>
      <w:sz w:val="18"/>
      <w:szCs w:val="18"/>
    </w:rPr>
  </w:style>
  <w:style w:type="character" w:customStyle="1" w:styleId="127">
    <w:name w:val="标题 4 Char"/>
    <w:basedOn w:val="88"/>
    <w:link w:val="6"/>
    <w:qFormat/>
    <w:uiPriority w:val="0"/>
    <w:rPr>
      <w:rFonts w:ascii="Arial" w:hAnsi="Arial" w:eastAsia="黑体" w:cs="Times New Roman"/>
      <w:b/>
      <w:bCs/>
      <w:sz w:val="28"/>
      <w:szCs w:val="28"/>
    </w:rPr>
  </w:style>
  <w:style w:type="character" w:customStyle="1" w:styleId="128">
    <w:name w:val="标题 5 Char"/>
    <w:basedOn w:val="88"/>
    <w:link w:val="7"/>
    <w:qFormat/>
    <w:uiPriority w:val="0"/>
    <w:rPr>
      <w:rFonts w:ascii="Calibri" w:hAnsi="Calibri" w:eastAsia="宋体" w:cs="Times New Roman"/>
      <w:b/>
      <w:bCs/>
      <w:kern w:val="0"/>
      <w:sz w:val="28"/>
      <w:szCs w:val="28"/>
    </w:rPr>
  </w:style>
  <w:style w:type="character" w:customStyle="1" w:styleId="129">
    <w:name w:val="标题 6 Char"/>
    <w:basedOn w:val="88"/>
    <w:link w:val="11"/>
    <w:qFormat/>
    <w:uiPriority w:val="0"/>
    <w:rPr>
      <w:rFonts w:ascii="Arial" w:hAnsi="Arial" w:eastAsia="黑体" w:cs="Times New Roman"/>
      <w:b/>
      <w:bCs/>
      <w:kern w:val="0"/>
      <w:sz w:val="24"/>
      <w:szCs w:val="24"/>
    </w:rPr>
  </w:style>
  <w:style w:type="character" w:customStyle="1" w:styleId="130">
    <w:name w:val="标题 7 Char"/>
    <w:basedOn w:val="88"/>
    <w:link w:val="12"/>
    <w:qFormat/>
    <w:uiPriority w:val="0"/>
    <w:rPr>
      <w:rFonts w:ascii="Times New Roman" w:hAnsi="Times New Roman" w:eastAsia="宋体" w:cs="Times New Roman"/>
      <w:b/>
      <w:bCs/>
      <w:kern w:val="0"/>
      <w:sz w:val="24"/>
      <w:szCs w:val="24"/>
    </w:rPr>
  </w:style>
  <w:style w:type="character" w:customStyle="1" w:styleId="131">
    <w:name w:val="标题 8 Char"/>
    <w:basedOn w:val="88"/>
    <w:link w:val="13"/>
    <w:qFormat/>
    <w:uiPriority w:val="0"/>
    <w:rPr>
      <w:rFonts w:ascii="Arial" w:hAnsi="Arial" w:eastAsia="黑体" w:cs="Times New Roman"/>
      <w:kern w:val="0"/>
      <w:sz w:val="24"/>
      <w:szCs w:val="24"/>
    </w:rPr>
  </w:style>
  <w:style w:type="character" w:customStyle="1" w:styleId="132">
    <w:name w:val="标题 9 Char"/>
    <w:basedOn w:val="88"/>
    <w:link w:val="14"/>
    <w:qFormat/>
    <w:uiPriority w:val="0"/>
    <w:rPr>
      <w:rFonts w:ascii="Arial" w:hAnsi="Arial" w:eastAsia="黑体" w:cs="Times New Roman"/>
      <w:kern w:val="0"/>
      <w:szCs w:val="21"/>
    </w:rPr>
  </w:style>
  <w:style w:type="character" w:customStyle="1" w:styleId="133">
    <w:name w:val="Char Char8"/>
    <w:basedOn w:val="88"/>
    <w:qFormat/>
    <w:uiPriority w:val="0"/>
    <w:rPr>
      <w:rFonts w:ascii="Arial" w:hAnsi="Arial" w:eastAsia="黑体"/>
      <w:b/>
      <w:bCs/>
      <w:kern w:val="2"/>
      <w:sz w:val="32"/>
      <w:szCs w:val="32"/>
      <w:lang w:val="en-US" w:eastAsia="zh-CN" w:bidi="ar-SA"/>
    </w:rPr>
  </w:style>
  <w:style w:type="character" w:customStyle="1" w:styleId="134">
    <w:name w:val="批注文字 Char"/>
    <w:basedOn w:val="88"/>
    <w:qFormat/>
    <w:uiPriority w:val="0"/>
    <w:rPr>
      <w:rFonts w:eastAsia="宋体"/>
      <w:kern w:val="2"/>
      <w:sz w:val="21"/>
      <w:szCs w:val="24"/>
      <w:lang w:val="en-US" w:eastAsia="zh-CN" w:bidi="ar-SA"/>
    </w:rPr>
  </w:style>
  <w:style w:type="character" w:customStyle="1" w:styleId="135">
    <w:name w:val="Char Char"/>
    <w:basedOn w:val="88"/>
    <w:qFormat/>
    <w:uiPriority w:val="0"/>
    <w:rPr>
      <w:rFonts w:ascii="Arial" w:hAnsi="Arial" w:eastAsia="黑体"/>
      <w:b/>
      <w:bCs/>
      <w:kern w:val="2"/>
      <w:sz w:val="32"/>
      <w:szCs w:val="32"/>
      <w:lang w:val="en-US" w:eastAsia="zh-CN" w:bidi="ar-SA"/>
    </w:rPr>
  </w:style>
  <w:style w:type="character" w:customStyle="1" w:styleId="136">
    <w:name w:val="font161"/>
    <w:basedOn w:val="88"/>
    <w:qFormat/>
    <w:uiPriority w:val="0"/>
    <w:rPr>
      <w:b/>
      <w:bCs/>
      <w:sz w:val="32"/>
      <w:szCs w:val="32"/>
    </w:rPr>
  </w:style>
  <w:style w:type="character" w:customStyle="1" w:styleId="137">
    <w:name w:val="Char Char2"/>
    <w:basedOn w:val="88"/>
    <w:qFormat/>
    <w:uiPriority w:val="0"/>
    <w:rPr>
      <w:rFonts w:eastAsia="宋体"/>
      <w:kern w:val="2"/>
      <w:sz w:val="21"/>
      <w:szCs w:val="24"/>
      <w:lang w:val="en-US" w:eastAsia="zh-CN" w:bidi="ar-SA"/>
    </w:rPr>
  </w:style>
  <w:style w:type="character" w:customStyle="1" w:styleId="138">
    <w:name w:val="Char Char7"/>
    <w:basedOn w:val="88"/>
    <w:qFormat/>
    <w:uiPriority w:val="0"/>
    <w:rPr>
      <w:rFonts w:ascii="Arial" w:hAnsi="Arial" w:eastAsia="黑体"/>
      <w:b/>
      <w:bCs/>
      <w:kern w:val="2"/>
      <w:sz w:val="32"/>
      <w:szCs w:val="32"/>
      <w:lang w:val="en-US" w:eastAsia="zh-CN" w:bidi="ar-SA"/>
    </w:rPr>
  </w:style>
  <w:style w:type="paragraph" w:customStyle="1" w:styleId="139">
    <w:name w:val="样式4"/>
    <w:basedOn w:val="5"/>
    <w:link w:val="622"/>
    <w:qFormat/>
    <w:uiPriority w:val="0"/>
    <w:rPr>
      <w:rFonts w:eastAsia="Arial"/>
    </w:rPr>
  </w:style>
  <w:style w:type="paragraph" w:customStyle="1" w:styleId="140">
    <w:name w:val="6'"/>
    <w:basedOn w:val="1"/>
    <w:qFormat/>
    <w:uiPriority w:val="0"/>
    <w:pPr>
      <w:autoSpaceDE w:val="0"/>
      <w:autoSpaceDN w:val="0"/>
      <w:adjustRightInd w:val="0"/>
      <w:snapToGrid w:val="0"/>
      <w:spacing w:line="320" w:lineRule="exact"/>
      <w:jc w:val="center"/>
      <w:textAlignment w:val="baseline"/>
    </w:pPr>
    <w:rPr>
      <w:spacing w:val="20"/>
      <w:kern w:val="28"/>
      <w:szCs w:val="20"/>
    </w:rPr>
  </w:style>
  <w:style w:type="character" w:customStyle="1" w:styleId="141">
    <w:name w:val="正文文本缩进 3 Char"/>
    <w:basedOn w:val="88"/>
    <w:link w:val="68"/>
    <w:qFormat/>
    <w:uiPriority w:val="0"/>
    <w:rPr>
      <w:rFonts w:ascii="Times New Roman" w:hAnsi="Times New Roman" w:eastAsia="宋体" w:cs="Times New Roman"/>
      <w:sz w:val="16"/>
      <w:szCs w:val="16"/>
    </w:rPr>
  </w:style>
  <w:style w:type="character" w:customStyle="1" w:styleId="142">
    <w:name w:val="日期 Char"/>
    <w:basedOn w:val="88"/>
    <w:link w:val="48"/>
    <w:qFormat/>
    <w:uiPriority w:val="0"/>
    <w:rPr>
      <w:rFonts w:ascii="Times New Roman" w:hAnsi="Times New Roman" w:eastAsia="宋体" w:cs="Times New Roman"/>
      <w:sz w:val="24"/>
      <w:szCs w:val="20"/>
    </w:rPr>
  </w:style>
  <w:style w:type="character" w:customStyle="1" w:styleId="143">
    <w:name w:val="标题 Char"/>
    <w:basedOn w:val="88"/>
    <w:link w:val="81"/>
    <w:qFormat/>
    <w:uiPriority w:val="0"/>
    <w:rPr>
      <w:rFonts w:ascii="Arial" w:hAnsi="Arial" w:eastAsia="宋体" w:cs="Times New Roman"/>
      <w:b/>
      <w:kern w:val="0"/>
      <w:sz w:val="32"/>
      <w:szCs w:val="20"/>
    </w:rPr>
  </w:style>
  <w:style w:type="paragraph" w:customStyle="1" w:styleId="144">
    <w:name w:val="1"/>
    <w:basedOn w:val="1"/>
    <w:next w:val="1"/>
    <w:qFormat/>
    <w:uiPriority w:val="0"/>
  </w:style>
  <w:style w:type="paragraph" w:customStyle="1" w:styleId="145">
    <w:name w:val="样式 标题 1 + 黑体 三号 非加粗 居中 段前: 6 磅 段后: 6 磅 行距: 固定值 20 磅"/>
    <w:basedOn w:val="3"/>
    <w:qFormat/>
    <w:uiPriority w:val="0"/>
    <w:pPr>
      <w:spacing w:before="120" w:after="120" w:line="400" w:lineRule="exact"/>
      <w:jc w:val="center"/>
    </w:pPr>
    <w:rPr>
      <w:rFonts w:ascii="黑体" w:hAnsi="黑体" w:eastAsia="黑体" w:cs="宋体"/>
      <w:b w:val="0"/>
      <w:bCs w:val="0"/>
      <w:sz w:val="32"/>
      <w:szCs w:val="20"/>
    </w:rPr>
  </w:style>
  <w:style w:type="paragraph" w:customStyle="1" w:styleId="146">
    <w:name w:val="样式2"/>
    <w:basedOn w:val="5"/>
    <w:link w:val="620"/>
    <w:qFormat/>
    <w:uiPriority w:val="0"/>
  </w:style>
  <w:style w:type="paragraph" w:customStyle="1" w:styleId="147">
    <w:name w:val="样式 标题 3 + (中文) 黑体 小四 非加粗 段前: 7.8 磅 段后: 0 磅 行距: 固定值 20 磅"/>
    <w:basedOn w:val="5"/>
    <w:qFormat/>
    <w:uiPriority w:val="0"/>
    <w:pPr>
      <w:spacing w:before="0" w:after="0" w:line="400" w:lineRule="exact"/>
    </w:pPr>
    <w:rPr>
      <w:rFonts w:eastAsia="黑体" w:cs="宋体"/>
      <w:b w:val="0"/>
      <w:bCs w:val="0"/>
      <w:sz w:val="24"/>
      <w:szCs w:val="20"/>
    </w:rPr>
  </w:style>
  <w:style w:type="character" w:customStyle="1" w:styleId="148">
    <w:name w:val="文档结构图 Char"/>
    <w:basedOn w:val="88"/>
    <w:link w:val="27"/>
    <w:qFormat/>
    <w:uiPriority w:val="0"/>
    <w:rPr>
      <w:rFonts w:ascii="Times New Roman" w:hAnsi="Times New Roman" w:eastAsia="宋体" w:cs="Times New Roman"/>
      <w:szCs w:val="24"/>
      <w:shd w:val="clear" w:color="auto" w:fill="000080"/>
    </w:rPr>
  </w:style>
  <w:style w:type="character" w:customStyle="1" w:styleId="149">
    <w:name w:val="批注文字 Char1"/>
    <w:basedOn w:val="88"/>
    <w:link w:val="29"/>
    <w:qFormat/>
    <w:uiPriority w:val="99"/>
    <w:rPr>
      <w:rFonts w:ascii="Times New Roman" w:hAnsi="Times New Roman" w:eastAsia="宋体" w:cs="Times New Roman"/>
      <w:szCs w:val="24"/>
    </w:rPr>
  </w:style>
  <w:style w:type="character" w:customStyle="1" w:styleId="150">
    <w:name w:val="批注主题 Char"/>
    <w:basedOn w:val="149"/>
    <w:link w:val="82"/>
    <w:qFormat/>
    <w:uiPriority w:val="0"/>
    <w:rPr>
      <w:rFonts w:ascii="Times New Roman" w:hAnsi="Times New Roman" w:eastAsia="宋体" w:cs="Times New Roman"/>
      <w:b/>
      <w:bCs/>
      <w:szCs w:val="24"/>
    </w:rPr>
  </w:style>
  <w:style w:type="paragraph" w:customStyle="1" w:styleId="151">
    <w:name w:val="表格"/>
    <w:basedOn w:val="1"/>
    <w:qFormat/>
    <w:uiPriority w:val="0"/>
    <w:pPr>
      <w:jc w:val="center"/>
      <w:textAlignment w:val="center"/>
    </w:pPr>
    <w:rPr>
      <w:rFonts w:ascii="华文细黑" w:hAnsi="华文细黑"/>
      <w:kern w:val="0"/>
      <w:szCs w:val="20"/>
    </w:rPr>
  </w:style>
  <w:style w:type="paragraph" w:customStyle="1" w:styleId="152">
    <w:name w:val="样式3"/>
    <w:basedOn w:val="5"/>
    <w:qFormat/>
    <w:uiPriority w:val="0"/>
    <w:rPr>
      <w:rFonts w:eastAsia="Arial"/>
    </w:rPr>
  </w:style>
  <w:style w:type="character" w:customStyle="1" w:styleId="153">
    <w:name w:val="正文文本缩进 Char"/>
    <w:basedOn w:val="88"/>
    <w:link w:val="35"/>
    <w:qFormat/>
    <w:uiPriority w:val="99"/>
    <w:rPr>
      <w:rFonts w:ascii="Times New Roman" w:hAnsi="Times New Roman" w:eastAsia="宋体" w:cs="Times New Roman"/>
      <w:szCs w:val="24"/>
    </w:rPr>
  </w:style>
  <w:style w:type="paragraph" w:customStyle="1" w:styleId="154">
    <w:name w:val="Char"/>
    <w:basedOn w:val="1"/>
    <w:qFormat/>
    <w:uiPriority w:val="0"/>
    <w:pPr>
      <w:tabs>
        <w:tab w:val="left" w:pos="360"/>
      </w:tabs>
    </w:pPr>
    <w:rPr>
      <w:sz w:val="24"/>
    </w:rPr>
  </w:style>
  <w:style w:type="character" w:customStyle="1" w:styleId="155">
    <w:name w:val="批注框文本 Char"/>
    <w:basedOn w:val="88"/>
    <w:link w:val="52"/>
    <w:qFormat/>
    <w:uiPriority w:val="0"/>
    <w:rPr>
      <w:rFonts w:ascii="Times New Roman" w:hAnsi="Times New Roman" w:eastAsia="宋体" w:cs="Times New Roman"/>
      <w:sz w:val="18"/>
      <w:szCs w:val="18"/>
    </w:rPr>
  </w:style>
  <w:style w:type="character" w:customStyle="1" w:styleId="156">
    <w:name w:val="脚注文本 Char"/>
    <w:basedOn w:val="88"/>
    <w:link w:val="65"/>
    <w:qFormat/>
    <w:uiPriority w:val="0"/>
    <w:rPr>
      <w:rFonts w:ascii="Times New Roman" w:hAnsi="Times New Roman" w:eastAsia="宋体" w:cs="Times New Roman"/>
      <w:sz w:val="20"/>
      <w:szCs w:val="20"/>
    </w:rPr>
  </w:style>
  <w:style w:type="character" w:customStyle="1" w:styleId="157">
    <w:name w:val="正文文本 3 Char"/>
    <w:basedOn w:val="88"/>
    <w:link w:val="32"/>
    <w:qFormat/>
    <w:uiPriority w:val="0"/>
    <w:rPr>
      <w:rFonts w:ascii="宋体" w:hAnsi="Times New Roman" w:eastAsia="宋体" w:cs="Times New Roman"/>
      <w:sz w:val="24"/>
      <w:szCs w:val="20"/>
    </w:rPr>
  </w:style>
  <w:style w:type="character" w:customStyle="1" w:styleId="158">
    <w:name w:val="正文文本 Char"/>
    <w:basedOn w:val="88"/>
    <w:qFormat/>
    <w:uiPriority w:val="0"/>
    <w:rPr>
      <w:rFonts w:ascii="Times New Roman" w:hAnsi="Times New Roman" w:eastAsia="宋体" w:cs="Times New Roman"/>
      <w:szCs w:val="24"/>
    </w:rPr>
  </w:style>
  <w:style w:type="character" w:customStyle="1" w:styleId="159">
    <w:name w:val="纯文本 Char"/>
    <w:basedOn w:val="88"/>
    <w:link w:val="10"/>
    <w:qFormat/>
    <w:uiPriority w:val="0"/>
    <w:rPr>
      <w:rFonts w:ascii="Courier New" w:hAnsi="Courier New" w:eastAsia="宋体" w:cs="Times New Roman"/>
      <w:szCs w:val="20"/>
    </w:rPr>
  </w:style>
  <w:style w:type="paragraph" w:customStyle="1" w:styleId="160">
    <w:name w:val="样式 标题 2 + Times New Roman 四号 非加粗 段前: 5 磅 段后: 0 磅 行距: 固定值 20..."/>
    <w:basedOn w:val="4"/>
    <w:qFormat/>
    <w:uiPriority w:val="0"/>
    <w:pPr>
      <w:spacing w:before="100" w:after="0" w:line="400" w:lineRule="exact"/>
    </w:pPr>
    <w:rPr>
      <w:rFonts w:ascii="Times New Roman" w:hAnsi="Times New Roman" w:cs="宋体"/>
      <w:b w:val="0"/>
      <w:bCs w:val="0"/>
      <w:sz w:val="28"/>
      <w:szCs w:val="20"/>
    </w:rPr>
  </w:style>
  <w:style w:type="paragraph" w:customStyle="1" w:styleId="161">
    <w:name w:val="样式1"/>
    <w:basedOn w:val="5"/>
    <w:link w:val="659"/>
    <w:qFormat/>
    <w:uiPriority w:val="0"/>
    <w:rPr>
      <w:rFonts w:eastAsia="Arial"/>
    </w:rPr>
  </w:style>
  <w:style w:type="paragraph" w:customStyle="1" w:styleId="162">
    <w:name w:val="表格文字"/>
    <w:basedOn w:val="1"/>
    <w:qFormat/>
    <w:uiPriority w:val="0"/>
    <w:pPr>
      <w:adjustRightInd w:val="0"/>
      <w:spacing w:line="420" w:lineRule="atLeast"/>
      <w:jc w:val="left"/>
      <w:textAlignment w:val="baseline"/>
    </w:pPr>
    <w:rPr>
      <w:kern w:val="0"/>
      <w:szCs w:val="20"/>
    </w:rPr>
  </w:style>
  <w:style w:type="paragraph" w:customStyle="1" w:styleId="163">
    <w:name w:val="TOC 标题1"/>
    <w:basedOn w:val="3"/>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styleId="164">
    <w:name w:val="No Spacing"/>
    <w:link w:val="165"/>
    <w:qFormat/>
    <w:uiPriority w:val="1"/>
    <w:rPr>
      <w:rFonts w:asciiTheme="minorHAnsi" w:hAnsiTheme="minorHAnsi" w:eastAsiaTheme="minorEastAsia" w:cstheme="minorBidi"/>
      <w:sz w:val="22"/>
      <w:szCs w:val="22"/>
      <w:lang w:val="en-US" w:eastAsia="zh-CN" w:bidi="ar-SA"/>
    </w:rPr>
  </w:style>
  <w:style w:type="character" w:customStyle="1" w:styleId="165">
    <w:name w:val="无间隔 Char"/>
    <w:basedOn w:val="88"/>
    <w:link w:val="164"/>
    <w:qFormat/>
    <w:uiPriority w:val="1"/>
    <w:rPr>
      <w:kern w:val="0"/>
      <w:sz w:val="22"/>
    </w:rPr>
  </w:style>
  <w:style w:type="character" w:customStyle="1" w:styleId="166">
    <w:name w:val="正文文本缩进 2 Char"/>
    <w:basedOn w:val="88"/>
    <w:link w:val="49"/>
    <w:qFormat/>
    <w:uiPriority w:val="0"/>
    <w:rPr>
      <w:rFonts w:ascii="Times New Roman" w:hAnsi="Times New Roman" w:eastAsia="宋体" w:cs="Times New Roman"/>
      <w:szCs w:val="24"/>
    </w:rPr>
  </w:style>
  <w:style w:type="paragraph" w:customStyle="1" w:styleId="167">
    <w:name w:val="Char Char Char Char Char Char Char Char Char Char Char Char Char"/>
    <w:basedOn w:val="1"/>
    <w:qFormat/>
    <w:uiPriority w:val="0"/>
  </w:style>
  <w:style w:type="character" w:customStyle="1" w:styleId="168">
    <w:name w:val="注释标题 Char"/>
    <w:basedOn w:val="88"/>
    <w:link w:val="19"/>
    <w:qFormat/>
    <w:uiPriority w:val="0"/>
    <w:rPr>
      <w:rFonts w:ascii="Times New Roman" w:hAnsi="Times New Roman" w:eastAsia="宋体" w:cs="Times New Roman"/>
      <w:kern w:val="0"/>
      <w:szCs w:val="20"/>
    </w:rPr>
  </w:style>
  <w:style w:type="paragraph" w:customStyle="1" w:styleId="169">
    <w:name w:val="Char Char Char Char Char Char Char Char Char Char"/>
    <w:basedOn w:val="1"/>
    <w:qFormat/>
    <w:uiPriority w:val="0"/>
  </w:style>
  <w:style w:type="paragraph" w:customStyle="1" w:styleId="170">
    <w:name w:val="正文1"/>
    <w:basedOn w:val="10"/>
    <w:qFormat/>
    <w:uiPriority w:val="0"/>
    <w:rPr>
      <w:rFonts w:ascii="Calibri"/>
      <w:spacing w:val="-4"/>
      <w:kern w:val="0"/>
      <w:sz w:val="24"/>
    </w:rPr>
  </w:style>
  <w:style w:type="paragraph" w:customStyle="1" w:styleId="171">
    <w:name w:val="普通(Web)"/>
    <w:basedOn w:val="1"/>
    <w:qFormat/>
    <w:uiPriority w:val="0"/>
    <w:pPr>
      <w:widowControl/>
      <w:spacing w:before="100" w:beforeAutospacing="1" w:after="100" w:afterAutospacing="1"/>
      <w:jc w:val="left"/>
    </w:pPr>
    <w:rPr>
      <w:rFonts w:ascii="Calibri" w:hAnsi="Calibri" w:cs="黑体"/>
      <w:kern w:val="0"/>
      <w:sz w:val="24"/>
    </w:rPr>
  </w:style>
  <w:style w:type="paragraph" w:customStyle="1" w:styleId="172">
    <w:name w:val="Char Char Char Char Char Char Char"/>
    <w:basedOn w:val="1"/>
    <w:qFormat/>
    <w:uiPriority w:val="0"/>
  </w:style>
  <w:style w:type="paragraph" w:customStyle="1" w:styleId="173">
    <w:name w:val="默认段落字体 Para Char Char Char Char"/>
    <w:basedOn w:val="1"/>
    <w:qFormat/>
    <w:uiPriority w:val="0"/>
  </w:style>
  <w:style w:type="paragraph" w:customStyle="1" w:styleId="174">
    <w:name w:val="Char Char Char1 Char"/>
    <w:basedOn w:val="1"/>
    <w:qFormat/>
    <w:uiPriority w:val="0"/>
    <w:rPr>
      <w:szCs w:val="22"/>
    </w:rPr>
  </w:style>
  <w:style w:type="paragraph" w:customStyle="1" w:styleId="175">
    <w:name w:val="Char1"/>
    <w:basedOn w:val="1"/>
    <w:qFormat/>
    <w:uiPriority w:val="0"/>
    <w:rPr>
      <w:szCs w:val="22"/>
    </w:rPr>
  </w:style>
  <w:style w:type="paragraph" w:customStyle="1" w:styleId="176">
    <w:name w:val="Char Char Char Char"/>
    <w:basedOn w:val="1"/>
    <w:qFormat/>
    <w:uiPriority w:val="0"/>
  </w:style>
  <w:style w:type="paragraph" w:customStyle="1" w:styleId="177">
    <w:name w:val="Char3"/>
    <w:basedOn w:val="1"/>
    <w:qFormat/>
    <w:uiPriority w:val="0"/>
  </w:style>
  <w:style w:type="paragraph" w:customStyle="1" w:styleId="178">
    <w:name w:val="投标文件要求一级"/>
    <w:basedOn w:val="1"/>
    <w:qFormat/>
    <w:uiPriority w:val="0"/>
    <w:pPr>
      <w:keepNext/>
      <w:numPr>
        <w:ilvl w:val="0"/>
        <w:numId w:val="16"/>
      </w:numPr>
      <w:tabs>
        <w:tab w:val="left" w:pos="870"/>
        <w:tab w:val="clear" w:pos="600"/>
      </w:tabs>
      <w:spacing w:beforeLines="50" w:line="360" w:lineRule="auto"/>
      <w:ind w:left="870" w:hanging="720"/>
      <w:outlineLvl w:val="0"/>
    </w:pPr>
    <w:rPr>
      <w:b/>
      <w:sz w:val="28"/>
    </w:rPr>
  </w:style>
  <w:style w:type="paragraph" w:customStyle="1" w:styleId="179">
    <w:name w:val="Char Char Char Char Char Char Char Char Char Char1"/>
    <w:basedOn w:val="1"/>
    <w:qFormat/>
    <w:uiPriority w:val="0"/>
  </w:style>
  <w:style w:type="paragraph" w:customStyle="1" w:styleId="180">
    <w:name w:val="Char Char Char Char2"/>
    <w:basedOn w:val="1"/>
    <w:qFormat/>
    <w:uiPriority w:val="0"/>
  </w:style>
  <w:style w:type="paragraph" w:customStyle="1" w:styleId="181">
    <w:name w:val="Char Char Char Char Char Char Char Char Char"/>
    <w:basedOn w:val="1"/>
    <w:qFormat/>
    <w:uiPriority w:val="0"/>
  </w:style>
  <w:style w:type="paragraph" w:customStyle="1" w:styleId="182">
    <w:name w:val="Char Char Char"/>
    <w:basedOn w:val="1"/>
    <w:qFormat/>
    <w:uiPriority w:val="0"/>
    <w:pPr>
      <w:adjustRightInd w:val="0"/>
      <w:spacing w:line="312" w:lineRule="atLeast"/>
      <w:textAlignment w:val="baseline"/>
    </w:pPr>
    <w:rPr>
      <w:kern w:val="0"/>
      <w:szCs w:val="20"/>
    </w:rPr>
  </w:style>
  <w:style w:type="character" w:customStyle="1" w:styleId="183">
    <w:name w:val="正文文本 2 Char"/>
    <w:basedOn w:val="88"/>
    <w:link w:val="74"/>
    <w:qFormat/>
    <w:uiPriority w:val="0"/>
    <w:rPr>
      <w:rFonts w:ascii="Times New Roman" w:hAnsi="Times New Roman" w:eastAsia="宋体" w:cs="Times New Roman"/>
      <w:kern w:val="0"/>
      <w:sz w:val="28"/>
      <w:szCs w:val="20"/>
    </w:rPr>
  </w:style>
  <w:style w:type="paragraph" w:customStyle="1" w:styleId="184">
    <w:name w:val="Blockquote"/>
    <w:basedOn w:val="1"/>
    <w:qFormat/>
    <w:uiPriority w:val="0"/>
    <w:pPr>
      <w:autoSpaceDE w:val="0"/>
      <w:autoSpaceDN w:val="0"/>
      <w:adjustRightInd w:val="0"/>
      <w:spacing w:before="100" w:after="100"/>
      <w:ind w:left="360" w:right="360"/>
      <w:jc w:val="left"/>
    </w:pPr>
    <w:rPr>
      <w:kern w:val="0"/>
      <w:sz w:val="24"/>
      <w:szCs w:val="20"/>
    </w:rPr>
  </w:style>
  <w:style w:type="paragraph" w:customStyle="1" w:styleId="185">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kern w:val="0"/>
      <w:sz w:val="24"/>
    </w:rPr>
  </w:style>
  <w:style w:type="character" w:customStyle="1" w:styleId="186">
    <w:name w:val="结束语 Char"/>
    <w:basedOn w:val="88"/>
    <w:link w:val="33"/>
    <w:qFormat/>
    <w:uiPriority w:val="0"/>
    <w:rPr>
      <w:rFonts w:ascii="Times New Roman" w:hAnsi="Times New Roman" w:eastAsia="宋体" w:cs="Times New Roman"/>
      <w:kern w:val="0"/>
      <w:szCs w:val="20"/>
    </w:rPr>
  </w:style>
  <w:style w:type="paragraph" w:customStyle="1" w:styleId="187">
    <w:name w:val="my2"/>
    <w:basedOn w:val="10"/>
    <w:link w:val="188"/>
    <w:qFormat/>
    <w:uiPriority w:val="0"/>
    <w:pPr>
      <w:adjustRightInd w:val="0"/>
      <w:spacing w:line="312" w:lineRule="atLeast"/>
      <w:textAlignment w:val="baseline"/>
    </w:pPr>
    <w:rPr>
      <w:rFonts w:ascii="Times New Roman" w:hAnsi="Times New Roman"/>
      <w:kern w:val="0"/>
    </w:rPr>
  </w:style>
  <w:style w:type="character" w:customStyle="1" w:styleId="188">
    <w:name w:val="my2 Char"/>
    <w:link w:val="187"/>
    <w:qFormat/>
    <w:uiPriority w:val="0"/>
    <w:rPr>
      <w:rFonts w:ascii="Times New Roman" w:hAnsi="Times New Roman" w:eastAsia="宋体" w:cs="Times New Roman"/>
      <w:kern w:val="0"/>
      <w:szCs w:val="20"/>
    </w:rPr>
  </w:style>
  <w:style w:type="paragraph" w:customStyle="1" w:styleId="189">
    <w:name w:val="我的样式"/>
    <w:basedOn w:val="1"/>
    <w:link w:val="190"/>
    <w:qFormat/>
    <w:uiPriority w:val="0"/>
    <w:pPr>
      <w:spacing w:line="360" w:lineRule="auto"/>
      <w:ind w:firstLine="480" w:firstLineChars="200"/>
    </w:pPr>
    <w:rPr>
      <w:rFonts w:hAnsi="Cambria"/>
      <w:kern w:val="0"/>
      <w:sz w:val="24"/>
      <w:szCs w:val="22"/>
      <w:lang w:bidi="en-US"/>
    </w:rPr>
  </w:style>
  <w:style w:type="character" w:customStyle="1" w:styleId="190">
    <w:name w:val="我的样式 Char"/>
    <w:link w:val="189"/>
    <w:qFormat/>
    <w:uiPriority w:val="0"/>
    <w:rPr>
      <w:rFonts w:ascii="Times New Roman" w:hAnsi="Cambria" w:eastAsia="宋体" w:cs="Times New Roman"/>
      <w:kern w:val="0"/>
      <w:sz w:val="24"/>
      <w:lang w:bidi="en-US"/>
    </w:rPr>
  </w:style>
  <w:style w:type="paragraph" w:customStyle="1" w:styleId="191">
    <w:name w:val="须知二级"/>
    <w:basedOn w:val="1"/>
    <w:qFormat/>
    <w:uiPriority w:val="0"/>
    <w:pPr>
      <w:keepNext/>
      <w:tabs>
        <w:tab w:val="left" w:pos="567"/>
      </w:tabs>
      <w:spacing w:line="420" w:lineRule="auto"/>
      <w:ind w:left="567" w:hanging="567"/>
      <w:jc w:val="left"/>
      <w:outlineLvl w:val="1"/>
    </w:pPr>
    <w:rPr>
      <w:rFonts w:ascii="Calibri" w:hAnsi="Calibri"/>
      <w:sz w:val="24"/>
    </w:rPr>
  </w:style>
  <w:style w:type="paragraph" w:customStyle="1" w:styleId="192">
    <w:name w:val="须知三级"/>
    <w:basedOn w:val="1"/>
    <w:qFormat/>
    <w:uiPriority w:val="0"/>
    <w:pPr>
      <w:keepNext/>
      <w:tabs>
        <w:tab w:val="left" w:pos="360"/>
        <w:tab w:val="left" w:pos="709"/>
      </w:tabs>
      <w:autoSpaceDE w:val="0"/>
      <w:autoSpaceDN w:val="0"/>
      <w:adjustRightInd w:val="0"/>
      <w:spacing w:line="420" w:lineRule="auto"/>
      <w:ind w:left="709" w:hanging="709"/>
      <w:jc w:val="left"/>
      <w:outlineLvl w:val="2"/>
    </w:pPr>
    <w:rPr>
      <w:rFonts w:ascii="Calibri" w:hAnsi="Calibri"/>
      <w:sz w:val="24"/>
    </w:rPr>
  </w:style>
  <w:style w:type="paragraph" w:customStyle="1" w:styleId="193">
    <w:name w:val="须知一级"/>
    <w:basedOn w:val="1"/>
    <w:qFormat/>
    <w:uiPriority w:val="0"/>
    <w:pPr>
      <w:keepNext/>
      <w:tabs>
        <w:tab w:val="left" w:pos="720"/>
      </w:tabs>
      <w:spacing w:beforeLines="100" w:line="420" w:lineRule="auto"/>
      <w:ind w:left="720" w:hanging="720"/>
      <w:outlineLvl w:val="0"/>
    </w:pPr>
    <w:rPr>
      <w:rFonts w:ascii="Calibri" w:hAnsi="Calibri" w:cs="宋体"/>
      <w:b/>
      <w:bCs/>
      <w:sz w:val="28"/>
      <w:szCs w:val="20"/>
    </w:rPr>
  </w:style>
  <w:style w:type="paragraph" w:customStyle="1" w:styleId="194">
    <w:name w:val="八章一级"/>
    <w:basedOn w:val="10"/>
    <w:qFormat/>
    <w:uiPriority w:val="0"/>
    <w:pPr>
      <w:keepNext/>
      <w:tabs>
        <w:tab w:val="left" w:pos="644"/>
      </w:tabs>
      <w:spacing w:beforeLines="100" w:line="420" w:lineRule="auto"/>
      <w:ind w:left="658" w:hanging="658"/>
      <w:outlineLvl w:val="1"/>
    </w:pPr>
    <w:rPr>
      <w:rFonts w:ascii="Calibri" w:hAnsi="宋体" w:cs="Courier New"/>
      <w:b/>
      <w:sz w:val="28"/>
      <w:szCs w:val="28"/>
    </w:rPr>
  </w:style>
  <w:style w:type="paragraph" w:customStyle="1" w:styleId="195">
    <w:name w:val="八章二级"/>
    <w:qFormat/>
    <w:uiPriority w:val="0"/>
    <w:pPr>
      <w:spacing w:line="420" w:lineRule="auto"/>
    </w:pPr>
    <w:rPr>
      <w:rFonts w:ascii="Calibri" w:hAnsi="Calibri" w:eastAsia="宋体" w:cs="Times New Roman"/>
      <w:color w:val="000000"/>
      <w:kern w:val="2"/>
      <w:sz w:val="24"/>
      <w:szCs w:val="24"/>
      <w:lang w:val="en-US" w:eastAsia="zh-CN" w:bidi="ar-SA"/>
    </w:rPr>
  </w:style>
  <w:style w:type="paragraph" w:customStyle="1" w:styleId="196">
    <w:name w:val="安全一级正文"/>
    <w:basedOn w:val="1"/>
    <w:qFormat/>
    <w:uiPriority w:val="0"/>
    <w:pPr>
      <w:spacing w:afterLines="50" w:line="420" w:lineRule="auto"/>
      <w:ind w:left="540" w:leftChars="225" w:firstLine="523" w:firstLineChars="218"/>
    </w:pPr>
    <w:rPr>
      <w:rFonts w:ascii="Calibri" w:hAnsi="Calibri"/>
      <w:bCs/>
      <w:sz w:val="24"/>
    </w:rPr>
  </w:style>
  <w:style w:type="paragraph" w:customStyle="1" w:styleId="197">
    <w:name w:val="安全条款一级"/>
    <w:basedOn w:val="1"/>
    <w:qFormat/>
    <w:uiPriority w:val="0"/>
    <w:pPr>
      <w:keepNext/>
      <w:spacing w:beforeLines="100" w:line="420" w:lineRule="auto"/>
      <w:outlineLvl w:val="0"/>
    </w:pPr>
    <w:rPr>
      <w:rFonts w:ascii="Calibri" w:hAnsi="Calibri"/>
      <w:b/>
      <w:sz w:val="32"/>
      <w:szCs w:val="32"/>
    </w:rPr>
  </w:style>
  <w:style w:type="paragraph" w:customStyle="1" w:styleId="198">
    <w:name w:val="质保条款"/>
    <w:basedOn w:val="1"/>
    <w:qFormat/>
    <w:uiPriority w:val="0"/>
    <w:pPr>
      <w:keepNext/>
      <w:numPr>
        <w:ilvl w:val="0"/>
        <w:numId w:val="17"/>
      </w:numPr>
      <w:tabs>
        <w:tab w:val="left" w:pos="540"/>
        <w:tab w:val="clear" w:pos="360"/>
      </w:tabs>
      <w:spacing w:line="420" w:lineRule="auto"/>
      <w:ind w:left="539" w:hanging="539"/>
    </w:pPr>
    <w:rPr>
      <w:rFonts w:ascii="Calibri" w:hAnsi="Calibri"/>
      <w:sz w:val="24"/>
      <w:szCs w:val="18"/>
    </w:rPr>
  </w:style>
  <w:style w:type="paragraph" w:customStyle="1" w:styleId="199">
    <w:name w:val="投标文件要求二级"/>
    <w:basedOn w:val="178"/>
    <w:qFormat/>
    <w:uiPriority w:val="0"/>
    <w:pPr>
      <w:numPr>
        <w:numId w:val="0"/>
      </w:numPr>
      <w:tabs>
        <w:tab w:val="left" w:pos="720"/>
      </w:tabs>
      <w:spacing w:beforeLines="0" w:line="420" w:lineRule="auto"/>
      <w:ind w:left="720" w:hanging="720"/>
      <w:outlineLvl w:val="1"/>
    </w:pPr>
    <w:rPr>
      <w:rFonts w:ascii="宋体" w:hAnsi="宋体"/>
      <w:b w:val="0"/>
      <w:bCs/>
      <w:sz w:val="24"/>
    </w:rPr>
  </w:style>
  <w:style w:type="paragraph" w:customStyle="1" w:styleId="200">
    <w:name w:val="投标文件要求三级"/>
    <w:basedOn w:val="199"/>
    <w:qFormat/>
    <w:uiPriority w:val="0"/>
    <w:pPr>
      <w:tabs>
        <w:tab w:val="left" w:pos="900"/>
        <w:tab w:val="clear" w:pos="720"/>
      </w:tabs>
      <w:ind w:left="900" w:hanging="900"/>
      <w:outlineLvl w:val="0"/>
    </w:pPr>
  </w:style>
  <w:style w:type="paragraph" w:customStyle="1" w:styleId="201">
    <w:name w:val="投标文件要求二级正文"/>
    <w:basedOn w:val="199"/>
    <w:qFormat/>
    <w:uiPriority w:val="0"/>
    <w:pPr>
      <w:tabs>
        <w:tab w:val="clear" w:pos="720"/>
      </w:tabs>
      <w:ind w:left="540" w:leftChars="225" w:firstLine="0"/>
    </w:pPr>
  </w:style>
  <w:style w:type="paragraph" w:customStyle="1" w:styleId="202">
    <w:name w:val="投标文件二级符号儿子"/>
    <w:basedOn w:val="1"/>
    <w:qFormat/>
    <w:uiPriority w:val="0"/>
    <w:pPr>
      <w:keepNext/>
      <w:numPr>
        <w:ilvl w:val="0"/>
        <w:numId w:val="18"/>
      </w:numPr>
      <w:tabs>
        <w:tab w:val="left" w:pos="1440"/>
        <w:tab w:val="clear" w:pos="1140"/>
      </w:tabs>
      <w:spacing w:line="360" w:lineRule="auto"/>
      <w:ind w:left="1440" w:hanging="360"/>
    </w:pPr>
    <w:rPr>
      <w:rFonts w:ascii="Calibri" w:hAnsi="Calibri"/>
      <w:sz w:val="24"/>
    </w:rPr>
  </w:style>
  <w:style w:type="paragraph" w:customStyle="1" w:styleId="203">
    <w:name w:val="样式 投标文件二级符号 + 小四 非加粗1"/>
    <w:basedOn w:val="1"/>
    <w:qFormat/>
    <w:uiPriority w:val="0"/>
    <w:pPr>
      <w:keepNext/>
      <w:numPr>
        <w:ilvl w:val="0"/>
        <w:numId w:val="19"/>
      </w:numPr>
      <w:spacing w:before="120" w:line="420" w:lineRule="auto"/>
    </w:pPr>
    <w:rPr>
      <w:rFonts w:ascii="Calibri" w:hAnsi="Courier New" w:cs="宋体"/>
      <w:color w:val="000000"/>
      <w:sz w:val="24"/>
      <w:szCs w:val="20"/>
    </w:rPr>
  </w:style>
  <w:style w:type="paragraph" w:customStyle="1" w:styleId="204">
    <w:name w:val="样式 投标文件要求一级 +"/>
    <w:basedOn w:val="178"/>
    <w:qFormat/>
    <w:uiPriority w:val="0"/>
    <w:pPr>
      <w:tabs>
        <w:tab w:val="left" w:pos="425"/>
        <w:tab w:val="clear" w:pos="870"/>
      </w:tabs>
      <w:spacing w:beforeLines="100"/>
      <w:ind w:left="425" w:hanging="425"/>
    </w:pPr>
    <w:rPr>
      <w:rFonts w:ascii="宋体" w:hAnsi="宋体" w:cs="宋体"/>
      <w:bCs/>
      <w:szCs w:val="20"/>
    </w:rPr>
  </w:style>
  <w:style w:type="paragraph" w:customStyle="1" w:styleId="205">
    <w:name w:val="xl36"/>
    <w:basedOn w:val="1"/>
    <w:qFormat/>
    <w:uiPriority w:val="0"/>
    <w:pPr>
      <w:widowControl/>
      <w:pBdr>
        <w:left w:val="single" w:color="auto" w:sz="8" w:space="0"/>
        <w:bottom w:val="single" w:color="auto" w:sz="4" w:space="0"/>
        <w:right w:val="single" w:color="auto" w:sz="4" w:space="0"/>
      </w:pBdr>
      <w:spacing w:before="100" w:beforeAutospacing="1" w:after="100" w:afterAutospacing="1"/>
      <w:jc w:val="center"/>
      <w:textAlignment w:val="top"/>
    </w:pPr>
    <w:rPr>
      <w:rFonts w:ascii="Calibri" w:hAnsi="Calibri"/>
      <w:kern w:val="0"/>
      <w:szCs w:val="22"/>
    </w:rPr>
  </w:style>
  <w:style w:type="character" w:customStyle="1" w:styleId="206">
    <w:name w:val="普通文字 Char Char Char Char Char Char C"/>
    <w:qFormat/>
    <w:uiPriority w:val="0"/>
    <w:rPr>
      <w:sz w:val="24"/>
      <w:szCs w:val="21"/>
    </w:rPr>
  </w:style>
  <w:style w:type="paragraph" w:customStyle="1" w:styleId="207">
    <w:name w:val="流程图文字"/>
    <w:basedOn w:val="1"/>
    <w:qFormat/>
    <w:uiPriority w:val="0"/>
    <w:pPr>
      <w:spacing w:line="320" w:lineRule="atLeast"/>
      <w:jc w:val="center"/>
    </w:pPr>
    <w:rPr>
      <w:rFonts w:hint="eastAsia" w:ascii="Calibri" w:hAnsi="Calibri"/>
    </w:rPr>
  </w:style>
  <w:style w:type="paragraph" w:customStyle="1" w:styleId="208">
    <w:name w:val="font5"/>
    <w:basedOn w:val="1"/>
    <w:qFormat/>
    <w:uiPriority w:val="0"/>
    <w:pPr>
      <w:widowControl/>
      <w:spacing w:before="100" w:beforeAutospacing="1" w:after="100" w:afterAutospacing="1"/>
      <w:jc w:val="left"/>
    </w:pPr>
    <w:rPr>
      <w:rFonts w:hint="eastAsia" w:ascii="Calibri" w:hAnsi="Calibri"/>
      <w:kern w:val="0"/>
      <w:szCs w:val="22"/>
    </w:rPr>
  </w:style>
  <w:style w:type="paragraph" w:customStyle="1" w:styleId="209">
    <w:name w:val="标题 3 + 非加粗"/>
    <w:basedOn w:val="4"/>
    <w:qFormat/>
    <w:uiPriority w:val="0"/>
    <w:pPr>
      <w:keepNext w:val="0"/>
      <w:keepLines w:val="0"/>
      <w:tabs>
        <w:tab w:val="left" w:pos="1200"/>
      </w:tabs>
      <w:adjustRightInd w:val="0"/>
      <w:snapToGrid w:val="0"/>
      <w:spacing w:beforeLines="100" w:afterLines="50" w:line="240" w:lineRule="auto"/>
      <w:ind w:left="1200" w:leftChars="400" w:hanging="360" w:hangingChars="200"/>
    </w:pPr>
    <w:rPr>
      <w:rFonts w:ascii="Arial Narrow" w:hAnsi="Arial Narrow" w:eastAsia="宋体"/>
      <w:bCs w:val="0"/>
      <w:snapToGrid w:val="0"/>
      <w:kern w:val="0"/>
      <w:sz w:val="21"/>
      <w:szCs w:val="21"/>
    </w:rPr>
  </w:style>
  <w:style w:type="character" w:customStyle="1" w:styleId="210">
    <w:name w:val="称呼 Char"/>
    <w:basedOn w:val="88"/>
    <w:link w:val="31"/>
    <w:qFormat/>
    <w:uiPriority w:val="0"/>
    <w:rPr>
      <w:rFonts w:ascii="Calibri" w:hAnsi="Calibri" w:eastAsia="宋体" w:cs="Times New Roman"/>
      <w:szCs w:val="24"/>
    </w:rPr>
  </w:style>
  <w:style w:type="paragraph" w:customStyle="1" w:styleId="211">
    <w:name w:val="正文文本 21"/>
    <w:basedOn w:val="1"/>
    <w:qFormat/>
    <w:uiPriority w:val="0"/>
    <w:pPr>
      <w:adjustRightInd w:val="0"/>
      <w:ind w:firstLine="359"/>
    </w:pPr>
    <w:rPr>
      <w:rFonts w:ascii="Calibri" w:hAnsi="Calibri"/>
      <w:color w:val="FF0000"/>
      <w:szCs w:val="20"/>
    </w:rPr>
  </w:style>
  <w:style w:type="paragraph" w:customStyle="1" w:styleId="212">
    <w:name w:val="xl29"/>
    <w:basedOn w:val="1"/>
    <w:qFormat/>
    <w:uiPriority w:val="0"/>
    <w:pPr>
      <w:widowControl/>
      <w:pBdr>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kern w:val="0"/>
      <w:szCs w:val="22"/>
    </w:rPr>
  </w:style>
  <w:style w:type="paragraph" w:customStyle="1" w:styleId="213">
    <w:name w:val="2"/>
    <w:basedOn w:val="1"/>
    <w:next w:val="78"/>
    <w:qFormat/>
    <w:uiPriority w:val="0"/>
    <w:pPr>
      <w:widowControl/>
      <w:spacing w:before="100" w:beforeAutospacing="1" w:after="100" w:afterAutospacing="1"/>
      <w:jc w:val="left"/>
    </w:pPr>
    <w:rPr>
      <w:rFonts w:ascii="Calibri" w:hAnsi="Calibri"/>
      <w:kern w:val="0"/>
      <w:sz w:val="24"/>
    </w:rPr>
  </w:style>
  <w:style w:type="paragraph" w:customStyle="1" w:styleId="214">
    <w:name w:val="默认段落字体 Char"/>
    <w:basedOn w:val="1"/>
    <w:qFormat/>
    <w:uiPriority w:val="0"/>
    <w:rPr>
      <w:rFonts w:ascii="Calibri" w:hAnsi="Calibri"/>
      <w:szCs w:val="22"/>
    </w:rPr>
  </w:style>
  <w:style w:type="paragraph" w:customStyle="1" w:styleId="215">
    <w:name w:val="样式 样式 郭正文 + 首行缩进:  1.87 字符 右侧:  1 字符 + 首行缩进:  1.87 字符 右侧:  1 字符"/>
    <w:basedOn w:val="1"/>
    <w:qFormat/>
    <w:uiPriority w:val="0"/>
    <w:pPr>
      <w:spacing w:line="360" w:lineRule="auto"/>
      <w:ind w:firstLine="480" w:firstLineChars="200"/>
    </w:pPr>
    <w:rPr>
      <w:rFonts w:ascii="Calibri" w:hAnsi="Calibri"/>
      <w:sz w:val="24"/>
    </w:rPr>
  </w:style>
  <w:style w:type="paragraph" w:customStyle="1" w:styleId="216">
    <w:name w:val="报告正文"/>
    <w:basedOn w:val="1"/>
    <w:link w:val="217"/>
    <w:qFormat/>
    <w:uiPriority w:val="0"/>
    <w:pPr>
      <w:spacing w:line="400" w:lineRule="exact"/>
      <w:ind w:firstLine="482"/>
    </w:pPr>
    <w:rPr>
      <w:rFonts w:ascii="Calibri" w:hAnsi="Calibri"/>
      <w:sz w:val="24"/>
      <w:szCs w:val="20"/>
    </w:rPr>
  </w:style>
  <w:style w:type="character" w:customStyle="1" w:styleId="217">
    <w:name w:val="报告正文 Char1"/>
    <w:link w:val="216"/>
    <w:qFormat/>
    <w:uiPriority w:val="0"/>
    <w:rPr>
      <w:rFonts w:ascii="Calibri" w:hAnsi="Calibri" w:eastAsia="宋体" w:cs="Times New Roman"/>
      <w:sz w:val="24"/>
      <w:szCs w:val="20"/>
    </w:rPr>
  </w:style>
  <w:style w:type="paragraph" w:customStyle="1" w:styleId="218">
    <w:name w:val="font1"/>
    <w:basedOn w:val="1"/>
    <w:qFormat/>
    <w:uiPriority w:val="0"/>
    <w:pPr>
      <w:widowControl/>
      <w:spacing w:before="100" w:beforeAutospacing="1" w:after="100" w:afterAutospacing="1"/>
      <w:jc w:val="left"/>
    </w:pPr>
    <w:rPr>
      <w:rFonts w:ascii="Calibri" w:hAnsi="Calibri" w:cs="宋体"/>
      <w:kern w:val="0"/>
      <w:sz w:val="24"/>
    </w:rPr>
  </w:style>
  <w:style w:type="paragraph" w:customStyle="1" w:styleId="219">
    <w:name w:val="font6"/>
    <w:basedOn w:val="1"/>
    <w:qFormat/>
    <w:uiPriority w:val="0"/>
    <w:pPr>
      <w:widowControl/>
      <w:spacing w:before="100" w:beforeAutospacing="1" w:after="100" w:afterAutospacing="1"/>
      <w:jc w:val="left"/>
    </w:pPr>
    <w:rPr>
      <w:rFonts w:ascii="Calibri" w:hAnsi="Calibri" w:cs="宋体"/>
      <w:kern w:val="0"/>
      <w:sz w:val="18"/>
      <w:szCs w:val="18"/>
    </w:rPr>
  </w:style>
  <w:style w:type="paragraph" w:customStyle="1" w:styleId="220">
    <w:name w:val="font7"/>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1">
    <w:name w:val="font8"/>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2">
    <w:name w:val="font9"/>
    <w:basedOn w:val="1"/>
    <w:qFormat/>
    <w:uiPriority w:val="0"/>
    <w:pPr>
      <w:widowControl/>
      <w:spacing w:before="100" w:beforeAutospacing="1" w:after="100" w:afterAutospacing="1"/>
      <w:jc w:val="left"/>
    </w:pPr>
    <w:rPr>
      <w:rFonts w:ascii="Calibri" w:hAnsi="Calibri"/>
      <w:kern w:val="0"/>
      <w:sz w:val="18"/>
      <w:szCs w:val="18"/>
    </w:rPr>
  </w:style>
  <w:style w:type="paragraph" w:customStyle="1" w:styleId="223">
    <w:name w:val="xl65"/>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25">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26">
    <w:name w:val="xl68"/>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2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28">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0"/>
      <w:szCs w:val="20"/>
    </w:rPr>
  </w:style>
  <w:style w:type="paragraph" w:customStyle="1" w:styleId="22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0">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left"/>
    </w:pPr>
    <w:rPr>
      <w:rFonts w:ascii="Calibri" w:hAnsi="Calibri" w:cs="宋体"/>
      <w:kern w:val="0"/>
      <w:sz w:val="20"/>
      <w:szCs w:val="20"/>
    </w:rPr>
  </w:style>
  <w:style w:type="paragraph" w:customStyle="1" w:styleId="23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18"/>
      <w:szCs w:val="18"/>
    </w:rPr>
  </w:style>
  <w:style w:type="paragraph" w:customStyle="1" w:styleId="23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3">
    <w:name w:val="xl75"/>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3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kern w:val="0"/>
      <w:sz w:val="20"/>
      <w:szCs w:val="20"/>
    </w:rPr>
  </w:style>
  <w:style w:type="paragraph" w:customStyle="1" w:styleId="235">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0"/>
      <w:szCs w:val="20"/>
    </w:rPr>
  </w:style>
  <w:style w:type="paragraph" w:customStyle="1" w:styleId="236">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ascii="Calibri" w:hAnsi="Calibri" w:cs="宋体"/>
      <w:kern w:val="0"/>
      <w:sz w:val="20"/>
      <w:szCs w:val="20"/>
    </w:rPr>
  </w:style>
  <w:style w:type="paragraph" w:customStyle="1" w:styleId="237">
    <w:name w:val="xl79"/>
    <w:basedOn w:val="1"/>
    <w:qFormat/>
    <w:uiPriority w:val="0"/>
    <w:pPr>
      <w:widowControl/>
      <w:spacing w:before="100" w:beforeAutospacing="1" w:after="100" w:afterAutospacing="1"/>
      <w:jc w:val="left"/>
    </w:pPr>
    <w:rPr>
      <w:rFonts w:ascii="Calibri" w:hAnsi="Calibri" w:cs="宋体"/>
      <w:kern w:val="0"/>
      <w:sz w:val="20"/>
      <w:szCs w:val="20"/>
    </w:rPr>
  </w:style>
  <w:style w:type="paragraph" w:customStyle="1" w:styleId="238">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kern w:val="0"/>
      <w:sz w:val="20"/>
      <w:szCs w:val="20"/>
    </w:rPr>
  </w:style>
  <w:style w:type="paragraph" w:customStyle="1" w:styleId="239">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Calibri" w:hAnsi="Calibri" w:cs="宋体"/>
      <w:kern w:val="0"/>
      <w:sz w:val="18"/>
      <w:szCs w:val="18"/>
    </w:rPr>
  </w:style>
  <w:style w:type="paragraph" w:customStyle="1" w:styleId="240">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Calibri" w:hAnsi="Calibri"/>
      <w:kern w:val="0"/>
      <w:sz w:val="18"/>
      <w:szCs w:val="18"/>
    </w:rPr>
  </w:style>
  <w:style w:type="character" w:customStyle="1" w:styleId="241">
    <w:name w:val="标题 1 Char1"/>
    <w:qFormat/>
    <w:uiPriority w:val="0"/>
    <w:rPr>
      <w:rFonts w:ascii="Times New Roman" w:hAnsi="Times New Roman" w:eastAsia="宋体" w:cs="Times New Roman"/>
      <w:sz w:val="28"/>
      <w:szCs w:val="24"/>
    </w:rPr>
  </w:style>
  <w:style w:type="paragraph" w:customStyle="1" w:styleId="242">
    <w:name w:val="Char Char Char Char Char Char Char Char Char Char Char Char Char Char Char Char"/>
    <w:basedOn w:val="1"/>
    <w:qFormat/>
    <w:uiPriority w:val="0"/>
  </w:style>
  <w:style w:type="character" w:customStyle="1" w:styleId="243">
    <w:name w:val="批注主题 Char1"/>
    <w:qFormat/>
    <w:uiPriority w:val="0"/>
    <w:rPr>
      <w:b/>
      <w:bCs/>
      <w:kern w:val="2"/>
      <w:sz w:val="21"/>
      <w:szCs w:val="24"/>
    </w:rPr>
  </w:style>
  <w:style w:type="paragraph" w:customStyle="1" w:styleId="244">
    <w:name w:val="Char Char Char Char Char Char Char Char Char1 Char Char Char Char Char Char Char"/>
    <w:basedOn w:val="1"/>
    <w:qFormat/>
    <w:uiPriority w:val="0"/>
    <w:pPr>
      <w:spacing w:line="300" w:lineRule="auto"/>
    </w:pPr>
    <w:rPr>
      <w:sz w:val="24"/>
      <w:szCs w:val="22"/>
    </w:rPr>
  </w:style>
  <w:style w:type="character" w:customStyle="1" w:styleId="245">
    <w:name w:val="Char Char15"/>
    <w:qFormat/>
    <w:uiPriority w:val="0"/>
    <w:rPr>
      <w:b/>
      <w:bCs/>
      <w:kern w:val="44"/>
      <w:sz w:val="44"/>
      <w:szCs w:val="44"/>
    </w:rPr>
  </w:style>
  <w:style w:type="character" w:customStyle="1" w:styleId="246">
    <w:name w:val="Char Char14"/>
    <w:qFormat/>
    <w:uiPriority w:val="0"/>
    <w:rPr>
      <w:rFonts w:ascii="Cambria" w:hAnsi="Cambria"/>
      <w:b/>
      <w:bCs/>
      <w:kern w:val="2"/>
      <w:sz w:val="32"/>
      <w:szCs w:val="32"/>
    </w:rPr>
  </w:style>
  <w:style w:type="paragraph" w:customStyle="1" w:styleId="247">
    <w:name w:val="修订1"/>
    <w:hidden/>
    <w:qFormat/>
    <w:uiPriority w:val="99"/>
    <w:rPr>
      <w:rFonts w:ascii="Calibri" w:hAnsi="Calibri" w:eastAsia="宋体" w:cs="Times New Roman"/>
      <w:kern w:val="2"/>
      <w:sz w:val="21"/>
      <w:szCs w:val="22"/>
      <w:lang w:val="en-US" w:eastAsia="zh-CN" w:bidi="ar-SA"/>
    </w:rPr>
  </w:style>
  <w:style w:type="character" w:customStyle="1" w:styleId="248">
    <w:name w:val="Char Char13"/>
    <w:qFormat/>
    <w:uiPriority w:val="0"/>
    <w:rPr>
      <w:rFonts w:ascii="Times New Roman" w:hAnsi="Times New Roman"/>
      <w:b/>
      <w:bCs/>
      <w:kern w:val="2"/>
      <w:sz w:val="32"/>
      <w:szCs w:val="32"/>
    </w:rPr>
  </w:style>
  <w:style w:type="character" w:customStyle="1" w:styleId="249">
    <w:name w:val="Char Char12"/>
    <w:qFormat/>
    <w:uiPriority w:val="0"/>
    <w:rPr>
      <w:rFonts w:ascii="Arial" w:hAnsi="Arial" w:eastAsia="黑体"/>
      <w:b/>
      <w:bCs/>
      <w:kern w:val="2"/>
      <w:sz w:val="28"/>
      <w:szCs w:val="28"/>
    </w:rPr>
  </w:style>
  <w:style w:type="character" w:customStyle="1" w:styleId="250">
    <w:name w:val="签名 Char"/>
    <w:basedOn w:val="88"/>
    <w:link w:val="56"/>
    <w:qFormat/>
    <w:uiPriority w:val="0"/>
    <w:rPr>
      <w:rFonts w:ascii="Times New Roman" w:hAnsi="Times New Roman" w:eastAsia="宋体" w:cs="Times New Roman"/>
      <w:kern w:val="0"/>
      <w:szCs w:val="20"/>
    </w:rPr>
  </w:style>
  <w:style w:type="character" w:customStyle="1" w:styleId="251">
    <w:name w:val="副标题 Char"/>
    <w:basedOn w:val="88"/>
    <w:link w:val="62"/>
    <w:qFormat/>
    <w:uiPriority w:val="0"/>
    <w:rPr>
      <w:rFonts w:ascii="Cambria" w:hAnsi="Cambria" w:eastAsia="宋体" w:cs="Times New Roman"/>
      <w:b/>
      <w:bCs/>
      <w:kern w:val="28"/>
      <w:sz w:val="32"/>
      <w:szCs w:val="32"/>
    </w:rPr>
  </w:style>
  <w:style w:type="character" w:customStyle="1" w:styleId="252">
    <w:name w:val="信息标题 Char"/>
    <w:basedOn w:val="88"/>
    <w:link w:val="77"/>
    <w:qFormat/>
    <w:uiPriority w:val="0"/>
    <w:rPr>
      <w:rFonts w:ascii="Arial" w:hAnsi="Arial" w:eastAsia="宋体" w:cs="Times New Roman"/>
      <w:kern w:val="0"/>
      <w:sz w:val="24"/>
      <w:szCs w:val="20"/>
      <w:shd w:val="pct20" w:color="auto" w:fill="auto"/>
    </w:rPr>
  </w:style>
  <w:style w:type="character" w:customStyle="1" w:styleId="253">
    <w:name w:val="正文首行缩进 Char"/>
    <w:basedOn w:val="158"/>
    <w:link w:val="83"/>
    <w:qFormat/>
    <w:uiPriority w:val="0"/>
    <w:rPr>
      <w:rFonts w:ascii="Times New Roman" w:hAnsi="Times New Roman" w:eastAsia="宋体" w:cs="Times New Roman"/>
      <w:szCs w:val="21"/>
    </w:rPr>
  </w:style>
  <w:style w:type="character" w:customStyle="1" w:styleId="254">
    <w:name w:val="正文文本 Char1"/>
    <w:basedOn w:val="88"/>
    <w:link w:val="9"/>
    <w:qFormat/>
    <w:uiPriority w:val="0"/>
    <w:rPr>
      <w:rFonts w:ascii="Times New Roman" w:hAnsi="Times New Roman" w:eastAsia="宋体" w:cs="Times New Roman"/>
      <w:szCs w:val="24"/>
    </w:rPr>
  </w:style>
  <w:style w:type="character" w:customStyle="1" w:styleId="255">
    <w:name w:val="正文首行缩进 2 Char"/>
    <w:basedOn w:val="153"/>
    <w:link w:val="84"/>
    <w:qFormat/>
    <w:uiPriority w:val="0"/>
    <w:rPr>
      <w:rFonts w:ascii="Times New Roman" w:hAnsi="Times New Roman" w:eastAsia="宋体" w:cs="Times New Roman"/>
      <w:szCs w:val="21"/>
    </w:rPr>
  </w:style>
  <w:style w:type="character" w:customStyle="1" w:styleId="256">
    <w:name w:val="正文文本缩进 Char1"/>
    <w:qFormat/>
    <w:uiPriority w:val="0"/>
    <w:rPr>
      <w:kern w:val="2"/>
      <w:sz w:val="21"/>
      <w:szCs w:val="21"/>
    </w:rPr>
  </w:style>
  <w:style w:type="paragraph" w:customStyle="1" w:styleId="257">
    <w:name w:val="xl24"/>
    <w:basedOn w:val="1"/>
    <w:qFormat/>
    <w:uiPriority w:val="0"/>
    <w:pPr>
      <w:widowControl/>
      <w:spacing w:before="100" w:beforeAutospacing="1" w:after="100" w:afterAutospacing="1"/>
      <w:jc w:val="center"/>
    </w:pPr>
    <w:rPr>
      <w:rFonts w:ascii="Calibri" w:hAnsi="Calibri"/>
      <w:b/>
      <w:bCs/>
      <w:kern w:val="0"/>
      <w:sz w:val="24"/>
    </w:rPr>
  </w:style>
  <w:style w:type="paragraph" w:customStyle="1" w:styleId="258">
    <w:name w:val="xl25"/>
    <w:basedOn w:val="1"/>
    <w:qFormat/>
    <w:uiPriority w:val="0"/>
    <w:pPr>
      <w:widowControl/>
      <w:pBdr>
        <w:top w:val="single" w:color="auto" w:sz="4" w:space="0"/>
      </w:pBdr>
      <w:spacing w:before="100" w:beforeAutospacing="1" w:after="100" w:afterAutospacing="1"/>
      <w:jc w:val="center"/>
    </w:pPr>
    <w:rPr>
      <w:rFonts w:ascii="Calibri" w:hAnsi="Calibri"/>
      <w:kern w:val="0"/>
      <w:sz w:val="24"/>
    </w:rPr>
  </w:style>
  <w:style w:type="paragraph" w:customStyle="1" w:styleId="259">
    <w:name w:val="xl26"/>
    <w:basedOn w:val="1"/>
    <w:qFormat/>
    <w:uiPriority w:val="0"/>
    <w:pPr>
      <w:widowControl/>
      <w:pBdr>
        <w:top w:val="single" w:color="auto" w:sz="4" w:space="0"/>
      </w:pBdr>
      <w:spacing w:before="100" w:beforeAutospacing="1" w:after="100" w:afterAutospacing="1"/>
      <w:jc w:val="center"/>
    </w:pPr>
    <w:rPr>
      <w:rFonts w:ascii="Calibri" w:hAnsi="Calibri"/>
      <w:b/>
      <w:bCs/>
      <w:kern w:val="0"/>
      <w:sz w:val="24"/>
    </w:rPr>
  </w:style>
  <w:style w:type="paragraph" w:customStyle="1" w:styleId="260">
    <w:name w:val="xl28"/>
    <w:basedOn w:val="1"/>
    <w:qFormat/>
    <w:uiPriority w:val="0"/>
    <w:pPr>
      <w:widowControl/>
      <w:pBdr>
        <w:bottom w:val="single" w:color="auto" w:sz="4" w:space="0"/>
      </w:pBdr>
      <w:spacing w:before="100" w:beforeAutospacing="1" w:after="100" w:afterAutospacing="1"/>
      <w:jc w:val="center"/>
    </w:pPr>
    <w:rPr>
      <w:rFonts w:ascii="Calibri" w:hAnsi="Calibri"/>
      <w:kern w:val="0"/>
      <w:sz w:val="24"/>
    </w:rPr>
  </w:style>
  <w:style w:type="paragraph" w:customStyle="1" w:styleId="261">
    <w:name w:val="xl30"/>
    <w:basedOn w:val="1"/>
    <w:qFormat/>
    <w:uiPriority w:val="0"/>
    <w:pPr>
      <w:widowControl/>
      <w:pBdr>
        <w:bottom w:val="single" w:color="auto" w:sz="4" w:space="0"/>
      </w:pBdr>
      <w:spacing w:before="100" w:beforeAutospacing="1" w:after="100" w:afterAutospacing="1"/>
      <w:jc w:val="center"/>
    </w:pPr>
    <w:rPr>
      <w:rFonts w:ascii="Calibri" w:hAnsi="Calibri"/>
      <w:b/>
      <w:bCs/>
      <w:kern w:val="0"/>
      <w:sz w:val="24"/>
    </w:rPr>
  </w:style>
  <w:style w:type="paragraph" w:customStyle="1" w:styleId="262">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b/>
      <w:bCs/>
      <w:kern w:val="0"/>
      <w:sz w:val="24"/>
    </w:rPr>
  </w:style>
  <w:style w:type="paragraph" w:customStyle="1" w:styleId="263">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kern w:val="0"/>
      <w:sz w:val="24"/>
    </w:rPr>
  </w:style>
  <w:style w:type="paragraph" w:customStyle="1" w:styleId="264">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kern w:val="0"/>
      <w:sz w:val="24"/>
    </w:rPr>
  </w:style>
  <w:style w:type="paragraph" w:customStyle="1" w:styleId="265">
    <w:name w:val="xl34"/>
    <w:basedOn w:val="1"/>
    <w:qFormat/>
    <w:uiPriority w:val="0"/>
    <w:pPr>
      <w:widowControl/>
      <w:pBdr>
        <w:top w:val="single" w:color="auto" w:sz="4" w:space="0"/>
        <w:left w:val="single" w:color="auto" w:sz="4" w:space="0"/>
      </w:pBdr>
      <w:spacing w:before="100" w:beforeAutospacing="1" w:after="100" w:afterAutospacing="1"/>
      <w:jc w:val="left"/>
    </w:pPr>
    <w:rPr>
      <w:rFonts w:ascii="Calibri" w:hAnsi="Calibri"/>
      <w:b/>
      <w:bCs/>
      <w:kern w:val="0"/>
      <w:sz w:val="24"/>
    </w:rPr>
  </w:style>
  <w:style w:type="paragraph" w:customStyle="1" w:styleId="266">
    <w:name w:val="xl35"/>
    <w:basedOn w:val="1"/>
    <w:qFormat/>
    <w:uiPriority w:val="0"/>
    <w:pPr>
      <w:widowControl/>
      <w:pBdr>
        <w:top w:val="single" w:color="auto" w:sz="4" w:space="0"/>
      </w:pBdr>
      <w:spacing w:before="100" w:beforeAutospacing="1" w:after="100" w:afterAutospacing="1"/>
      <w:jc w:val="left"/>
    </w:pPr>
    <w:rPr>
      <w:rFonts w:ascii="Calibri" w:hAnsi="Calibri"/>
      <w:b/>
      <w:bCs/>
      <w:kern w:val="0"/>
      <w:sz w:val="24"/>
    </w:rPr>
  </w:style>
  <w:style w:type="paragraph" w:customStyle="1" w:styleId="267">
    <w:name w:val="xl37"/>
    <w:basedOn w:val="1"/>
    <w:qFormat/>
    <w:uiPriority w:val="0"/>
    <w:pPr>
      <w:widowControl/>
      <w:pBdr>
        <w:left w:val="single" w:color="auto" w:sz="4" w:space="0"/>
        <w:bottom w:val="single" w:color="auto" w:sz="4" w:space="0"/>
      </w:pBdr>
      <w:spacing w:before="100" w:beforeAutospacing="1" w:after="100" w:afterAutospacing="1"/>
      <w:jc w:val="left"/>
    </w:pPr>
    <w:rPr>
      <w:rFonts w:ascii="Calibri" w:hAnsi="Calibri"/>
      <w:b/>
      <w:bCs/>
      <w:kern w:val="0"/>
      <w:sz w:val="24"/>
    </w:rPr>
  </w:style>
  <w:style w:type="paragraph" w:customStyle="1" w:styleId="268">
    <w:name w:val="xl38"/>
    <w:basedOn w:val="1"/>
    <w:qFormat/>
    <w:uiPriority w:val="0"/>
    <w:pPr>
      <w:widowControl/>
      <w:pBdr>
        <w:bottom w:val="single" w:color="auto" w:sz="4" w:space="0"/>
      </w:pBdr>
      <w:spacing w:before="100" w:beforeAutospacing="1" w:after="100" w:afterAutospacing="1"/>
      <w:jc w:val="left"/>
    </w:pPr>
    <w:rPr>
      <w:rFonts w:ascii="Calibri" w:hAnsi="Calibri"/>
      <w:b/>
      <w:bCs/>
      <w:kern w:val="0"/>
      <w:sz w:val="24"/>
    </w:rPr>
  </w:style>
  <w:style w:type="paragraph" w:customStyle="1" w:styleId="269">
    <w:name w:val="xl39"/>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Calibri" w:hAnsi="Calibri"/>
      <w:kern w:val="0"/>
      <w:sz w:val="24"/>
    </w:rPr>
  </w:style>
  <w:style w:type="paragraph" w:customStyle="1" w:styleId="270">
    <w:name w:val="xl40"/>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Calibri" w:hAnsi="Calibri"/>
      <w:kern w:val="0"/>
      <w:sz w:val="24"/>
    </w:rPr>
  </w:style>
  <w:style w:type="paragraph" w:customStyle="1" w:styleId="271">
    <w:name w:val="xl41"/>
    <w:basedOn w:val="1"/>
    <w:qFormat/>
    <w:uiPriority w:val="0"/>
    <w:pPr>
      <w:widowControl/>
      <w:pBdr>
        <w:bottom w:val="single" w:color="auto" w:sz="4" w:space="0"/>
        <w:right w:val="single" w:color="auto" w:sz="4" w:space="0"/>
      </w:pBdr>
      <w:spacing w:before="100" w:beforeAutospacing="1" w:after="100" w:afterAutospacing="1"/>
      <w:jc w:val="left"/>
    </w:pPr>
    <w:rPr>
      <w:rFonts w:ascii="Calibri" w:hAnsi="Calibri"/>
      <w:b/>
      <w:bCs/>
      <w:kern w:val="0"/>
      <w:sz w:val="24"/>
    </w:rPr>
  </w:style>
  <w:style w:type="paragraph" w:customStyle="1" w:styleId="272">
    <w:name w:val="xl42"/>
    <w:basedOn w:val="1"/>
    <w:qFormat/>
    <w:uiPriority w:val="0"/>
    <w:pPr>
      <w:widowControl/>
      <w:pBdr>
        <w:top w:val="single" w:color="auto" w:sz="4" w:space="0"/>
        <w:right w:val="single" w:color="auto" w:sz="4" w:space="0"/>
      </w:pBdr>
      <w:spacing w:before="100" w:beforeAutospacing="1" w:after="100" w:afterAutospacing="1"/>
      <w:jc w:val="left"/>
    </w:pPr>
    <w:rPr>
      <w:rFonts w:ascii="Calibri" w:hAnsi="Calibri"/>
      <w:b/>
      <w:bCs/>
      <w:kern w:val="0"/>
      <w:sz w:val="24"/>
    </w:rPr>
  </w:style>
  <w:style w:type="paragraph" w:customStyle="1" w:styleId="273">
    <w:name w:val="xl43"/>
    <w:basedOn w:val="1"/>
    <w:qFormat/>
    <w:uiPriority w:val="0"/>
    <w:pPr>
      <w:widowControl/>
      <w:spacing w:before="100" w:beforeAutospacing="1" w:after="100" w:afterAutospacing="1"/>
      <w:jc w:val="left"/>
    </w:pPr>
    <w:rPr>
      <w:rFonts w:ascii="Calibri" w:hAnsi="Calibri"/>
      <w:b/>
      <w:bCs/>
      <w:kern w:val="0"/>
      <w:sz w:val="24"/>
    </w:rPr>
  </w:style>
  <w:style w:type="paragraph" w:customStyle="1" w:styleId="274">
    <w:name w:val="xl44"/>
    <w:basedOn w:val="1"/>
    <w:qFormat/>
    <w:uiPriority w:val="0"/>
    <w:pPr>
      <w:widowControl/>
      <w:pBdr>
        <w:right w:val="single" w:color="auto" w:sz="4" w:space="0"/>
      </w:pBdr>
      <w:spacing w:before="100" w:beforeAutospacing="1" w:after="100" w:afterAutospacing="1"/>
      <w:jc w:val="left"/>
    </w:pPr>
    <w:rPr>
      <w:rFonts w:ascii="Calibri" w:hAnsi="Calibri"/>
      <w:b/>
      <w:bCs/>
      <w:kern w:val="0"/>
      <w:sz w:val="24"/>
    </w:rPr>
  </w:style>
  <w:style w:type="paragraph" w:customStyle="1" w:styleId="275">
    <w:name w:val="xl4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b/>
      <w:bCs/>
      <w:kern w:val="0"/>
      <w:sz w:val="24"/>
    </w:rPr>
  </w:style>
  <w:style w:type="paragraph" w:customStyle="1" w:styleId="276">
    <w:name w:val="xl46"/>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Calibri" w:hAnsi="Calibri"/>
      <w:b/>
      <w:bCs/>
      <w:kern w:val="0"/>
      <w:sz w:val="24"/>
    </w:rPr>
  </w:style>
  <w:style w:type="paragraph" w:customStyle="1" w:styleId="277">
    <w:name w:val="标准文件_标准部门"/>
    <w:basedOn w:val="1"/>
    <w:next w:val="1"/>
    <w:qFormat/>
    <w:uiPriority w:val="0"/>
    <w:pPr>
      <w:adjustRightInd w:val="0"/>
      <w:spacing w:line="310" w:lineRule="exact"/>
      <w:jc w:val="right"/>
    </w:pPr>
    <w:rPr>
      <w:rFonts w:ascii="黑体" w:eastAsia="黑体"/>
      <w:sz w:val="32"/>
      <w:szCs w:val="20"/>
    </w:rPr>
  </w:style>
  <w:style w:type="paragraph" w:customStyle="1" w:styleId="278">
    <w:name w:val="标准文件_标准代替"/>
    <w:basedOn w:val="1"/>
    <w:next w:val="1"/>
    <w:qFormat/>
    <w:uiPriority w:val="0"/>
    <w:pPr>
      <w:adjustRightInd w:val="0"/>
      <w:spacing w:line="310" w:lineRule="exact"/>
      <w:jc w:val="right"/>
    </w:pPr>
    <w:rPr>
      <w:rFonts w:ascii="Calibri"/>
      <w:kern w:val="0"/>
      <w:szCs w:val="20"/>
    </w:rPr>
  </w:style>
  <w:style w:type="paragraph" w:customStyle="1" w:styleId="279">
    <w:name w:val="标准文件_标准正文"/>
    <w:basedOn w:val="1"/>
    <w:next w:val="280"/>
    <w:qFormat/>
    <w:uiPriority w:val="0"/>
    <w:pPr>
      <w:adjustRightInd w:val="0"/>
      <w:snapToGrid w:val="0"/>
      <w:spacing w:line="310" w:lineRule="exact"/>
      <w:ind w:left="-50" w:leftChars="-50" w:right="-50" w:rightChars="-50" w:firstLine="200" w:firstLineChars="200"/>
    </w:pPr>
    <w:rPr>
      <w:spacing w:val="2"/>
      <w:kern w:val="0"/>
      <w:szCs w:val="20"/>
    </w:rPr>
  </w:style>
  <w:style w:type="paragraph" w:customStyle="1" w:styleId="280">
    <w:name w:val="标准文件_段"/>
    <w:qFormat/>
    <w:uiPriority w:val="0"/>
    <w:pPr>
      <w:autoSpaceDE w:val="0"/>
      <w:autoSpaceDN w:val="0"/>
      <w:adjustRightInd w:val="0"/>
      <w:snapToGrid w:val="0"/>
      <w:spacing w:line="276" w:lineRule="auto"/>
      <w:ind w:left="-105" w:leftChars="-50" w:right="-105" w:rightChars="-50" w:firstLine="428" w:firstLineChars="200"/>
      <w:jc w:val="both"/>
    </w:pPr>
    <w:rPr>
      <w:rFonts w:ascii="Calibri" w:hAnsi="Calibri" w:eastAsia="宋体" w:cs="Times New Roman"/>
      <w:spacing w:val="2"/>
      <w:kern w:val="2"/>
      <w:sz w:val="21"/>
      <w:szCs w:val="22"/>
      <w:lang w:val="en-US" w:eastAsia="zh-CN" w:bidi="ar-SA"/>
    </w:rPr>
  </w:style>
  <w:style w:type="paragraph" w:customStyle="1" w:styleId="281">
    <w:name w:val="标准文件_封面标准编号"/>
    <w:basedOn w:val="1"/>
    <w:next w:val="278"/>
    <w:qFormat/>
    <w:uiPriority w:val="0"/>
    <w:pPr>
      <w:adjustRightInd w:val="0"/>
      <w:spacing w:line="310" w:lineRule="exact"/>
      <w:jc w:val="right"/>
    </w:pPr>
    <w:rPr>
      <w:rFonts w:ascii="黑体" w:hAnsi="Calibri" w:eastAsia="黑体"/>
      <w:kern w:val="0"/>
      <w:sz w:val="28"/>
      <w:szCs w:val="20"/>
    </w:rPr>
  </w:style>
  <w:style w:type="paragraph" w:customStyle="1" w:styleId="282">
    <w:name w:val="标准文件_封面标准分类号"/>
    <w:basedOn w:val="1"/>
    <w:qFormat/>
    <w:uiPriority w:val="0"/>
    <w:pPr>
      <w:adjustRightInd w:val="0"/>
      <w:spacing w:line="310" w:lineRule="exact"/>
    </w:pPr>
    <w:rPr>
      <w:rFonts w:ascii="黑体" w:eastAsia="黑体"/>
      <w:kern w:val="0"/>
      <w:sz w:val="28"/>
      <w:szCs w:val="20"/>
    </w:rPr>
  </w:style>
  <w:style w:type="paragraph" w:customStyle="1" w:styleId="283">
    <w:name w:val="标准文件_封面标准名称"/>
    <w:basedOn w:val="1"/>
    <w:qFormat/>
    <w:uiPriority w:val="0"/>
    <w:pPr>
      <w:adjustRightInd w:val="0"/>
      <w:spacing w:beforeLines="100" w:line="500" w:lineRule="exact"/>
      <w:jc w:val="center"/>
    </w:pPr>
    <w:rPr>
      <w:rFonts w:ascii="黑体" w:eastAsia="黑体"/>
      <w:kern w:val="0"/>
      <w:sz w:val="52"/>
      <w:szCs w:val="20"/>
    </w:rPr>
  </w:style>
  <w:style w:type="paragraph" w:customStyle="1" w:styleId="284">
    <w:name w:val="标准文件_封面标准英文名称"/>
    <w:basedOn w:val="1"/>
    <w:qFormat/>
    <w:uiPriority w:val="0"/>
    <w:pPr>
      <w:adjustRightInd w:val="0"/>
      <w:spacing w:line="440" w:lineRule="exact"/>
      <w:jc w:val="center"/>
    </w:pPr>
    <w:rPr>
      <w:rFonts w:eastAsia="黑体"/>
      <w:b/>
      <w:sz w:val="28"/>
      <w:szCs w:val="20"/>
    </w:rPr>
  </w:style>
  <w:style w:type="paragraph" w:customStyle="1" w:styleId="285">
    <w:name w:val="标准文件_封面发布日期"/>
    <w:basedOn w:val="1"/>
    <w:qFormat/>
    <w:uiPriority w:val="0"/>
    <w:pPr>
      <w:adjustRightInd w:val="0"/>
      <w:spacing w:line="310" w:lineRule="exact"/>
    </w:pPr>
    <w:rPr>
      <w:rFonts w:ascii="黑体" w:eastAsia="黑体"/>
      <w:kern w:val="0"/>
      <w:sz w:val="28"/>
      <w:szCs w:val="20"/>
    </w:rPr>
  </w:style>
  <w:style w:type="paragraph" w:customStyle="1" w:styleId="286">
    <w:name w:val="标准文件_图表脚注"/>
    <w:next w:val="1"/>
    <w:qFormat/>
    <w:uiPriority w:val="0"/>
    <w:pPr>
      <w:tabs>
        <w:tab w:val="left" w:pos="210"/>
      </w:tabs>
      <w:spacing w:line="300" w:lineRule="exact"/>
      <w:ind w:left="280" w:leftChars="200" w:hanging="80" w:hangingChars="80"/>
      <w:jc w:val="both"/>
    </w:pPr>
    <w:rPr>
      <w:rFonts w:ascii="Calibri" w:hAnsi="Times New Roman" w:eastAsia="宋体" w:cs="Times New Roman"/>
      <w:kern w:val="2"/>
      <w:sz w:val="18"/>
      <w:szCs w:val="22"/>
      <w:lang w:val="en-US" w:eastAsia="zh-CN" w:bidi="ar-SA"/>
    </w:rPr>
  </w:style>
  <w:style w:type="paragraph" w:customStyle="1" w:styleId="287">
    <w:name w:val="标准文件_封面实施日期"/>
    <w:basedOn w:val="1"/>
    <w:qFormat/>
    <w:uiPriority w:val="0"/>
    <w:pPr>
      <w:adjustRightInd w:val="0"/>
      <w:spacing w:line="310" w:lineRule="exact"/>
      <w:jc w:val="right"/>
    </w:pPr>
    <w:rPr>
      <w:rFonts w:ascii="黑体" w:eastAsia="黑体"/>
      <w:sz w:val="28"/>
      <w:szCs w:val="20"/>
    </w:rPr>
  </w:style>
  <w:style w:type="paragraph" w:customStyle="1" w:styleId="288">
    <w:name w:val="标准文件_目录标题"/>
    <w:basedOn w:val="1"/>
    <w:qFormat/>
    <w:uiPriority w:val="0"/>
    <w:pPr>
      <w:adjustRightInd w:val="0"/>
      <w:spacing w:before="540" w:after="600" w:line="310" w:lineRule="exact"/>
      <w:jc w:val="center"/>
    </w:pPr>
    <w:rPr>
      <w:rFonts w:eastAsia="黑体"/>
      <w:sz w:val="32"/>
      <w:szCs w:val="20"/>
    </w:rPr>
  </w:style>
  <w:style w:type="paragraph" w:customStyle="1" w:styleId="289">
    <w:name w:val="c前言标准编号"/>
    <w:basedOn w:val="1"/>
    <w:qFormat/>
    <w:uiPriority w:val="0"/>
    <w:pPr>
      <w:adjustRightInd w:val="0"/>
      <w:spacing w:line="360" w:lineRule="atLeast"/>
    </w:pPr>
    <w:rPr>
      <w:rFonts w:eastAsia="黑体"/>
      <w:szCs w:val="20"/>
    </w:rPr>
  </w:style>
  <w:style w:type="paragraph" w:customStyle="1" w:styleId="29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kern w:val="2"/>
      <w:sz w:val="96"/>
      <w:szCs w:val="22"/>
      <w:lang w:val="en-US" w:eastAsia="zh-CN" w:bidi="ar-SA"/>
    </w:rPr>
  </w:style>
  <w:style w:type="paragraph" w:customStyle="1" w:styleId="291">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Calibri" w:hAnsi="Times New Roman" w:eastAsia="宋体" w:cs="Times New Roman"/>
      <w:b/>
      <w:bCs/>
      <w:spacing w:val="20"/>
      <w:w w:val="148"/>
      <w:kern w:val="2"/>
      <w:sz w:val="52"/>
      <w:szCs w:val="22"/>
      <w:lang w:val="en-US" w:eastAsia="zh-CN" w:bidi="ar-SA"/>
    </w:rPr>
  </w:style>
  <w:style w:type="paragraph" w:customStyle="1" w:styleId="292">
    <w:name w:val="标准文件_标准名称标题"/>
    <w:basedOn w:val="1"/>
    <w:next w:val="293"/>
    <w:qFormat/>
    <w:uiPriority w:val="0"/>
    <w:pPr>
      <w:widowControl/>
      <w:shd w:val="clear" w:color="FFFFFF" w:fill="FFFFFF"/>
      <w:spacing w:before="640" w:after="100" w:line="400" w:lineRule="exact"/>
      <w:jc w:val="center"/>
      <w:outlineLvl w:val="0"/>
    </w:pPr>
    <w:rPr>
      <w:rFonts w:ascii="黑体" w:eastAsia="黑体"/>
      <w:kern w:val="0"/>
      <w:sz w:val="32"/>
      <w:szCs w:val="20"/>
    </w:rPr>
  </w:style>
  <w:style w:type="paragraph" w:customStyle="1" w:styleId="293">
    <w:name w:val="标准文件_章标题"/>
    <w:next w:val="280"/>
    <w:qFormat/>
    <w:uiPriority w:val="0"/>
    <w:pPr>
      <w:tabs>
        <w:tab w:val="left" w:pos="1140"/>
      </w:tabs>
      <w:spacing w:beforeLines="50" w:afterLines="50"/>
      <w:ind w:left="-50" w:leftChars="-50" w:right="-50" w:rightChars="-50" w:hanging="720"/>
      <w:jc w:val="both"/>
      <w:outlineLvl w:val="1"/>
    </w:pPr>
    <w:rPr>
      <w:rFonts w:ascii="黑体" w:hAnsi="Times New Roman" w:eastAsia="黑体" w:cs="Times New Roman"/>
      <w:spacing w:val="2"/>
      <w:kern w:val="2"/>
      <w:sz w:val="21"/>
      <w:szCs w:val="22"/>
      <w:lang w:val="en-US" w:eastAsia="zh-CN" w:bidi="ar-SA"/>
    </w:rPr>
  </w:style>
  <w:style w:type="paragraph" w:customStyle="1" w:styleId="294">
    <w:name w:val="标准书脚_偶数页"/>
    <w:qFormat/>
    <w:uiPriority w:val="0"/>
    <w:rPr>
      <w:rFonts w:ascii="Calibri" w:hAnsi="Times New Roman" w:eastAsia="宋体" w:cs="Times New Roman"/>
      <w:kern w:val="2"/>
      <w:sz w:val="18"/>
      <w:szCs w:val="22"/>
      <w:lang w:val="en-US" w:eastAsia="zh-CN" w:bidi="ar-SA"/>
    </w:rPr>
  </w:style>
  <w:style w:type="paragraph" w:customStyle="1" w:styleId="295">
    <w:name w:val="标准书脚_奇数页"/>
    <w:qFormat/>
    <w:uiPriority w:val="0"/>
    <w:pPr>
      <w:jc w:val="right"/>
    </w:pPr>
    <w:rPr>
      <w:rFonts w:ascii="Calibri" w:hAnsi="Times New Roman" w:eastAsia="宋体" w:cs="Times New Roman"/>
      <w:kern w:val="2"/>
      <w:sz w:val="18"/>
      <w:szCs w:val="22"/>
      <w:lang w:val="en-US" w:eastAsia="zh-CN" w:bidi="ar-SA"/>
    </w:rPr>
  </w:style>
  <w:style w:type="paragraph" w:customStyle="1" w:styleId="296">
    <w:name w:val="标准文件_标准书眉_奇数页"/>
    <w:next w:val="1"/>
    <w:qFormat/>
    <w:uiPriority w:val="0"/>
    <w:pPr>
      <w:tabs>
        <w:tab w:val="center" w:pos="4154"/>
        <w:tab w:val="right" w:pos="8306"/>
      </w:tabs>
      <w:spacing w:after="120"/>
      <w:jc w:val="right"/>
    </w:pPr>
    <w:rPr>
      <w:rFonts w:ascii="黑体" w:hAnsi="Calibri" w:eastAsia="黑体" w:cs="Times New Roman"/>
      <w:kern w:val="2"/>
      <w:sz w:val="21"/>
      <w:szCs w:val="22"/>
      <w:lang w:val="en-US" w:eastAsia="zh-CN" w:bidi="ar-SA"/>
    </w:rPr>
  </w:style>
  <w:style w:type="paragraph" w:customStyle="1" w:styleId="297">
    <w:name w:val="标准文件_标准书眉_偶数页"/>
    <w:basedOn w:val="296"/>
    <w:next w:val="1"/>
    <w:qFormat/>
    <w:uiPriority w:val="0"/>
    <w:pPr>
      <w:jc w:val="left"/>
    </w:pPr>
  </w:style>
  <w:style w:type="paragraph" w:customStyle="1" w:styleId="298">
    <w:name w:val="标准书眉一"/>
    <w:qFormat/>
    <w:uiPriority w:val="0"/>
    <w:pPr>
      <w:jc w:val="both"/>
    </w:pPr>
    <w:rPr>
      <w:rFonts w:ascii="Times New Roman" w:hAnsi="Times New Roman" w:eastAsia="宋体" w:cs="Times New Roman"/>
      <w:kern w:val="2"/>
      <w:sz w:val="21"/>
      <w:szCs w:val="22"/>
      <w:lang w:val="en-US" w:eastAsia="zh-CN" w:bidi="ar-SA"/>
    </w:rPr>
  </w:style>
  <w:style w:type="paragraph" w:customStyle="1" w:styleId="299">
    <w:name w:val="标准文件_参考文献、索引标题"/>
    <w:basedOn w:val="1"/>
    <w:next w:val="1"/>
    <w:qFormat/>
    <w:uiPriority w:val="0"/>
    <w:pPr>
      <w:widowControl/>
      <w:shd w:val="clear" w:color="FFFFFF" w:fill="FFFFFF"/>
      <w:spacing w:before="540" w:after="180"/>
      <w:jc w:val="center"/>
      <w:outlineLvl w:val="0"/>
    </w:pPr>
    <w:rPr>
      <w:rFonts w:ascii="黑体" w:eastAsia="黑体"/>
      <w:spacing w:val="200"/>
      <w:kern w:val="0"/>
      <w:szCs w:val="20"/>
    </w:rPr>
  </w:style>
  <w:style w:type="paragraph" w:customStyle="1" w:styleId="300">
    <w:name w:val="标准文件_一级条标题"/>
    <w:basedOn w:val="293"/>
    <w:next w:val="280"/>
    <w:qFormat/>
    <w:uiPriority w:val="0"/>
    <w:pPr>
      <w:tabs>
        <w:tab w:val="clear" w:pos="1140"/>
      </w:tabs>
      <w:spacing w:beforeLines="0" w:afterLines="0"/>
      <w:ind w:firstLine="0"/>
      <w:outlineLvl w:val="2"/>
    </w:pPr>
  </w:style>
  <w:style w:type="paragraph" w:customStyle="1" w:styleId="301">
    <w:name w:val="标准文件_二级条标题"/>
    <w:basedOn w:val="300"/>
    <w:next w:val="280"/>
    <w:qFormat/>
    <w:uiPriority w:val="0"/>
    <w:pPr>
      <w:ind w:left="0"/>
      <w:outlineLvl w:val="3"/>
    </w:pPr>
  </w:style>
  <w:style w:type="paragraph" w:customStyle="1" w:styleId="302">
    <w:name w:val="二级无标题条"/>
    <w:basedOn w:val="1"/>
    <w:qFormat/>
    <w:uiPriority w:val="0"/>
    <w:pPr>
      <w:tabs>
        <w:tab w:val="left" w:pos="1680"/>
      </w:tabs>
      <w:spacing w:line="310" w:lineRule="exact"/>
      <w:ind w:left="1680" w:hanging="420"/>
    </w:pPr>
  </w:style>
  <w:style w:type="character" w:customStyle="1" w:styleId="303">
    <w:name w:val="标准文件_发布"/>
    <w:qFormat/>
    <w:uiPriority w:val="0"/>
    <w:rPr>
      <w:rFonts w:ascii="黑体" w:eastAsia="黑体"/>
      <w:spacing w:val="22"/>
      <w:w w:val="100"/>
      <w:position w:val="3"/>
      <w:sz w:val="28"/>
    </w:rPr>
  </w:style>
  <w:style w:type="paragraph" w:customStyle="1" w:styleId="304">
    <w:name w:val="发布部门"/>
    <w:next w:val="280"/>
    <w:qFormat/>
    <w:uiPriority w:val="0"/>
    <w:pPr>
      <w:framePr w:w="7433" w:h="585" w:hRule="exact" w:hSpace="180" w:vSpace="180" w:wrap="around" w:vAnchor="margin" w:hAnchor="margin" w:xAlign="center" w:y="14401" w:anchorLock="1"/>
      <w:jc w:val="center"/>
    </w:pPr>
    <w:rPr>
      <w:rFonts w:ascii="Calibri" w:hAnsi="Times New Roman" w:eastAsia="宋体" w:cs="Times New Roman"/>
      <w:b/>
      <w:spacing w:val="20"/>
      <w:w w:val="135"/>
      <w:kern w:val="2"/>
      <w:sz w:val="36"/>
      <w:szCs w:val="22"/>
      <w:lang w:val="en-US" w:eastAsia="zh-CN" w:bidi="ar-SA"/>
    </w:rPr>
  </w:style>
  <w:style w:type="paragraph" w:customStyle="1" w:styleId="305">
    <w:name w:val="发布日期"/>
    <w:qFormat/>
    <w:uiPriority w:val="0"/>
    <w:pPr>
      <w:framePr w:w="4000" w:h="473" w:hRule="exact" w:hSpace="180" w:vSpace="180" w:wrap="around" w:vAnchor="margin" w:hAnchor="margin" w:y="13511" w:anchorLock="1"/>
    </w:pPr>
    <w:rPr>
      <w:rFonts w:ascii="Times New Roman" w:hAnsi="Times New Roman" w:eastAsia="黑体" w:cs="Times New Roman"/>
      <w:kern w:val="2"/>
      <w:sz w:val="28"/>
      <w:szCs w:val="22"/>
      <w:lang w:val="en-US" w:eastAsia="zh-CN" w:bidi="ar-SA"/>
    </w:rPr>
  </w:style>
  <w:style w:type="paragraph" w:customStyle="1" w:styleId="306">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kern w:val="2"/>
      <w:sz w:val="28"/>
      <w:szCs w:val="22"/>
      <w:lang w:val="en-US" w:eastAsia="zh-CN" w:bidi="ar-SA"/>
    </w:rPr>
  </w:style>
  <w:style w:type="paragraph" w:customStyle="1" w:styleId="307">
    <w:name w:val="封面标准号2"/>
    <w:basedOn w:val="306"/>
    <w:qFormat/>
    <w:uiPriority w:val="0"/>
    <w:pPr>
      <w:framePr w:w="9138" w:h="1244" w:hRule="exact" w:wrap="around" w:vAnchor="page" w:hAnchor="margin" w:y="2908"/>
      <w:adjustRightInd w:val="0"/>
      <w:spacing w:before="357" w:line="280" w:lineRule="exact"/>
    </w:pPr>
  </w:style>
  <w:style w:type="paragraph" w:customStyle="1" w:styleId="308">
    <w:name w:val="封面标准代替信息"/>
    <w:basedOn w:val="307"/>
    <w:qFormat/>
    <w:uiPriority w:val="0"/>
    <w:pPr>
      <w:framePr w:wrap="around"/>
      <w:spacing w:before="57"/>
    </w:pPr>
    <w:rPr>
      <w:rFonts w:ascii="宋体"/>
      <w:sz w:val="21"/>
    </w:rPr>
  </w:style>
  <w:style w:type="paragraph" w:customStyle="1" w:styleId="30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kern w:val="2"/>
      <w:sz w:val="52"/>
      <w:szCs w:val="22"/>
      <w:lang w:val="en-US" w:eastAsia="zh-CN" w:bidi="ar-SA"/>
    </w:rPr>
  </w:style>
  <w:style w:type="paragraph" w:customStyle="1" w:styleId="310">
    <w:name w:val="封面标准文稿编辑信息"/>
    <w:qFormat/>
    <w:uiPriority w:val="0"/>
    <w:pPr>
      <w:spacing w:before="180" w:line="180" w:lineRule="exact"/>
      <w:jc w:val="center"/>
    </w:pPr>
    <w:rPr>
      <w:rFonts w:ascii="Calibri" w:hAnsi="Times New Roman" w:eastAsia="宋体" w:cs="Times New Roman"/>
      <w:kern w:val="2"/>
      <w:sz w:val="21"/>
      <w:szCs w:val="22"/>
      <w:lang w:val="en-US" w:eastAsia="zh-CN" w:bidi="ar-SA"/>
    </w:rPr>
  </w:style>
  <w:style w:type="paragraph" w:customStyle="1" w:styleId="311">
    <w:name w:val="封面标准文稿类别"/>
    <w:qFormat/>
    <w:uiPriority w:val="0"/>
    <w:pPr>
      <w:spacing w:before="440" w:line="400" w:lineRule="exact"/>
      <w:jc w:val="center"/>
    </w:pPr>
    <w:rPr>
      <w:rFonts w:ascii="Calibri" w:hAnsi="Times New Roman" w:eastAsia="宋体" w:cs="Times New Roman"/>
      <w:kern w:val="2"/>
      <w:sz w:val="24"/>
      <w:szCs w:val="22"/>
      <w:lang w:val="en-US" w:eastAsia="zh-CN" w:bidi="ar-SA"/>
    </w:rPr>
  </w:style>
  <w:style w:type="paragraph" w:customStyle="1" w:styleId="312">
    <w:name w:val="封面标准英文名称"/>
    <w:qFormat/>
    <w:uiPriority w:val="0"/>
    <w:pPr>
      <w:widowControl w:val="0"/>
      <w:spacing w:before="370" w:line="400" w:lineRule="exact"/>
      <w:jc w:val="center"/>
    </w:pPr>
    <w:rPr>
      <w:rFonts w:ascii="Times New Roman" w:hAnsi="Times New Roman" w:eastAsia="宋体" w:cs="Times New Roman"/>
      <w:kern w:val="2"/>
      <w:sz w:val="28"/>
      <w:szCs w:val="22"/>
      <w:lang w:val="en-US" w:eastAsia="zh-CN" w:bidi="ar-SA"/>
    </w:rPr>
  </w:style>
  <w:style w:type="paragraph" w:customStyle="1" w:styleId="313">
    <w:name w:val="封面一致性程度标识"/>
    <w:qFormat/>
    <w:uiPriority w:val="0"/>
    <w:pPr>
      <w:spacing w:before="440" w:line="440" w:lineRule="exact"/>
      <w:jc w:val="center"/>
    </w:pPr>
    <w:rPr>
      <w:rFonts w:ascii="Times New Roman" w:hAnsi="Times New Roman" w:eastAsia="宋体" w:cs="Times New Roman"/>
      <w:kern w:val="2"/>
      <w:sz w:val="28"/>
      <w:szCs w:val="22"/>
      <w:lang w:val="en-US" w:eastAsia="zh-CN" w:bidi="ar-SA"/>
    </w:rPr>
  </w:style>
  <w:style w:type="paragraph" w:customStyle="1" w:styleId="314">
    <w:name w:val="封面正文"/>
    <w:qFormat/>
    <w:uiPriority w:val="0"/>
    <w:pPr>
      <w:tabs>
        <w:tab w:val="left" w:pos="420"/>
      </w:tabs>
      <w:ind w:left="420" w:hanging="420"/>
      <w:jc w:val="both"/>
    </w:pPr>
    <w:rPr>
      <w:rFonts w:ascii="Times New Roman" w:hAnsi="Times New Roman" w:eastAsia="宋体" w:cs="Times New Roman"/>
      <w:kern w:val="2"/>
      <w:sz w:val="21"/>
      <w:szCs w:val="22"/>
      <w:lang w:val="en-US" w:eastAsia="zh-CN" w:bidi="ar-SA"/>
    </w:rPr>
  </w:style>
  <w:style w:type="paragraph" w:customStyle="1" w:styleId="315">
    <w:name w:val="标准文件_附录标识"/>
    <w:next w:val="9"/>
    <w:qFormat/>
    <w:uiPriority w:val="0"/>
    <w:pPr>
      <w:shd w:val="clear" w:color="FFFFFF" w:fill="FFFFFF"/>
      <w:tabs>
        <w:tab w:val="left" w:pos="840"/>
        <w:tab w:val="left" w:pos="6405"/>
      </w:tabs>
      <w:spacing w:before="640" w:after="160"/>
      <w:ind w:left="840" w:hanging="480"/>
      <w:jc w:val="center"/>
      <w:outlineLvl w:val="0"/>
    </w:pPr>
    <w:rPr>
      <w:rFonts w:ascii="黑体" w:hAnsi="Times New Roman" w:eastAsia="黑体" w:cs="Times New Roman"/>
      <w:kern w:val="2"/>
      <w:sz w:val="21"/>
      <w:szCs w:val="22"/>
      <w:lang w:val="en-US" w:eastAsia="zh-CN" w:bidi="ar-SA"/>
    </w:rPr>
  </w:style>
  <w:style w:type="paragraph" w:customStyle="1" w:styleId="316">
    <w:name w:val="标准文件_附录表标题"/>
    <w:next w:val="280"/>
    <w:qFormat/>
    <w:uiPriority w:val="0"/>
    <w:pPr>
      <w:tabs>
        <w:tab w:val="left" w:pos="840"/>
      </w:tabs>
      <w:ind w:left="840" w:hanging="420"/>
      <w:jc w:val="center"/>
      <w:textAlignment w:val="baseline"/>
    </w:pPr>
    <w:rPr>
      <w:rFonts w:ascii="黑体" w:hAnsi="Times New Roman" w:eastAsia="黑体" w:cs="Times New Roman"/>
      <w:kern w:val="21"/>
      <w:sz w:val="21"/>
      <w:szCs w:val="22"/>
      <w:lang w:val="en-US" w:eastAsia="zh-CN" w:bidi="ar-SA"/>
    </w:rPr>
  </w:style>
  <w:style w:type="paragraph" w:customStyle="1" w:styleId="317">
    <w:name w:val="标准文件_附录章标题"/>
    <w:next w:val="280"/>
    <w:qFormat/>
    <w:uiPriority w:val="0"/>
    <w:pPr>
      <w:tabs>
        <w:tab w:val="left" w:pos="1200"/>
      </w:tabs>
      <w:wordWrap w:val="0"/>
      <w:overflowPunct w:val="0"/>
      <w:autoSpaceDE w:val="0"/>
      <w:spacing w:beforeLines="50" w:afterLines="50"/>
      <w:ind w:left="-50" w:leftChars="-50" w:right="-50" w:rightChars="-50" w:hanging="360"/>
      <w:jc w:val="both"/>
      <w:textAlignment w:val="baseline"/>
      <w:outlineLvl w:val="1"/>
    </w:pPr>
    <w:rPr>
      <w:rFonts w:ascii="黑体" w:hAnsi="Times New Roman" w:eastAsia="黑体" w:cs="Times New Roman"/>
      <w:kern w:val="21"/>
      <w:sz w:val="21"/>
      <w:szCs w:val="22"/>
      <w:lang w:val="en-US" w:eastAsia="zh-CN" w:bidi="ar-SA"/>
    </w:rPr>
  </w:style>
  <w:style w:type="paragraph" w:customStyle="1" w:styleId="318">
    <w:name w:val="标准文件_附录一级条标题"/>
    <w:basedOn w:val="317"/>
    <w:next w:val="280"/>
    <w:qFormat/>
    <w:uiPriority w:val="0"/>
    <w:pPr>
      <w:numPr>
        <w:ilvl w:val="0"/>
        <w:numId w:val="20"/>
      </w:numPr>
      <w:autoSpaceDN w:val="0"/>
      <w:spacing w:beforeLines="0" w:afterLines="0"/>
      <w:ind w:left="-50"/>
      <w:outlineLvl w:val="2"/>
    </w:pPr>
    <w:rPr>
      <w:spacing w:val="2"/>
    </w:rPr>
  </w:style>
  <w:style w:type="paragraph" w:customStyle="1" w:styleId="319">
    <w:name w:val="标准文件_附录二级条标题"/>
    <w:basedOn w:val="318"/>
    <w:next w:val="280"/>
    <w:qFormat/>
    <w:uiPriority w:val="0"/>
    <w:pPr>
      <w:numPr>
        <w:numId w:val="0"/>
      </w:numPr>
      <w:tabs>
        <w:tab w:val="left" w:pos="2100"/>
      </w:tabs>
      <w:ind w:left="2100" w:leftChars="-50" w:hanging="420"/>
      <w:outlineLvl w:val="3"/>
    </w:pPr>
  </w:style>
  <w:style w:type="paragraph" w:customStyle="1" w:styleId="320">
    <w:name w:val="标准文件_附录三级条标题"/>
    <w:basedOn w:val="319"/>
    <w:next w:val="280"/>
    <w:qFormat/>
    <w:uiPriority w:val="0"/>
    <w:pPr>
      <w:numPr>
        <w:ilvl w:val="1"/>
        <w:numId w:val="20"/>
      </w:numPr>
      <w:outlineLvl w:val="4"/>
    </w:pPr>
  </w:style>
  <w:style w:type="paragraph" w:customStyle="1" w:styleId="321">
    <w:name w:val="标准文件_附录四级条标题"/>
    <w:basedOn w:val="320"/>
    <w:next w:val="280"/>
    <w:qFormat/>
    <w:uiPriority w:val="0"/>
    <w:pPr>
      <w:numPr>
        <w:ilvl w:val="2"/>
      </w:numPr>
      <w:tabs>
        <w:tab w:val="left" w:pos="2040"/>
      </w:tabs>
      <w:ind w:left="2040" w:hanging="360"/>
      <w:outlineLvl w:val="5"/>
    </w:pPr>
  </w:style>
  <w:style w:type="paragraph" w:customStyle="1" w:styleId="322">
    <w:name w:val="附录图"/>
    <w:next w:val="280"/>
    <w:qFormat/>
    <w:uiPriority w:val="0"/>
    <w:pPr>
      <w:numPr>
        <w:ilvl w:val="3"/>
        <w:numId w:val="20"/>
      </w:numPr>
      <w:wordWrap w:val="0"/>
      <w:overflowPunct w:val="0"/>
      <w:autoSpaceDE w:val="0"/>
      <w:spacing w:beforeLines="50" w:afterLines="50"/>
      <w:jc w:val="center"/>
      <w:textAlignment w:val="baseline"/>
      <w:outlineLvl w:val="1"/>
    </w:pPr>
    <w:rPr>
      <w:rFonts w:ascii="黑体" w:hAnsi="Times New Roman" w:eastAsia="黑体" w:cs="Times New Roman"/>
      <w:kern w:val="21"/>
      <w:sz w:val="21"/>
      <w:szCs w:val="22"/>
      <w:lang w:val="en-US" w:eastAsia="zh-CN" w:bidi="ar-SA"/>
    </w:rPr>
  </w:style>
  <w:style w:type="paragraph" w:customStyle="1" w:styleId="323">
    <w:name w:val="标准文件_附录图标题"/>
    <w:next w:val="280"/>
    <w:qFormat/>
    <w:uiPriority w:val="0"/>
    <w:pPr>
      <w:numPr>
        <w:ilvl w:val="4"/>
        <w:numId w:val="20"/>
      </w:numPr>
      <w:jc w:val="center"/>
    </w:pPr>
    <w:rPr>
      <w:rFonts w:ascii="黑体" w:hAnsi="Times New Roman" w:eastAsia="黑体" w:cs="Times New Roman"/>
      <w:kern w:val="2"/>
      <w:sz w:val="21"/>
      <w:szCs w:val="22"/>
      <w:lang w:val="en-US" w:eastAsia="zh-CN" w:bidi="ar-SA"/>
    </w:rPr>
  </w:style>
  <w:style w:type="paragraph" w:customStyle="1" w:styleId="324">
    <w:name w:val="标准文件_附录五级条标题"/>
    <w:basedOn w:val="321"/>
    <w:next w:val="280"/>
    <w:qFormat/>
    <w:uiPriority w:val="0"/>
    <w:pPr>
      <w:numPr>
        <w:ilvl w:val="5"/>
      </w:numPr>
      <w:ind w:left="2040" w:hanging="360"/>
      <w:outlineLvl w:val="6"/>
    </w:pPr>
  </w:style>
  <w:style w:type="paragraph" w:customStyle="1" w:styleId="325">
    <w:name w:val="附录性质"/>
    <w:basedOn w:val="1"/>
    <w:qFormat/>
    <w:uiPriority w:val="0"/>
    <w:pPr>
      <w:widowControl/>
      <w:spacing w:line="310" w:lineRule="exact"/>
      <w:jc w:val="center"/>
    </w:pPr>
    <w:rPr>
      <w:rFonts w:ascii="黑体" w:eastAsia="黑体"/>
      <w:szCs w:val="20"/>
    </w:rPr>
  </w:style>
  <w:style w:type="character" w:customStyle="1" w:styleId="326">
    <w:name w:val="EmailStyle269"/>
    <w:qFormat/>
    <w:uiPriority w:val="0"/>
    <w:rPr>
      <w:rFonts w:ascii="Arial" w:hAnsi="Arial" w:eastAsia="宋体" w:cs="Arial"/>
      <w:color w:val="auto"/>
      <w:sz w:val="20"/>
    </w:rPr>
  </w:style>
  <w:style w:type="character" w:customStyle="1" w:styleId="327">
    <w:name w:val="EmailStyle270"/>
    <w:qFormat/>
    <w:uiPriority w:val="0"/>
    <w:rPr>
      <w:rFonts w:ascii="Arial" w:hAnsi="Arial" w:eastAsia="宋体" w:cs="Arial"/>
      <w:color w:val="auto"/>
      <w:sz w:val="20"/>
    </w:rPr>
  </w:style>
  <w:style w:type="paragraph" w:customStyle="1" w:styleId="328">
    <w:name w:val="脚注后续"/>
    <w:qFormat/>
    <w:uiPriority w:val="0"/>
    <w:pPr>
      <w:ind w:left="350" w:leftChars="350"/>
      <w:jc w:val="both"/>
    </w:pPr>
    <w:rPr>
      <w:rFonts w:ascii="Calibri" w:hAnsi="Times New Roman" w:eastAsia="宋体" w:cs="Times New Roman"/>
      <w:kern w:val="2"/>
      <w:sz w:val="18"/>
      <w:szCs w:val="22"/>
      <w:lang w:val="en-US" w:eastAsia="zh-CN" w:bidi="ar-SA"/>
    </w:rPr>
  </w:style>
  <w:style w:type="paragraph" w:customStyle="1" w:styleId="329">
    <w:name w:val="列项——"/>
    <w:qFormat/>
    <w:uiPriority w:val="0"/>
    <w:pPr>
      <w:widowControl w:val="0"/>
      <w:tabs>
        <w:tab w:val="left" w:pos="360"/>
        <w:tab w:val="left" w:pos="854"/>
      </w:tabs>
      <w:ind w:left="840" w:leftChars="200" w:hanging="420" w:hangingChars="200"/>
      <w:jc w:val="both"/>
    </w:pPr>
    <w:rPr>
      <w:rFonts w:ascii="Calibri" w:hAnsi="Times New Roman" w:eastAsia="宋体" w:cs="Times New Roman"/>
      <w:kern w:val="2"/>
      <w:sz w:val="21"/>
      <w:szCs w:val="22"/>
      <w:lang w:val="en-US" w:eastAsia="zh-CN" w:bidi="ar-SA"/>
    </w:rPr>
  </w:style>
  <w:style w:type="paragraph" w:customStyle="1" w:styleId="330">
    <w:name w:val="列项·"/>
    <w:qFormat/>
    <w:uiPriority w:val="0"/>
    <w:pPr>
      <w:tabs>
        <w:tab w:val="left" w:pos="420"/>
        <w:tab w:val="left" w:pos="840"/>
      </w:tabs>
      <w:ind w:left="840" w:leftChars="200" w:hanging="200" w:hangingChars="200"/>
      <w:jc w:val="both"/>
    </w:pPr>
    <w:rPr>
      <w:rFonts w:ascii="Calibri" w:hAnsi="Times New Roman" w:eastAsia="宋体" w:cs="Times New Roman"/>
      <w:kern w:val="2"/>
      <w:sz w:val="21"/>
      <w:szCs w:val="22"/>
      <w:lang w:val="en-US" w:eastAsia="zh-CN" w:bidi="ar-SA"/>
    </w:rPr>
  </w:style>
  <w:style w:type="paragraph" w:customStyle="1" w:styleId="331">
    <w:name w:val="前言标题"/>
    <w:next w:val="1"/>
    <w:qFormat/>
    <w:uiPriority w:val="0"/>
    <w:pPr>
      <w:shd w:val="clear" w:color="FFFFFF" w:fill="FFFFFF"/>
      <w:tabs>
        <w:tab w:val="left" w:pos="420"/>
      </w:tabs>
      <w:spacing w:before="540" w:after="600"/>
      <w:ind w:left="420" w:hanging="360"/>
      <w:jc w:val="center"/>
      <w:outlineLvl w:val="0"/>
    </w:pPr>
    <w:rPr>
      <w:rFonts w:ascii="黑体" w:hAnsi="Times New Roman" w:eastAsia="黑体" w:cs="Times New Roman"/>
      <w:kern w:val="2"/>
      <w:sz w:val="32"/>
      <w:szCs w:val="22"/>
      <w:lang w:val="en-US" w:eastAsia="zh-CN" w:bidi="ar-SA"/>
    </w:rPr>
  </w:style>
  <w:style w:type="paragraph" w:customStyle="1" w:styleId="332">
    <w:name w:val="标准文件_目次、标准名称标题"/>
    <w:basedOn w:val="333"/>
    <w:next w:val="280"/>
    <w:qFormat/>
    <w:uiPriority w:val="0"/>
    <w:pPr>
      <w:numPr>
        <w:numId w:val="21"/>
      </w:numPr>
      <w:tabs>
        <w:tab w:val="left" w:pos="1140"/>
      </w:tabs>
      <w:spacing w:before="540" w:after="600" w:line="460" w:lineRule="exact"/>
      <w:ind w:left="0" w:firstLine="0"/>
    </w:pPr>
    <w:rPr>
      <w:spacing w:val="0"/>
    </w:rPr>
  </w:style>
  <w:style w:type="paragraph" w:customStyle="1" w:styleId="333">
    <w:name w:val="标准文件_前言、引言标题"/>
    <w:next w:val="1"/>
    <w:qFormat/>
    <w:uiPriority w:val="0"/>
    <w:pPr>
      <w:numPr>
        <w:ilvl w:val="0"/>
        <w:numId w:val="22"/>
      </w:numPr>
      <w:shd w:val="clear" w:color="FFFFFF" w:fill="FFFFFF"/>
      <w:tabs>
        <w:tab w:val="clear" w:pos="1140"/>
      </w:tabs>
      <w:spacing w:before="567" w:after="680"/>
      <w:ind w:left="0" w:firstLine="0"/>
      <w:jc w:val="center"/>
      <w:outlineLvl w:val="0"/>
    </w:pPr>
    <w:rPr>
      <w:rFonts w:ascii="黑体" w:hAnsi="Times New Roman" w:eastAsia="黑体" w:cs="Times New Roman"/>
      <w:spacing w:val="200"/>
      <w:kern w:val="2"/>
      <w:sz w:val="32"/>
      <w:szCs w:val="22"/>
      <w:lang w:val="en-US" w:eastAsia="zh-CN" w:bidi="ar-SA"/>
    </w:rPr>
  </w:style>
  <w:style w:type="paragraph" w:customStyle="1" w:styleId="334">
    <w:name w:val="目次、索引正文"/>
    <w:qFormat/>
    <w:uiPriority w:val="0"/>
    <w:pPr>
      <w:spacing w:line="320" w:lineRule="exact"/>
      <w:jc w:val="both"/>
    </w:pPr>
    <w:rPr>
      <w:rFonts w:ascii="Calibri" w:hAnsi="Times New Roman" w:eastAsia="宋体" w:cs="Times New Roman"/>
      <w:kern w:val="2"/>
      <w:sz w:val="21"/>
      <w:szCs w:val="22"/>
      <w:lang w:val="en-US" w:eastAsia="zh-CN" w:bidi="ar-SA"/>
    </w:rPr>
  </w:style>
  <w:style w:type="paragraph" w:customStyle="1" w:styleId="335">
    <w:name w:val="其他标准称谓"/>
    <w:qFormat/>
    <w:uiPriority w:val="0"/>
    <w:pPr>
      <w:spacing w:line="0" w:lineRule="atLeast"/>
      <w:jc w:val="distribute"/>
    </w:pPr>
    <w:rPr>
      <w:rFonts w:ascii="黑体" w:hAnsi="Calibri" w:eastAsia="黑体" w:cs="Times New Roman"/>
      <w:kern w:val="2"/>
      <w:sz w:val="52"/>
      <w:szCs w:val="22"/>
      <w:lang w:val="en-US" w:eastAsia="zh-CN" w:bidi="ar-SA"/>
    </w:rPr>
  </w:style>
  <w:style w:type="paragraph" w:customStyle="1" w:styleId="336">
    <w:name w:val="其他发布部门"/>
    <w:basedOn w:val="304"/>
    <w:qFormat/>
    <w:uiPriority w:val="0"/>
    <w:pPr>
      <w:framePr w:wrap="around"/>
      <w:spacing w:line="0" w:lineRule="atLeast"/>
    </w:pPr>
    <w:rPr>
      <w:rFonts w:ascii="黑体" w:eastAsia="黑体"/>
      <w:b w:val="0"/>
    </w:rPr>
  </w:style>
  <w:style w:type="paragraph" w:customStyle="1" w:styleId="337">
    <w:name w:val="标准文件_三级条标题"/>
    <w:basedOn w:val="301"/>
    <w:next w:val="280"/>
    <w:qFormat/>
    <w:uiPriority w:val="0"/>
    <w:pPr>
      <w:ind w:left="-50"/>
      <w:outlineLvl w:val="4"/>
    </w:pPr>
  </w:style>
  <w:style w:type="paragraph" w:customStyle="1" w:styleId="338">
    <w:name w:val="三级无标题条"/>
    <w:basedOn w:val="1"/>
    <w:qFormat/>
    <w:uiPriority w:val="0"/>
    <w:pPr>
      <w:tabs>
        <w:tab w:val="left" w:pos="2100"/>
      </w:tabs>
      <w:spacing w:line="310" w:lineRule="exact"/>
      <w:ind w:left="2100" w:hanging="420"/>
    </w:pPr>
  </w:style>
  <w:style w:type="paragraph" w:customStyle="1" w:styleId="339">
    <w:name w:val="实施日期"/>
    <w:basedOn w:val="305"/>
    <w:qFormat/>
    <w:uiPriority w:val="0"/>
    <w:pPr>
      <w:framePr w:hSpace="0" w:wrap="around" w:xAlign="right"/>
      <w:jc w:val="right"/>
    </w:pPr>
  </w:style>
  <w:style w:type="paragraph" w:customStyle="1" w:styleId="340">
    <w:name w:val="标准文件_示例："/>
    <w:next w:val="280"/>
    <w:qFormat/>
    <w:uiPriority w:val="0"/>
    <w:pPr>
      <w:tabs>
        <w:tab w:val="left" w:pos="861"/>
      </w:tabs>
      <w:spacing w:afterLines="30" w:line="300" w:lineRule="exact"/>
      <w:ind w:left="-50" w:leftChars="-50" w:right="-50" w:rightChars="-50" w:firstLine="425"/>
    </w:pPr>
    <w:rPr>
      <w:rFonts w:ascii="Times New Roman" w:hAnsi="Times New Roman" w:eastAsia="宋体" w:cs="Times New Roman"/>
      <w:kern w:val="2"/>
      <w:sz w:val="18"/>
      <w:szCs w:val="22"/>
      <w:lang w:val="en-US" w:eastAsia="zh-CN" w:bidi="ar-SA"/>
    </w:rPr>
  </w:style>
  <w:style w:type="paragraph" w:customStyle="1" w:styleId="341">
    <w:name w:val="标准文件_示例×："/>
    <w:next w:val="280"/>
    <w:qFormat/>
    <w:uiPriority w:val="0"/>
    <w:pPr>
      <w:widowControl w:val="0"/>
      <w:tabs>
        <w:tab w:val="left" w:pos="630"/>
        <w:tab w:val="left" w:pos="900"/>
      </w:tabs>
      <w:autoSpaceDE w:val="0"/>
      <w:autoSpaceDN w:val="0"/>
      <w:spacing w:afterLines="30" w:line="300" w:lineRule="exact"/>
      <w:ind w:left="-50" w:leftChars="-50" w:right="-50" w:rightChars="-50" w:firstLine="425"/>
      <w:jc w:val="both"/>
    </w:pPr>
    <w:rPr>
      <w:rFonts w:ascii="Calibri" w:hAnsi="Times New Roman" w:eastAsia="宋体" w:cs="Times New Roman"/>
      <w:kern w:val="2"/>
      <w:sz w:val="18"/>
      <w:szCs w:val="22"/>
      <w:lang w:val="en-US" w:eastAsia="zh-CN" w:bidi="ar-SA"/>
    </w:rPr>
  </w:style>
  <w:style w:type="paragraph" w:customStyle="1" w:styleId="342">
    <w:name w:val="标准文件_示例后续"/>
    <w:basedOn w:val="1"/>
    <w:qFormat/>
    <w:uiPriority w:val="0"/>
    <w:pPr>
      <w:ind w:left="-50" w:leftChars="-50" w:right="-50" w:rightChars="-50"/>
    </w:pPr>
    <w:rPr>
      <w:sz w:val="18"/>
    </w:rPr>
  </w:style>
  <w:style w:type="paragraph" w:customStyle="1" w:styleId="343">
    <w:name w:val="标准文件_数字编号列项"/>
    <w:qFormat/>
    <w:uiPriority w:val="0"/>
    <w:pPr>
      <w:ind w:left="550" w:leftChars="350" w:right="-50" w:rightChars="-50" w:hanging="200" w:hangingChars="200"/>
      <w:jc w:val="both"/>
    </w:pPr>
    <w:rPr>
      <w:rFonts w:ascii="Calibri" w:hAnsi="Times New Roman" w:eastAsia="宋体" w:cs="Times New Roman"/>
      <w:kern w:val="2"/>
      <w:sz w:val="21"/>
      <w:szCs w:val="22"/>
      <w:lang w:val="en-US" w:eastAsia="zh-CN" w:bidi="ar-SA"/>
    </w:rPr>
  </w:style>
  <w:style w:type="paragraph" w:customStyle="1" w:styleId="344">
    <w:name w:val="标准文件_四级条标题"/>
    <w:basedOn w:val="337"/>
    <w:next w:val="280"/>
    <w:qFormat/>
    <w:uiPriority w:val="0"/>
    <w:pPr>
      <w:ind w:left="1575"/>
      <w:outlineLvl w:val="5"/>
    </w:pPr>
  </w:style>
  <w:style w:type="paragraph" w:customStyle="1" w:styleId="345">
    <w:name w:val="四级无标题条"/>
    <w:basedOn w:val="1"/>
    <w:qFormat/>
    <w:uiPriority w:val="0"/>
    <w:pPr>
      <w:tabs>
        <w:tab w:val="left" w:pos="2520"/>
      </w:tabs>
      <w:spacing w:line="310" w:lineRule="exact"/>
      <w:ind w:left="2520" w:hanging="420"/>
    </w:pPr>
  </w:style>
  <w:style w:type="paragraph" w:customStyle="1" w:styleId="346">
    <w:name w:val="标准文件_条文脚注"/>
    <w:basedOn w:val="65"/>
    <w:qFormat/>
    <w:uiPriority w:val="0"/>
    <w:pPr>
      <w:adjustRightInd w:val="0"/>
      <w:snapToGrid w:val="0"/>
      <w:spacing w:line="300" w:lineRule="exact"/>
      <w:ind w:left="400" w:leftChars="200" w:hanging="200" w:hangingChars="200"/>
    </w:pPr>
    <w:rPr>
      <w:rFonts w:ascii="Calibri"/>
      <w:sz w:val="18"/>
      <w:szCs w:val="18"/>
    </w:rPr>
  </w:style>
  <w:style w:type="character" w:customStyle="1" w:styleId="347">
    <w:name w:val="标准文件_图表脚注内容"/>
    <w:qFormat/>
    <w:uiPriority w:val="0"/>
    <w:rPr>
      <w:rFonts w:ascii="宋体" w:eastAsia="宋体"/>
      <w:spacing w:val="200"/>
      <w:sz w:val="18"/>
      <w:vertAlign w:val="superscript"/>
    </w:rPr>
  </w:style>
  <w:style w:type="paragraph" w:customStyle="1" w:styleId="348">
    <w:name w:val="文献分类号"/>
    <w:qFormat/>
    <w:uiPriority w:val="0"/>
    <w:pPr>
      <w:framePr w:hSpace="180" w:vSpace="180" w:wrap="around" w:vAnchor="margin" w:hAnchor="margin" w:y="1" w:anchorLock="1"/>
      <w:widowControl w:val="0"/>
      <w:tabs>
        <w:tab w:val="left" w:pos="780"/>
      </w:tabs>
      <w:ind w:left="200" w:leftChars="200" w:hanging="200" w:hangingChars="200"/>
      <w:textAlignment w:val="center"/>
    </w:pPr>
    <w:rPr>
      <w:rFonts w:ascii="Times New Roman" w:hAnsi="Times New Roman" w:eastAsia="黑体" w:cs="Times New Roman"/>
      <w:kern w:val="2"/>
      <w:sz w:val="21"/>
      <w:szCs w:val="22"/>
      <w:lang w:val="en-US" w:eastAsia="zh-CN" w:bidi="ar-SA"/>
    </w:rPr>
  </w:style>
  <w:style w:type="paragraph" w:customStyle="1" w:styleId="349">
    <w:name w:val="无标题条"/>
    <w:next w:val="280"/>
    <w:qFormat/>
    <w:uiPriority w:val="0"/>
    <w:pPr>
      <w:tabs>
        <w:tab w:val="left" w:pos="2040"/>
      </w:tabs>
      <w:ind w:left="2040" w:leftChars="800" w:hanging="360" w:hangingChars="200"/>
      <w:jc w:val="both"/>
    </w:pPr>
    <w:rPr>
      <w:rFonts w:ascii="Times New Roman" w:hAnsi="Times New Roman" w:eastAsia="宋体" w:cs="Times New Roman"/>
      <w:kern w:val="2"/>
      <w:sz w:val="21"/>
      <w:szCs w:val="22"/>
      <w:lang w:val="en-US" w:eastAsia="zh-CN" w:bidi="ar-SA"/>
    </w:rPr>
  </w:style>
  <w:style w:type="paragraph" w:customStyle="1" w:styleId="350">
    <w:name w:val="标准文件_五级条标题"/>
    <w:basedOn w:val="344"/>
    <w:next w:val="280"/>
    <w:qFormat/>
    <w:uiPriority w:val="0"/>
    <w:pPr>
      <w:tabs>
        <w:tab w:val="left" w:pos="2940"/>
      </w:tabs>
      <w:ind w:left="2940" w:hanging="420"/>
      <w:outlineLvl w:val="6"/>
    </w:pPr>
  </w:style>
  <w:style w:type="paragraph" w:customStyle="1" w:styleId="351">
    <w:name w:val="五级无标题条"/>
    <w:basedOn w:val="1"/>
    <w:qFormat/>
    <w:uiPriority w:val="0"/>
    <w:pPr>
      <w:spacing w:line="310" w:lineRule="exact"/>
    </w:pPr>
  </w:style>
  <w:style w:type="paragraph" w:customStyle="1" w:styleId="352">
    <w:name w:val="一级无标题条"/>
    <w:basedOn w:val="1"/>
    <w:qFormat/>
    <w:uiPriority w:val="0"/>
    <w:pPr>
      <w:numPr>
        <w:ilvl w:val="0"/>
        <w:numId w:val="23"/>
      </w:numPr>
      <w:tabs>
        <w:tab w:val="left" w:pos="360"/>
        <w:tab w:val="clear" w:pos="1095"/>
      </w:tabs>
      <w:spacing w:line="310" w:lineRule="exact"/>
      <w:ind w:left="360" w:hanging="360"/>
    </w:pPr>
  </w:style>
  <w:style w:type="paragraph" w:customStyle="1" w:styleId="353">
    <w:name w:val="标准文件_引言标题"/>
    <w:next w:val="1"/>
    <w:qFormat/>
    <w:uiPriority w:val="0"/>
    <w:pPr>
      <w:shd w:val="clear" w:color="FFFFFF" w:fill="FFFFFF"/>
      <w:spacing w:before="540" w:after="600"/>
      <w:jc w:val="center"/>
      <w:outlineLvl w:val="0"/>
    </w:pPr>
    <w:rPr>
      <w:rFonts w:ascii="黑体" w:hAnsi="Times New Roman" w:eastAsia="黑体" w:cs="Times New Roman"/>
      <w:kern w:val="2"/>
      <w:sz w:val="32"/>
      <w:szCs w:val="22"/>
      <w:lang w:val="en-US" w:eastAsia="zh-CN" w:bidi="ar-SA"/>
    </w:rPr>
  </w:style>
  <w:style w:type="paragraph" w:customStyle="1" w:styleId="354">
    <w:name w:val="标准文件_正文表标题"/>
    <w:next w:val="280"/>
    <w:qFormat/>
    <w:uiPriority w:val="0"/>
    <w:pPr>
      <w:tabs>
        <w:tab w:val="left" w:pos="0"/>
        <w:tab w:val="left" w:pos="360"/>
      </w:tabs>
      <w:ind w:left="360" w:hanging="360" w:hangingChars="200"/>
      <w:jc w:val="center"/>
    </w:pPr>
    <w:rPr>
      <w:rFonts w:ascii="黑体" w:hAnsi="Times New Roman" w:eastAsia="黑体" w:cs="Times New Roman"/>
      <w:kern w:val="2"/>
      <w:sz w:val="21"/>
      <w:szCs w:val="22"/>
      <w:lang w:val="en-US" w:eastAsia="zh-CN" w:bidi="ar-SA"/>
    </w:rPr>
  </w:style>
  <w:style w:type="paragraph" w:customStyle="1" w:styleId="355">
    <w:name w:val="标准文件_正文图标题"/>
    <w:next w:val="280"/>
    <w:qFormat/>
    <w:uiPriority w:val="0"/>
    <w:pPr>
      <w:tabs>
        <w:tab w:val="left" w:pos="840"/>
      </w:tabs>
      <w:ind w:left="840" w:hanging="420"/>
      <w:jc w:val="center"/>
    </w:pPr>
    <w:rPr>
      <w:rFonts w:ascii="黑体" w:hAnsi="Times New Roman" w:eastAsia="黑体" w:cs="Times New Roman"/>
      <w:kern w:val="2"/>
      <w:sz w:val="21"/>
      <w:szCs w:val="22"/>
      <w:lang w:val="en-US" w:eastAsia="zh-CN" w:bidi="ar-SA"/>
    </w:rPr>
  </w:style>
  <w:style w:type="paragraph" w:customStyle="1" w:styleId="356">
    <w:name w:val="标准文件_注："/>
    <w:next w:val="280"/>
    <w:qFormat/>
    <w:uiPriority w:val="0"/>
    <w:pPr>
      <w:widowControl w:val="0"/>
      <w:tabs>
        <w:tab w:val="left" w:pos="840"/>
      </w:tabs>
      <w:autoSpaceDE w:val="0"/>
      <w:autoSpaceDN w:val="0"/>
      <w:spacing w:afterLines="30" w:line="300" w:lineRule="exact"/>
      <w:ind w:left="513" w:leftChars="150" w:right="-50" w:rightChars="-50" w:hanging="363"/>
      <w:jc w:val="both"/>
    </w:pPr>
    <w:rPr>
      <w:rFonts w:ascii="Calibri" w:hAnsi="Times New Roman" w:eastAsia="宋体" w:cs="Times New Roman"/>
      <w:kern w:val="2"/>
      <w:sz w:val="18"/>
      <w:szCs w:val="22"/>
      <w:lang w:val="en-US" w:eastAsia="zh-CN" w:bidi="ar-SA"/>
    </w:rPr>
  </w:style>
  <w:style w:type="paragraph" w:customStyle="1" w:styleId="357">
    <w:name w:val="注:后续"/>
    <w:qFormat/>
    <w:uiPriority w:val="0"/>
    <w:pPr>
      <w:tabs>
        <w:tab w:val="left" w:pos="1260"/>
      </w:tabs>
      <w:spacing w:line="300" w:lineRule="exact"/>
      <w:ind w:left="600" w:leftChars="400" w:hanging="200" w:hangingChars="200"/>
      <w:jc w:val="both"/>
    </w:pPr>
    <w:rPr>
      <w:rFonts w:ascii="Calibri" w:hAnsi="Times New Roman" w:eastAsia="宋体" w:cs="Times New Roman"/>
      <w:kern w:val="2"/>
      <w:sz w:val="18"/>
      <w:szCs w:val="22"/>
      <w:lang w:val="en-US" w:eastAsia="zh-CN" w:bidi="ar-SA"/>
    </w:rPr>
  </w:style>
  <w:style w:type="paragraph" w:customStyle="1" w:styleId="358">
    <w:name w:val="标准文件_注×："/>
    <w:next w:val="280"/>
    <w:qFormat/>
    <w:uiPriority w:val="0"/>
    <w:pPr>
      <w:widowControl w:val="0"/>
      <w:tabs>
        <w:tab w:val="left" w:pos="420"/>
        <w:tab w:val="left" w:pos="525"/>
      </w:tabs>
      <w:autoSpaceDE w:val="0"/>
      <w:autoSpaceDN w:val="0"/>
      <w:spacing w:afterLines="30" w:line="300" w:lineRule="exact"/>
      <w:ind w:left="649" w:leftChars="150" w:right="-50" w:rightChars="-50" w:hanging="499"/>
      <w:jc w:val="both"/>
    </w:pPr>
    <w:rPr>
      <w:rFonts w:ascii="Calibri" w:hAnsi="Times New Roman" w:eastAsia="宋体" w:cs="Times New Roman"/>
      <w:kern w:val="2"/>
      <w:sz w:val="18"/>
      <w:szCs w:val="22"/>
      <w:lang w:val="en-US" w:eastAsia="zh-CN" w:bidi="ar-SA"/>
    </w:rPr>
  </w:style>
  <w:style w:type="paragraph" w:customStyle="1" w:styleId="359">
    <w:name w:val="注×:后续"/>
    <w:basedOn w:val="357"/>
    <w:qFormat/>
    <w:uiPriority w:val="0"/>
    <w:pPr>
      <w:tabs>
        <w:tab w:val="clear" w:pos="1260"/>
      </w:tabs>
      <w:ind w:left="1406" w:leftChars="0" w:hanging="499" w:firstLineChars="0"/>
    </w:pPr>
  </w:style>
  <w:style w:type="paragraph" w:customStyle="1" w:styleId="360">
    <w:name w:val="标准文件_字母编号列项"/>
    <w:qFormat/>
    <w:uiPriority w:val="0"/>
    <w:pPr>
      <w:spacing w:line="300" w:lineRule="exact"/>
      <w:ind w:left="370" w:leftChars="170" w:right="-50" w:rightChars="-50" w:hanging="200" w:hangingChars="200"/>
      <w:jc w:val="both"/>
    </w:pPr>
    <w:rPr>
      <w:rFonts w:ascii="Calibri" w:hAnsi="Times New Roman" w:eastAsia="宋体" w:cs="Times New Roman"/>
      <w:kern w:val="2"/>
      <w:sz w:val="21"/>
      <w:szCs w:val="22"/>
      <w:lang w:val="en-US" w:eastAsia="zh-CN" w:bidi="ar-SA"/>
    </w:rPr>
  </w:style>
  <w:style w:type="paragraph" w:customStyle="1" w:styleId="361">
    <w:name w:val="标准文件_破折号列项"/>
    <w:qFormat/>
    <w:uiPriority w:val="0"/>
    <w:pPr>
      <w:tabs>
        <w:tab w:val="left" w:pos="840"/>
      </w:tabs>
      <w:adjustRightInd w:val="0"/>
      <w:snapToGrid w:val="0"/>
      <w:spacing w:line="300" w:lineRule="exact"/>
      <w:ind w:left="350" w:leftChars="150" w:right="-50" w:rightChars="-50" w:hanging="200" w:hangingChars="200"/>
    </w:pPr>
    <w:rPr>
      <w:rFonts w:ascii="Times New Roman" w:hAnsi="Times New Roman" w:eastAsia="宋体" w:cs="Times New Roman"/>
      <w:kern w:val="2"/>
      <w:sz w:val="21"/>
      <w:szCs w:val="22"/>
      <w:lang w:val="en-US" w:eastAsia="zh-CN" w:bidi="ar-SA"/>
    </w:rPr>
  </w:style>
  <w:style w:type="paragraph" w:customStyle="1" w:styleId="362">
    <w:name w:val="标准文件_破折号列项（二级）"/>
    <w:basedOn w:val="361"/>
    <w:qFormat/>
    <w:uiPriority w:val="0"/>
    <w:pPr>
      <w:ind w:left="550" w:leftChars="350"/>
    </w:pPr>
  </w:style>
  <w:style w:type="paragraph" w:customStyle="1" w:styleId="363">
    <w:name w:val="标准文件_正文公式"/>
    <w:basedOn w:val="1"/>
    <w:next w:val="279"/>
    <w:qFormat/>
    <w:uiPriority w:val="0"/>
    <w:pPr>
      <w:tabs>
        <w:tab w:val="right" w:leader="middleDot" w:pos="0"/>
        <w:tab w:val="left" w:pos="2040"/>
      </w:tabs>
      <w:adjustRightInd w:val="0"/>
      <w:spacing w:line="276" w:lineRule="auto"/>
      <w:ind w:left="2040" w:leftChars="800" w:hanging="360" w:hangingChars="200"/>
      <w:jc w:val="right"/>
    </w:pPr>
    <w:rPr>
      <w:rFonts w:ascii="Calibri"/>
      <w:szCs w:val="20"/>
    </w:rPr>
  </w:style>
  <w:style w:type="paragraph" w:customStyle="1" w:styleId="364">
    <w:name w:val="附录图标题1"/>
    <w:next w:val="280"/>
    <w:qFormat/>
    <w:uiPriority w:val="0"/>
    <w:pPr>
      <w:tabs>
        <w:tab w:val="left" w:pos="1620"/>
      </w:tabs>
      <w:wordWrap w:val="0"/>
      <w:overflowPunct w:val="0"/>
      <w:autoSpaceDE w:val="0"/>
      <w:spacing w:beforeLines="50" w:afterLines="50"/>
      <w:ind w:left="1620" w:leftChars="600" w:hanging="360" w:hangingChars="200"/>
      <w:jc w:val="both"/>
      <w:textAlignment w:val="baseline"/>
      <w:outlineLvl w:val="1"/>
    </w:pPr>
    <w:rPr>
      <w:rFonts w:ascii="黑体" w:hAnsi="Times New Roman" w:eastAsia="黑体" w:cs="Times New Roman"/>
      <w:kern w:val="21"/>
      <w:sz w:val="21"/>
      <w:szCs w:val="22"/>
      <w:lang w:val="en-US" w:eastAsia="zh-CN" w:bidi="ar-SA"/>
    </w:rPr>
  </w:style>
  <w:style w:type="paragraph" w:customStyle="1" w:styleId="365">
    <w:name w:val="附录二级无标题条"/>
    <w:basedOn w:val="1"/>
    <w:next w:val="280"/>
    <w:qFormat/>
    <w:uiPriority w:val="0"/>
    <w:pPr>
      <w:widowControl/>
      <w:tabs>
        <w:tab w:val="left" w:pos="360"/>
      </w:tabs>
      <w:wordWrap w:val="0"/>
      <w:overflowPunct w:val="0"/>
      <w:autoSpaceDE w:val="0"/>
      <w:autoSpaceDN w:val="0"/>
      <w:ind w:left="360" w:hanging="200" w:hangingChars="200"/>
      <w:textAlignment w:val="baseline"/>
      <w:outlineLvl w:val="3"/>
    </w:pPr>
    <w:rPr>
      <w:rFonts w:ascii="Calibri"/>
      <w:kern w:val="21"/>
      <w:szCs w:val="20"/>
    </w:rPr>
  </w:style>
  <w:style w:type="paragraph" w:customStyle="1" w:styleId="366">
    <w:name w:val="附录三级无标题条"/>
    <w:basedOn w:val="365"/>
    <w:next w:val="280"/>
    <w:qFormat/>
    <w:uiPriority w:val="0"/>
    <w:pPr>
      <w:tabs>
        <w:tab w:val="left" w:pos="1620"/>
        <w:tab w:val="clear" w:pos="360"/>
      </w:tabs>
      <w:ind w:left="1620" w:leftChars="600" w:hanging="360"/>
      <w:outlineLvl w:val="4"/>
    </w:pPr>
  </w:style>
  <w:style w:type="paragraph" w:customStyle="1" w:styleId="367">
    <w:name w:val="附录四级无标题条"/>
    <w:basedOn w:val="366"/>
    <w:next w:val="280"/>
    <w:qFormat/>
    <w:uiPriority w:val="0"/>
    <w:pPr>
      <w:numPr>
        <w:ilvl w:val="0"/>
        <w:numId w:val="24"/>
      </w:numPr>
      <w:ind w:leftChars="0" w:firstLineChars="0"/>
      <w:outlineLvl w:val="5"/>
    </w:pPr>
  </w:style>
  <w:style w:type="paragraph" w:customStyle="1" w:styleId="368">
    <w:name w:val="附录一级无标题条"/>
    <w:basedOn w:val="317"/>
    <w:next w:val="280"/>
    <w:qFormat/>
    <w:uiPriority w:val="0"/>
    <w:pPr>
      <w:numPr>
        <w:ilvl w:val="0"/>
        <w:numId w:val="25"/>
      </w:numPr>
      <w:tabs>
        <w:tab w:val="left" w:pos="1620"/>
      </w:tabs>
      <w:autoSpaceDN w:val="0"/>
      <w:spacing w:beforeLines="0" w:afterLines="0"/>
      <w:ind w:leftChars="0"/>
      <w:outlineLvl w:val="2"/>
    </w:pPr>
    <w:rPr>
      <w:rFonts w:ascii="宋体" w:eastAsia="宋体"/>
    </w:rPr>
  </w:style>
  <w:style w:type="paragraph" w:customStyle="1" w:styleId="369">
    <w:name w:val="附录五级无标题条"/>
    <w:basedOn w:val="367"/>
    <w:next w:val="280"/>
    <w:qFormat/>
    <w:uiPriority w:val="0"/>
    <w:pPr>
      <w:numPr>
        <w:numId w:val="26"/>
      </w:numPr>
      <w:tabs>
        <w:tab w:val="left" w:pos="1140"/>
      </w:tabs>
      <w:ind w:firstLine="0"/>
      <w:outlineLvl w:val="6"/>
    </w:pPr>
  </w:style>
  <w:style w:type="paragraph" w:customStyle="1" w:styleId="370">
    <w:name w:val="标准文件_封面密级"/>
    <w:basedOn w:val="1"/>
    <w:qFormat/>
    <w:uiPriority w:val="0"/>
    <w:pPr>
      <w:tabs>
        <w:tab w:val="left" w:pos="780"/>
      </w:tabs>
      <w:adjustRightInd w:val="0"/>
      <w:spacing w:line="310" w:lineRule="exact"/>
      <w:ind w:left="200" w:leftChars="200" w:hanging="200" w:hangingChars="200"/>
    </w:pPr>
    <w:rPr>
      <w:rFonts w:eastAsia="黑体"/>
      <w:sz w:val="32"/>
      <w:szCs w:val="20"/>
    </w:rPr>
  </w:style>
  <w:style w:type="paragraph" w:customStyle="1" w:styleId="371">
    <w:name w:val="标准文件_一致程度"/>
    <w:basedOn w:val="1"/>
    <w:qFormat/>
    <w:uiPriority w:val="0"/>
    <w:pPr>
      <w:numPr>
        <w:ilvl w:val="0"/>
        <w:numId w:val="27"/>
      </w:numPr>
      <w:tabs>
        <w:tab w:val="clear" w:pos="900"/>
      </w:tabs>
      <w:adjustRightInd w:val="0"/>
      <w:spacing w:line="440" w:lineRule="exact"/>
      <w:ind w:left="0" w:firstLine="0"/>
      <w:jc w:val="center"/>
    </w:pPr>
    <w:rPr>
      <w:sz w:val="28"/>
      <w:szCs w:val="20"/>
    </w:rPr>
  </w:style>
  <w:style w:type="paragraph" w:customStyle="1" w:styleId="372">
    <w:name w:val="标准文件_ICS"/>
    <w:basedOn w:val="1"/>
    <w:qFormat/>
    <w:uiPriority w:val="0"/>
    <w:pPr>
      <w:tabs>
        <w:tab w:val="left" w:pos="360"/>
      </w:tabs>
      <w:adjustRightInd w:val="0"/>
      <w:spacing w:line="0" w:lineRule="atLeast"/>
      <w:ind w:hanging="360" w:hangingChars="200"/>
    </w:pPr>
    <w:rPr>
      <w:rFonts w:ascii="黑体" w:hAnsi="Calibri" w:eastAsia="黑体"/>
      <w:szCs w:val="20"/>
    </w:rPr>
  </w:style>
  <w:style w:type="paragraph" w:customStyle="1" w:styleId="373">
    <w:name w:val="标准文件_附录公式"/>
    <w:basedOn w:val="279"/>
    <w:next w:val="279"/>
    <w:qFormat/>
    <w:uiPriority w:val="0"/>
    <w:pPr>
      <w:spacing w:line="276" w:lineRule="auto"/>
      <w:jc w:val="right"/>
    </w:pPr>
    <w:rPr>
      <w:rFonts w:ascii="宋体"/>
    </w:rPr>
  </w:style>
  <w:style w:type="character" w:customStyle="1" w:styleId="374">
    <w:name w:val="style21"/>
    <w:qFormat/>
    <w:uiPriority w:val="0"/>
    <w:rPr>
      <w:color w:val="CCCCCC"/>
    </w:rPr>
  </w:style>
  <w:style w:type="character" w:customStyle="1" w:styleId="375">
    <w:name w:val="style11"/>
    <w:qFormat/>
    <w:uiPriority w:val="0"/>
    <w:rPr>
      <w:color w:val="FFFFFF"/>
    </w:rPr>
  </w:style>
  <w:style w:type="paragraph" w:customStyle="1" w:styleId="376">
    <w:name w:val="a"/>
    <w:basedOn w:val="1"/>
    <w:qFormat/>
    <w:uiPriority w:val="0"/>
    <w:pPr>
      <w:widowControl/>
      <w:autoSpaceDE w:val="0"/>
      <w:autoSpaceDN w:val="0"/>
      <w:snapToGrid w:val="0"/>
      <w:spacing w:line="276" w:lineRule="auto"/>
      <w:ind w:right="-105" w:rightChars="-50" w:firstLine="315"/>
    </w:pPr>
    <w:rPr>
      <w:rFonts w:ascii="Calibri" w:hAnsi="Calibri"/>
      <w:spacing w:val="2"/>
      <w:kern w:val="0"/>
      <w:szCs w:val="22"/>
    </w:rPr>
  </w:style>
  <w:style w:type="paragraph" w:customStyle="1" w:styleId="377">
    <w:name w:val="To / from"/>
    <w:basedOn w:val="1"/>
    <w:qFormat/>
    <w:uiPriority w:val="0"/>
    <w:pPr>
      <w:widowControl/>
      <w:spacing w:after="300" w:line="300" w:lineRule="atLeast"/>
      <w:jc w:val="left"/>
    </w:pPr>
    <w:rPr>
      <w:rFonts w:ascii="Arial" w:hAnsi="Arial"/>
      <w:kern w:val="0"/>
      <w:sz w:val="20"/>
      <w:lang w:val="en-GB" w:eastAsia="en-US"/>
    </w:rPr>
  </w:style>
  <w:style w:type="paragraph" w:customStyle="1" w:styleId="378">
    <w:name w:val="To /from input text"/>
    <w:basedOn w:val="1"/>
    <w:qFormat/>
    <w:uiPriority w:val="0"/>
    <w:pPr>
      <w:widowControl/>
      <w:spacing w:after="300" w:line="300" w:lineRule="atLeast"/>
      <w:jc w:val="left"/>
    </w:pPr>
    <w:rPr>
      <w:rFonts w:ascii="Arial" w:hAnsi="Arial"/>
      <w:kern w:val="0"/>
      <w:sz w:val="20"/>
      <w:lang w:val="en-GB" w:eastAsia="en-US"/>
    </w:rPr>
  </w:style>
  <w:style w:type="paragraph" w:customStyle="1" w:styleId="379">
    <w:name w:val="Char Char Char Char Char Char1 Char Char Char1 Char Char Char Char Char Char Char"/>
    <w:basedOn w:val="1"/>
    <w:qFormat/>
    <w:uiPriority w:val="0"/>
    <w:rPr>
      <w:szCs w:val="22"/>
    </w:rPr>
  </w:style>
  <w:style w:type="paragraph" w:customStyle="1" w:styleId="380">
    <w:name w:val="样式 标题 2 + (中文) 宋体 居中"/>
    <w:basedOn w:val="4"/>
    <w:qFormat/>
    <w:uiPriority w:val="0"/>
    <w:pPr>
      <w:spacing w:before="0" w:after="0" w:line="360" w:lineRule="auto"/>
      <w:jc w:val="center"/>
    </w:pPr>
    <w:rPr>
      <w:rFonts w:ascii="Cambria" w:hAnsi="Cambria" w:eastAsia="宋体"/>
      <w:b w:val="0"/>
      <w:bCs w:val="0"/>
      <w:kern w:val="0"/>
      <w:sz w:val="24"/>
      <w:szCs w:val="20"/>
    </w:rPr>
  </w:style>
  <w:style w:type="paragraph" w:customStyle="1" w:styleId="381">
    <w:name w:val="Char Char Char Char Char Char Char Char Char Char Char Char Char Char Char Char Char Char"/>
    <w:basedOn w:val="1"/>
    <w:qFormat/>
    <w:uiPriority w:val="0"/>
  </w:style>
  <w:style w:type="paragraph" w:customStyle="1" w:styleId="382">
    <w:name w:val="Char Char Char Char Char Char Char Char"/>
    <w:basedOn w:val="1"/>
    <w:qFormat/>
    <w:uiPriority w:val="0"/>
  </w:style>
  <w:style w:type="paragraph" w:customStyle="1" w:styleId="383">
    <w:name w:val="Char Char Char Char Char Char Char Char Char Char Char Char Char Char Char Char Char Char Char Char Char Char Char Char Char"/>
    <w:basedOn w:val="1"/>
    <w:qFormat/>
    <w:uiPriority w:val="0"/>
  </w:style>
  <w:style w:type="paragraph" w:customStyle="1" w:styleId="384">
    <w:name w:val="内标题三"/>
    <w:basedOn w:val="1"/>
    <w:qFormat/>
    <w:uiPriority w:val="0"/>
    <w:pPr>
      <w:spacing w:before="60" w:after="60" w:line="400" w:lineRule="exact"/>
      <w:outlineLvl w:val="2"/>
    </w:pPr>
    <w:rPr>
      <w:b/>
      <w:sz w:val="24"/>
      <w:szCs w:val="20"/>
    </w:rPr>
  </w:style>
  <w:style w:type="character" w:customStyle="1" w:styleId="385">
    <w:name w:val="尾注文本 Char"/>
    <w:basedOn w:val="88"/>
    <w:link w:val="50"/>
    <w:qFormat/>
    <w:uiPriority w:val="0"/>
    <w:rPr>
      <w:rFonts w:ascii="Times New Roman" w:hAnsi="Times New Roman" w:eastAsia="宋体" w:cs="Times New Roman"/>
      <w:szCs w:val="24"/>
    </w:rPr>
  </w:style>
  <w:style w:type="character" w:customStyle="1" w:styleId="386">
    <w:name w:val="Char Char4"/>
    <w:qFormat/>
    <w:uiPriority w:val="0"/>
    <w:rPr>
      <w:rFonts w:ascii="Times New Roman" w:hAnsi="Times New Roman" w:eastAsia="宋体" w:cs="Times New Roman"/>
      <w:kern w:val="0"/>
      <w:sz w:val="18"/>
      <w:szCs w:val="20"/>
    </w:rPr>
  </w:style>
  <w:style w:type="paragraph" w:customStyle="1" w:styleId="387">
    <w:name w:val="Char2"/>
    <w:basedOn w:val="1"/>
    <w:qFormat/>
    <w:uiPriority w:val="0"/>
    <w:pPr>
      <w:spacing w:line="360" w:lineRule="auto"/>
      <w:ind w:firstLine="200" w:firstLineChars="200"/>
    </w:pPr>
  </w:style>
  <w:style w:type="paragraph" w:customStyle="1" w:styleId="388">
    <w:name w:val="Char Char Char Char1"/>
    <w:basedOn w:val="1"/>
    <w:qFormat/>
    <w:uiPriority w:val="0"/>
    <w:pPr>
      <w:spacing w:line="360" w:lineRule="auto"/>
      <w:ind w:firstLine="200" w:firstLineChars="200"/>
    </w:pPr>
  </w:style>
  <w:style w:type="paragraph" w:customStyle="1" w:styleId="389">
    <w:name w:val="font0"/>
    <w:basedOn w:val="1"/>
    <w:qFormat/>
    <w:uiPriority w:val="0"/>
    <w:pPr>
      <w:widowControl/>
      <w:spacing w:before="100" w:beforeAutospacing="1" w:after="100" w:afterAutospacing="1" w:line="360" w:lineRule="auto"/>
      <w:ind w:firstLine="200" w:firstLineChars="200"/>
      <w:jc w:val="left"/>
    </w:pPr>
    <w:rPr>
      <w:rFonts w:hint="eastAsia" w:ascii="Calibri" w:hAnsi="Calibri"/>
      <w:kern w:val="0"/>
      <w:sz w:val="24"/>
    </w:rPr>
  </w:style>
  <w:style w:type="paragraph" w:customStyle="1" w:styleId="390">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1">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2">
    <w:name w:val="xl85"/>
    <w:basedOn w:val="1"/>
    <w:qFormat/>
    <w:uiPriority w:val="0"/>
    <w:pPr>
      <w:widowControl/>
      <w:pBdr>
        <w:top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Calibri" w:hAnsi="Calibri" w:cs="宋体"/>
      <w:kern w:val="0"/>
      <w:sz w:val="20"/>
      <w:szCs w:val="20"/>
    </w:rPr>
  </w:style>
  <w:style w:type="paragraph" w:customStyle="1" w:styleId="393">
    <w:name w:val="xl86"/>
    <w:basedOn w:val="1"/>
    <w:qFormat/>
    <w:uiPriority w:val="0"/>
    <w:pPr>
      <w:widowControl/>
      <w:spacing w:before="100" w:beforeAutospacing="1" w:after="100" w:afterAutospacing="1" w:line="360" w:lineRule="auto"/>
      <w:ind w:firstLine="200" w:firstLineChars="200"/>
      <w:jc w:val="center"/>
    </w:pPr>
    <w:rPr>
      <w:rFonts w:ascii="黑体" w:hAnsi="Calibri" w:eastAsia="黑体" w:cs="宋体"/>
      <w:kern w:val="0"/>
      <w:sz w:val="32"/>
      <w:szCs w:val="32"/>
    </w:rPr>
  </w:style>
  <w:style w:type="character" w:customStyle="1" w:styleId="394">
    <w:name w:val="不明显参考1"/>
    <w:qFormat/>
    <w:uiPriority w:val="31"/>
    <w:rPr>
      <w:smallCaps/>
      <w:color w:val="C0504D"/>
      <w:u w:val="single"/>
    </w:rPr>
  </w:style>
  <w:style w:type="paragraph" w:customStyle="1" w:styleId="395">
    <w:name w:val="样式 标题 1 + 宋体 段前: 5 磅 段后: 5 磅"/>
    <w:basedOn w:val="3"/>
    <w:next w:val="53"/>
    <w:qFormat/>
    <w:uiPriority w:val="0"/>
    <w:pPr>
      <w:adjustRightInd w:val="0"/>
      <w:spacing w:before="100" w:beforeAutospacing="1" w:after="100" w:afterAutospacing="1" w:line="360" w:lineRule="auto"/>
      <w:ind w:firstLine="200" w:firstLineChars="200"/>
      <w:textAlignment w:val="baseline"/>
    </w:pPr>
    <w:rPr>
      <w:rFonts w:ascii="Calibri" w:hAnsi="Calibri" w:cs="宋体"/>
      <w:snapToGrid w:val="0"/>
      <w:sz w:val="24"/>
      <w:szCs w:val="24"/>
    </w:rPr>
  </w:style>
  <w:style w:type="character" w:customStyle="1" w:styleId="396">
    <w:name w:val="宏文本 Char"/>
    <w:basedOn w:val="88"/>
    <w:link w:val="2"/>
    <w:qFormat/>
    <w:uiPriority w:val="0"/>
    <w:rPr>
      <w:rFonts w:ascii="Courier New" w:hAnsi="Courier New" w:eastAsia="宋体" w:cs="Times New Roman"/>
      <w:kern w:val="0"/>
      <w:sz w:val="24"/>
    </w:rPr>
  </w:style>
  <w:style w:type="paragraph" w:customStyle="1" w:styleId="397">
    <w:name w:val="默认段落字体 Para Char Char Char Char Char Char Char Char Char Char Char Char Char Char Char Char Char Char Char Char Char Char"/>
    <w:basedOn w:val="1"/>
    <w:qFormat/>
    <w:uiPriority w:val="0"/>
    <w:pPr>
      <w:spacing w:line="360" w:lineRule="auto"/>
      <w:ind w:firstLine="200" w:firstLineChars="200"/>
    </w:pPr>
  </w:style>
  <w:style w:type="paragraph" w:customStyle="1" w:styleId="398">
    <w:name w:val="Char Char Char Char Char Char Char Char Char Char Char Char Char Char Char Char Char Char Char"/>
    <w:basedOn w:val="1"/>
    <w:qFormat/>
    <w:uiPriority w:val="0"/>
  </w:style>
  <w:style w:type="paragraph" w:customStyle="1" w:styleId="399">
    <w:name w:val="Char Char Char Char Char Char Char Char Char Char Char Char Char1"/>
    <w:basedOn w:val="1"/>
    <w:qFormat/>
    <w:uiPriority w:val="0"/>
  </w:style>
  <w:style w:type="paragraph" w:customStyle="1" w:styleId="400">
    <w:name w:val="Char Char Char Char Char Char Char Char Char Char Char Char Char5"/>
    <w:basedOn w:val="1"/>
    <w:qFormat/>
    <w:uiPriority w:val="0"/>
  </w:style>
  <w:style w:type="paragraph" w:customStyle="1" w:styleId="401">
    <w:name w:val="Char6"/>
    <w:basedOn w:val="1"/>
    <w:qFormat/>
    <w:uiPriority w:val="0"/>
  </w:style>
  <w:style w:type="paragraph" w:customStyle="1" w:styleId="402">
    <w:name w:val="Char Char Char Char Char Char Char2"/>
    <w:basedOn w:val="1"/>
    <w:qFormat/>
    <w:uiPriority w:val="0"/>
  </w:style>
  <w:style w:type="paragraph" w:customStyle="1" w:styleId="403">
    <w:name w:val="Char Char Char1 Char2"/>
    <w:basedOn w:val="1"/>
    <w:qFormat/>
    <w:uiPriority w:val="0"/>
    <w:rPr>
      <w:szCs w:val="22"/>
    </w:rPr>
  </w:style>
  <w:style w:type="paragraph" w:customStyle="1" w:styleId="404">
    <w:name w:val="Char13"/>
    <w:basedOn w:val="1"/>
    <w:qFormat/>
    <w:uiPriority w:val="0"/>
    <w:rPr>
      <w:szCs w:val="22"/>
    </w:rPr>
  </w:style>
  <w:style w:type="paragraph" w:customStyle="1" w:styleId="405">
    <w:name w:val="Char Char Char Char5"/>
    <w:basedOn w:val="1"/>
    <w:qFormat/>
    <w:uiPriority w:val="0"/>
  </w:style>
  <w:style w:type="paragraph" w:customStyle="1" w:styleId="406">
    <w:name w:val="Char Char Char Char Char Char Char Char Char2"/>
    <w:basedOn w:val="1"/>
    <w:qFormat/>
    <w:uiPriority w:val="0"/>
  </w:style>
  <w:style w:type="paragraph" w:customStyle="1" w:styleId="407">
    <w:name w:val="Char Char Char2"/>
    <w:basedOn w:val="1"/>
    <w:qFormat/>
    <w:uiPriority w:val="0"/>
    <w:pPr>
      <w:adjustRightInd w:val="0"/>
      <w:spacing w:line="312" w:lineRule="atLeast"/>
      <w:textAlignment w:val="baseline"/>
    </w:pPr>
    <w:rPr>
      <w:kern w:val="0"/>
      <w:szCs w:val="20"/>
    </w:rPr>
  </w:style>
  <w:style w:type="character" w:customStyle="1" w:styleId="408">
    <w:name w:val="Char Char1"/>
    <w:qFormat/>
    <w:uiPriority w:val="0"/>
    <w:rPr>
      <w:kern w:val="2"/>
      <w:sz w:val="18"/>
      <w:szCs w:val="18"/>
    </w:rPr>
  </w:style>
  <w:style w:type="paragraph" w:customStyle="1" w:styleId="409">
    <w:name w:val="Char5"/>
    <w:basedOn w:val="1"/>
    <w:qFormat/>
    <w:uiPriority w:val="0"/>
  </w:style>
  <w:style w:type="paragraph" w:customStyle="1" w:styleId="410">
    <w:name w:val="Char Char Char Char Char Char Char Char Char Char Char Char Char4"/>
    <w:basedOn w:val="1"/>
    <w:qFormat/>
    <w:uiPriority w:val="0"/>
  </w:style>
  <w:style w:type="paragraph" w:customStyle="1" w:styleId="411">
    <w:name w:val="正文文本 22"/>
    <w:basedOn w:val="1"/>
    <w:qFormat/>
    <w:uiPriority w:val="0"/>
    <w:pPr>
      <w:numPr>
        <w:ilvl w:val="0"/>
        <w:numId w:val="28"/>
      </w:numPr>
      <w:tabs>
        <w:tab w:val="clear" w:pos="0"/>
      </w:tabs>
      <w:adjustRightInd w:val="0"/>
      <w:ind w:firstLine="359"/>
    </w:pPr>
    <w:rPr>
      <w:color w:val="FF0000"/>
      <w:szCs w:val="20"/>
    </w:rPr>
  </w:style>
  <w:style w:type="paragraph" w:customStyle="1" w:styleId="412">
    <w:name w:val="Char12"/>
    <w:basedOn w:val="1"/>
    <w:qFormat/>
    <w:uiPriority w:val="0"/>
  </w:style>
  <w:style w:type="paragraph" w:customStyle="1" w:styleId="413">
    <w:name w:val="Char Char Char Char4"/>
    <w:basedOn w:val="1"/>
    <w:qFormat/>
    <w:uiPriority w:val="0"/>
  </w:style>
  <w:style w:type="character" w:customStyle="1" w:styleId="414">
    <w:name w:val="EmailStyle382"/>
    <w:qFormat/>
    <w:uiPriority w:val="0"/>
    <w:rPr>
      <w:rFonts w:ascii="Arial" w:hAnsi="Arial" w:eastAsia="宋体" w:cs="Arial"/>
      <w:color w:val="auto"/>
      <w:sz w:val="20"/>
    </w:rPr>
  </w:style>
  <w:style w:type="character" w:customStyle="1" w:styleId="415">
    <w:name w:val="EmailStyle383"/>
    <w:qFormat/>
    <w:uiPriority w:val="0"/>
    <w:rPr>
      <w:rFonts w:ascii="Arial" w:hAnsi="Arial" w:eastAsia="宋体" w:cs="Arial"/>
      <w:color w:val="auto"/>
      <w:sz w:val="20"/>
    </w:rPr>
  </w:style>
  <w:style w:type="paragraph" w:customStyle="1" w:styleId="416">
    <w:name w:val="福题6级"/>
    <w:basedOn w:val="1"/>
    <w:link w:val="417"/>
    <w:qFormat/>
    <w:uiPriority w:val="0"/>
    <w:pPr>
      <w:widowControl/>
      <w:tabs>
        <w:tab w:val="left" w:pos="1440"/>
      </w:tabs>
      <w:spacing w:beforeLines="50" w:line="360" w:lineRule="auto"/>
      <w:jc w:val="left"/>
      <w:outlineLvl w:val="5"/>
    </w:pPr>
    <w:rPr>
      <w:rFonts w:ascii="Arial" w:hAnsi="Arial"/>
      <w:b/>
      <w:color w:val="000000"/>
      <w:kern w:val="0"/>
      <w:sz w:val="24"/>
      <w:lang w:val="fr-FR" w:eastAsia="fr-FR"/>
    </w:rPr>
  </w:style>
  <w:style w:type="character" w:customStyle="1" w:styleId="417">
    <w:name w:val="福题6级 Char"/>
    <w:link w:val="416"/>
    <w:qFormat/>
    <w:uiPriority w:val="0"/>
    <w:rPr>
      <w:rFonts w:ascii="Arial" w:hAnsi="Arial" w:eastAsia="宋体" w:cs="Times New Roman"/>
      <w:b/>
      <w:color w:val="000000"/>
      <w:kern w:val="0"/>
      <w:sz w:val="24"/>
      <w:szCs w:val="24"/>
      <w:lang w:val="fr-FR" w:eastAsia="fr-FR"/>
    </w:rPr>
  </w:style>
  <w:style w:type="paragraph" w:customStyle="1" w:styleId="418">
    <w:name w:val="福题3级"/>
    <w:basedOn w:val="1"/>
    <w:link w:val="420"/>
    <w:qFormat/>
    <w:uiPriority w:val="0"/>
    <w:pPr>
      <w:widowControl/>
      <w:spacing w:beforeLines="50" w:line="360" w:lineRule="auto"/>
      <w:ind w:firstLine="482" w:firstLineChars="200"/>
      <w:jc w:val="left"/>
      <w:outlineLvl w:val="2"/>
    </w:pPr>
    <w:rPr>
      <w:rFonts w:ascii="Calibri" w:hAnsi="Calibri"/>
      <w:b/>
      <w:kern w:val="0"/>
      <w:sz w:val="24"/>
    </w:rPr>
  </w:style>
  <w:style w:type="paragraph" w:customStyle="1" w:styleId="419">
    <w:name w:val="福题4级"/>
    <w:basedOn w:val="11"/>
    <w:link w:val="421"/>
    <w:qFormat/>
    <w:uiPriority w:val="0"/>
    <w:pPr>
      <w:keepNext w:val="0"/>
      <w:keepLines w:val="0"/>
      <w:widowControl w:val="0"/>
      <w:tabs>
        <w:tab w:val="clear" w:pos="1440"/>
      </w:tabs>
      <w:spacing w:beforeLines="50" w:after="0" w:line="360" w:lineRule="auto"/>
      <w:ind w:left="0" w:firstLine="482" w:firstLineChars="200"/>
      <w:jc w:val="both"/>
      <w:outlineLvl w:val="3"/>
    </w:pPr>
    <w:rPr>
      <w:rFonts w:eastAsia="宋体"/>
      <w:bCs w:val="0"/>
      <w:color w:val="000000"/>
      <w:szCs w:val="20"/>
      <w:lang w:val="fr-FR" w:eastAsia="fr-FR"/>
    </w:rPr>
  </w:style>
  <w:style w:type="character" w:customStyle="1" w:styleId="420">
    <w:name w:val="福题3级 Char"/>
    <w:link w:val="418"/>
    <w:qFormat/>
    <w:uiPriority w:val="0"/>
    <w:rPr>
      <w:rFonts w:ascii="Calibri" w:hAnsi="Calibri" w:eastAsia="宋体" w:cs="Times New Roman"/>
      <w:b/>
      <w:kern w:val="0"/>
      <w:sz w:val="24"/>
      <w:szCs w:val="24"/>
    </w:rPr>
  </w:style>
  <w:style w:type="character" w:customStyle="1" w:styleId="421">
    <w:name w:val="福题4级 Char"/>
    <w:link w:val="419"/>
    <w:qFormat/>
    <w:uiPriority w:val="0"/>
    <w:rPr>
      <w:rFonts w:ascii="Arial" w:hAnsi="Arial" w:eastAsia="宋体" w:cs="Times New Roman"/>
      <w:b/>
      <w:color w:val="000000"/>
      <w:kern w:val="0"/>
      <w:sz w:val="24"/>
      <w:szCs w:val="20"/>
      <w:lang w:val="fr-FR" w:eastAsia="fr-FR"/>
    </w:rPr>
  </w:style>
  <w:style w:type="paragraph" w:customStyle="1" w:styleId="422">
    <w:name w:val="福题4-2"/>
    <w:basedOn w:val="419"/>
    <w:link w:val="424"/>
    <w:qFormat/>
    <w:uiPriority w:val="0"/>
    <w:pPr>
      <w:spacing w:before="156"/>
      <w:ind w:firstLine="0" w:firstLineChars="0"/>
    </w:pPr>
    <w:rPr>
      <w:szCs w:val="24"/>
    </w:rPr>
  </w:style>
  <w:style w:type="paragraph" w:customStyle="1" w:styleId="423">
    <w:name w:val="福题5级"/>
    <w:basedOn w:val="422"/>
    <w:link w:val="425"/>
    <w:qFormat/>
    <w:uiPriority w:val="0"/>
    <w:pPr>
      <w:jc w:val="left"/>
      <w:outlineLvl w:val="4"/>
    </w:pPr>
  </w:style>
  <w:style w:type="character" w:customStyle="1" w:styleId="424">
    <w:name w:val="福题4-2 Char"/>
    <w:link w:val="422"/>
    <w:qFormat/>
    <w:uiPriority w:val="0"/>
    <w:rPr>
      <w:rFonts w:ascii="Arial" w:hAnsi="Arial" w:eastAsia="宋体" w:cs="Times New Roman"/>
      <w:b/>
      <w:color w:val="000000"/>
      <w:kern w:val="0"/>
      <w:sz w:val="24"/>
      <w:szCs w:val="24"/>
      <w:lang w:val="fr-FR" w:eastAsia="fr-FR"/>
    </w:rPr>
  </w:style>
  <w:style w:type="character" w:customStyle="1" w:styleId="425">
    <w:name w:val="福题5级 Char"/>
    <w:link w:val="423"/>
    <w:qFormat/>
    <w:uiPriority w:val="0"/>
    <w:rPr>
      <w:rFonts w:ascii="Arial" w:hAnsi="Arial" w:eastAsia="宋体" w:cs="Times New Roman"/>
      <w:b/>
      <w:color w:val="000000"/>
      <w:kern w:val="0"/>
      <w:sz w:val="24"/>
      <w:szCs w:val="24"/>
      <w:lang w:val="fr-FR" w:eastAsia="fr-FR"/>
    </w:rPr>
  </w:style>
  <w:style w:type="paragraph" w:customStyle="1" w:styleId="426">
    <w:name w:val="Texte"/>
    <w:basedOn w:val="1"/>
    <w:qFormat/>
    <w:uiPriority w:val="0"/>
    <w:pPr>
      <w:widowControl/>
      <w:spacing w:before="120"/>
    </w:pPr>
    <w:rPr>
      <w:rFonts w:ascii="Arial" w:hAnsi="Arial"/>
      <w:kern w:val="0"/>
      <w:sz w:val="22"/>
      <w:szCs w:val="20"/>
      <w:lang w:val="fr-FR" w:eastAsia="fr-FR"/>
    </w:rPr>
  </w:style>
  <w:style w:type="paragraph" w:customStyle="1" w:styleId="427">
    <w:name w:val="Tiret"/>
    <w:basedOn w:val="426"/>
    <w:qFormat/>
    <w:uiPriority w:val="0"/>
    <w:pPr>
      <w:tabs>
        <w:tab w:val="left" w:pos="937"/>
      </w:tabs>
      <w:ind w:left="937" w:hanging="397"/>
    </w:pPr>
    <w:rPr>
      <w:lang w:val="en-GB"/>
    </w:rPr>
  </w:style>
  <w:style w:type="paragraph" w:customStyle="1" w:styleId="428">
    <w:name w:val="Liste numérotée"/>
    <w:basedOn w:val="426"/>
    <w:qFormat/>
    <w:uiPriority w:val="0"/>
    <w:pPr>
      <w:tabs>
        <w:tab w:val="left" w:pos="720"/>
      </w:tabs>
      <w:ind w:left="720" w:hanging="360"/>
    </w:pPr>
    <w:rPr>
      <w:lang w:val="en-GB"/>
    </w:rPr>
  </w:style>
  <w:style w:type="paragraph" w:customStyle="1" w:styleId="429">
    <w:name w:val="Bullet 2"/>
    <w:basedOn w:val="1"/>
    <w:next w:val="76"/>
    <w:qFormat/>
    <w:uiPriority w:val="0"/>
    <w:pPr>
      <w:widowControl/>
      <w:tabs>
        <w:tab w:val="left" w:pos="720"/>
      </w:tabs>
      <w:overflowPunct w:val="0"/>
      <w:autoSpaceDE w:val="0"/>
      <w:autoSpaceDN w:val="0"/>
      <w:adjustRightInd w:val="0"/>
      <w:spacing w:before="120" w:after="120" w:line="240" w:lineRule="exact"/>
      <w:ind w:left="720" w:hanging="363"/>
      <w:textAlignment w:val="baseline"/>
    </w:pPr>
    <w:rPr>
      <w:rFonts w:ascii="Arial" w:hAnsi="Arial" w:eastAsia="Times New Roman"/>
      <w:kern w:val="0"/>
      <w:sz w:val="22"/>
      <w:lang w:eastAsia="en-US"/>
    </w:rPr>
  </w:style>
  <w:style w:type="paragraph" w:customStyle="1" w:styleId="430">
    <w:name w:val="A"/>
    <w:basedOn w:val="1"/>
    <w:qFormat/>
    <w:uiPriority w:val="0"/>
    <w:pPr>
      <w:tabs>
        <w:tab w:val="left" w:pos="1890"/>
      </w:tabs>
      <w:spacing w:line="360" w:lineRule="auto"/>
      <w:ind w:left="1890" w:hanging="420"/>
    </w:pPr>
    <w:rPr>
      <w:rFonts w:ascii="Arial" w:hAnsi="Arial" w:cs="Arial"/>
    </w:rPr>
  </w:style>
  <w:style w:type="paragraph" w:customStyle="1" w:styleId="431">
    <w:name w:val="样式 样式 R1 + 右侧:  1.5 字符 + 右  0 字符1"/>
    <w:basedOn w:val="1"/>
    <w:qFormat/>
    <w:uiPriority w:val="0"/>
    <w:pPr>
      <w:widowControl/>
      <w:tabs>
        <w:tab w:val="left" w:pos="284"/>
      </w:tabs>
      <w:spacing w:line="360" w:lineRule="auto"/>
      <w:ind w:left="284" w:hanging="284"/>
    </w:pPr>
    <w:rPr>
      <w:kern w:val="0"/>
      <w:sz w:val="24"/>
      <w:lang w:eastAsia="fr-FR"/>
    </w:rPr>
  </w:style>
  <w:style w:type="paragraph" w:customStyle="1" w:styleId="432">
    <w:name w:val="标题 2 + 宋体"/>
    <w:basedOn w:val="3"/>
    <w:link w:val="619"/>
    <w:qFormat/>
    <w:uiPriority w:val="0"/>
    <w:pPr>
      <w:keepLines w:val="0"/>
      <w:tabs>
        <w:tab w:val="left" w:pos="510"/>
      </w:tabs>
      <w:adjustRightInd w:val="0"/>
      <w:spacing w:beforeLines="50" w:after="0" w:line="360" w:lineRule="auto"/>
      <w:ind w:left="510" w:hanging="510"/>
      <w:textAlignment w:val="baseline"/>
    </w:pPr>
    <w:rPr>
      <w:rFonts w:ascii="Calibri" w:hAnsi="Calibri"/>
      <w:caps/>
      <w:kern w:val="0"/>
      <w:sz w:val="24"/>
      <w:szCs w:val="36"/>
    </w:rPr>
  </w:style>
  <w:style w:type="paragraph" w:customStyle="1" w:styleId="433">
    <w:name w:val="fonttop"/>
    <w:basedOn w:val="1"/>
    <w:qFormat/>
    <w:uiPriority w:val="0"/>
    <w:pPr>
      <w:widowControl/>
      <w:spacing w:before="100" w:beforeAutospacing="1" w:after="100" w:afterAutospacing="1"/>
      <w:jc w:val="left"/>
    </w:pPr>
    <w:rPr>
      <w:rFonts w:ascii="Calibri" w:cs="宋体"/>
      <w:color w:val="FFFFFF"/>
      <w:spacing w:val="40"/>
      <w:kern w:val="0"/>
      <w:sz w:val="28"/>
      <w:szCs w:val="28"/>
    </w:rPr>
  </w:style>
  <w:style w:type="character" w:customStyle="1" w:styleId="434">
    <w:name w:val="font2"/>
    <w:qFormat/>
    <w:uiPriority w:val="0"/>
    <w:rPr>
      <w:color w:val="000000"/>
      <w:sz w:val="24"/>
      <w:szCs w:val="24"/>
    </w:rPr>
  </w:style>
  <w:style w:type="paragraph" w:customStyle="1" w:styleId="435">
    <w:name w:val="xl4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kern w:val="0"/>
      <w:sz w:val="20"/>
      <w:szCs w:val="20"/>
    </w:rPr>
  </w:style>
  <w:style w:type="paragraph" w:customStyle="1" w:styleId="436">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37">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kern w:val="0"/>
      <w:sz w:val="20"/>
      <w:szCs w:val="20"/>
    </w:rPr>
  </w:style>
  <w:style w:type="paragraph" w:customStyle="1" w:styleId="438">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kern w:val="0"/>
      <w:sz w:val="20"/>
      <w:szCs w:val="20"/>
    </w:rPr>
  </w:style>
  <w:style w:type="paragraph" w:customStyle="1" w:styleId="439">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440">
    <w:name w:val="xl5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Calibri" w:hAnsi="Calibri" w:cs="宋体"/>
      <w:b/>
      <w:bCs/>
      <w:kern w:val="0"/>
      <w:sz w:val="22"/>
      <w:szCs w:val="22"/>
    </w:rPr>
  </w:style>
  <w:style w:type="paragraph" w:customStyle="1" w:styleId="441">
    <w:name w:val="xl53"/>
    <w:basedOn w:val="1"/>
    <w:qFormat/>
    <w:uiPriority w:val="0"/>
    <w:pPr>
      <w:widowControl/>
      <w:pBdr>
        <w:top w:val="single" w:color="auto" w:sz="4" w:space="0"/>
        <w:left w:val="single" w:color="auto" w:sz="4" w:space="27"/>
        <w:bottom w:val="single" w:color="auto" w:sz="4" w:space="0"/>
      </w:pBdr>
      <w:spacing w:before="100" w:beforeAutospacing="1" w:after="100" w:afterAutospacing="1"/>
      <w:ind w:firstLine="100" w:firstLineChars="100"/>
      <w:jc w:val="left"/>
      <w:textAlignment w:val="bottom"/>
    </w:pPr>
    <w:rPr>
      <w:rFonts w:ascii="Calibri" w:hAnsi="Calibri" w:cs="宋体"/>
      <w:kern w:val="0"/>
      <w:sz w:val="20"/>
      <w:szCs w:val="20"/>
    </w:rPr>
  </w:style>
  <w:style w:type="paragraph" w:customStyle="1" w:styleId="442">
    <w:name w:val="xl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2"/>
      <w:szCs w:val="22"/>
    </w:rPr>
  </w:style>
  <w:style w:type="paragraph" w:customStyle="1" w:styleId="443">
    <w:name w:val="xl5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bottom"/>
    </w:pPr>
    <w:rPr>
      <w:rFonts w:ascii="Calibri" w:hAnsi="Calibri" w:cs="宋体"/>
      <w:kern w:val="0"/>
      <w:sz w:val="20"/>
      <w:szCs w:val="20"/>
    </w:rPr>
  </w:style>
  <w:style w:type="paragraph" w:customStyle="1" w:styleId="444">
    <w:name w:val="xl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45">
    <w:name w:val="xl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2"/>
      <w:szCs w:val="22"/>
    </w:rPr>
  </w:style>
  <w:style w:type="paragraph" w:customStyle="1" w:styleId="446">
    <w:name w:val="xl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Calibri" w:hAnsi="Calibri" w:cs="宋体"/>
      <w:b/>
      <w:bCs/>
      <w:kern w:val="0"/>
      <w:sz w:val="22"/>
      <w:szCs w:val="22"/>
    </w:rPr>
  </w:style>
  <w:style w:type="paragraph" w:customStyle="1" w:styleId="447">
    <w:name w:val="xl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Calibri" w:hAnsi="Calibri" w:cs="宋体"/>
      <w:b/>
      <w:bCs/>
      <w:kern w:val="0"/>
      <w:sz w:val="22"/>
      <w:szCs w:val="22"/>
    </w:rPr>
  </w:style>
  <w:style w:type="paragraph" w:customStyle="1" w:styleId="448">
    <w:name w:val="font10"/>
    <w:basedOn w:val="1"/>
    <w:qFormat/>
    <w:uiPriority w:val="0"/>
    <w:pPr>
      <w:widowControl/>
      <w:spacing w:before="100" w:beforeAutospacing="1" w:after="100" w:afterAutospacing="1"/>
      <w:jc w:val="left"/>
    </w:pPr>
    <w:rPr>
      <w:rFonts w:ascii="Calibri" w:hAnsi="Calibri" w:cs="宋体"/>
      <w:color w:val="000000"/>
      <w:kern w:val="0"/>
      <w:sz w:val="24"/>
    </w:rPr>
  </w:style>
  <w:style w:type="paragraph" w:customStyle="1" w:styleId="449">
    <w:name w:val="font11"/>
    <w:basedOn w:val="1"/>
    <w:qFormat/>
    <w:uiPriority w:val="0"/>
    <w:pPr>
      <w:widowControl/>
      <w:spacing w:before="100" w:beforeAutospacing="1" w:after="100" w:afterAutospacing="1"/>
      <w:jc w:val="left"/>
    </w:pPr>
    <w:rPr>
      <w:b/>
      <w:bCs/>
      <w:color w:val="000000"/>
      <w:kern w:val="0"/>
      <w:sz w:val="24"/>
    </w:rPr>
  </w:style>
  <w:style w:type="paragraph" w:customStyle="1" w:styleId="450">
    <w:name w:val="font12"/>
    <w:basedOn w:val="1"/>
    <w:qFormat/>
    <w:uiPriority w:val="0"/>
    <w:pPr>
      <w:widowControl/>
      <w:spacing w:before="100" w:beforeAutospacing="1" w:after="100" w:afterAutospacing="1"/>
      <w:jc w:val="left"/>
    </w:pPr>
    <w:rPr>
      <w:b/>
      <w:bCs/>
      <w:color w:val="008080"/>
      <w:kern w:val="0"/>
      <w:sz w:val="24"/>
      <w:u w:val="single"/>
    </w:rPr>
  </w:style>
  <w:style w:type="paragraph" w:customStyle="1" w:styleId="451">
    <w:name w:val="font13"/>
    <w:basedOn w:val="1"/>
    <w:qFormat/>
    <w:uiPriority w:val="0"/>
    <w:pPr>
      <w:widowControl/>
      <w:spacing w:before="100" w:beforeAutospacing="1" w:after="100" w:afterAutospacing="1"/>
      <w:jc w:val="left"/>
    </w:pPr>
    <w:rPr>
      <w:b/>
      <w:bCs/>
      <w:color w:val="008080"/>
      <w:kern w:val="0"/>
      <w:sz w:val="14"/>
      <w:szCs w:val="14"/>
      <w:u w:val="single"/>
    </w:rPr>
  </w:style>
  <w:style w:type="paragraph" w:customStyle="1" w:styleId="452">
    <w:name w:val="font14"/>
    <w:basedOn w:val="1"/>
    <w:qFormat/>
    <w:uiPriority w:val="0"/>
    <w:pPr>
      <w:widowControl/>
      <w:spacing w:before="100" w:beforeAutospacing="1" w:after="100" w:afterAutospacing="1"/>
      <w:jc w:val="left"/>
    </w:pPr>
    <w:rPr>
      <w:rFonts w:ascii="Calibri" w:hAnsi="Calibri" w:cs="宋体"/>
      <w:b/>
      <w:bCs/>
      <w:color w:val="000000"/>
      <w:kern w:val="0"/>
      <w:sz w:val="24"/>
    </w:rPr>
  </w:style>
  <w:style w:type="paragraph" w:customStyle="1" w:styleId="453">
    <w:name w:val="xl8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Calibri" w:hAnsi="Calibri" w:cs="宋体"/>
      <w:color w:val="000000"/>
      <w:kern w:val="0"/>
      <w:szCs w:val="22"/>
    </w:rPr>
  </w:style>
  <w:style w:type="paragraph" w:customStyle="1" w:styleId="454">
    <w:name w:val="xl88"/>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Calibri" w:hAnsi="Calibri" w:cs="宋体"/>
      <w:color w:val="000000"/>
      <w:kern w:val="0"/>
      <w:szCs w:val="22"/>
    </w:rPr>
  </w:style>
  <w:style w:type="paragraph" w:customStyle="1" w:styleId="455">
    <w:name w:val="xl89"/>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color w:val="000000"/>
      <w:kern w:val="0"/>
      <w:sz w:val="24"/>
    </w:rPr>
  </w:style>
  <w:style w:type="paragraph" w:customStyle="1" w:styleId="456">
    <w:name w:val="xl90"/>
    <w:basedOn w:val="1"/>
    <w:qFormat/>
    <w:uiPriority w:val="0"/>
    <w:pPr>
      <w:widowControl/>
      <w:pBdr>
        <w:right w:val="single" w:color="auto" w:sz="8" w:space="0"/>
      </w:pBdr>
      <w:spacing w:before="100" w:beforeAutospacing="1" w:after="100" w:afterAutospacing="1"/>
      <w:jc w:val="left"/>
    </w:pPr>
    <w:rPr>
      <w:rFonts w:ascii="Calibri" w:hAnsi="Calibri" w:cs="宋体"/>
      <w:kern w:val="0"/>
      <w:sz w:val="24"/>
    </w:rPr>
  </w:style>
  <w:style w:type="paragraph" w:customStyle="1" w:styleId="457">
    <w:name w:val="xl91"/>
    <w:basedOn w:val="1"/>
    <w:qFormat/>
    <w:uiPriority w:val="0"/>
    <w:pPr>
      <w:widowControl/>
      <w:pBdr>
        <w:left w:val="single" w:color="auto" w:sz="8" w:space="0"/>
        <w:bottom w:val="single" w:color="auto" w:sz="8" w:space="0"/>
      </w:pBdr>
      <w:spacing w:before="100" w:beforeAutospacing="1" w:after="100" w:afterAutospacing="1"/>
      <w:jc w:val="center"/>
    </w:pPr>
    <w:rPr>
      <w:color w:val="000000"/>
      <w:kern w:val="0"/>
      <w:sz w:val="24"/>
    </w:rPr>
  </w:style>
  <w:style w:type="paragraph" w:customStyle="1" w:styleId="458">
    <w:name w:val="xl92"/>
    <w:basedOn w:val="1"/>
    <w:qFormat/>
    <w:uiPriority w:val="0"/>
    <w:pPr>
      <w:widowControl/>
      <w:pBdr>
        <w:left w:val="single" w:color="auto" w:sz="8" w:space="0"/>
      </w:pBdr>
      <w:spacing w:before="100" w:beforeAutospacing="1" w:after="100" w:afterAutospacing="1"/>
      <w:jc w:val="center"/>
    </w:pPr>
    <w:rPr>
      <w:color w:val="000000"/>
      <w:kern w:val="0"/>
      <w:sz w:val="24"/>
    </w:rPr>
  </w:style>
  <w:style w:type="paragraph" w:customStyle="1" w:styleId="459">
    <w:name w:val="xl93"/>
    <w:basedOn w:val="1"/>
    <w:qFormat/>
    <w:uiPriority w:val="0"/>
    <w:pPr>
      <w:widowControl/>
      <w:spacing w:before="100" w:beforeAutospacing="1" w:after="100" w:afterAutospacing="1"/>
      <w:jc w:val="center"/>
    </w:pPr>
    <w:rPr>
      <w:color w:val="000000"/>
      <w:kern w:val="0"/>
      <w:sz w:val="24"/>
    </w:rPr>
  </w:style>
  <w:style w:type="paragraph" w:customStyle="1" w:styleId="460">
    <w:name w:val="xl94"/>
    <w:basedOn w:val="1"/>
    <w:qFormat/>
    <w:uiPriority w:val="0"/>
    <w:pPr>
      <w:widowControl/>
      <w:pBdr>
        <w:left w:val="single" w:color="auto" w:sz="8" w:space="0"/>
      </w:pBdr>
      <w:spacing w:before="100" w:beforeAutospacing="1" w:after="100" w:afterAutospacing="1"/>
      <w:jc w:val="center"/>
    </w:pPr>
    <w:rPr>
      <w:b/>
      <w:bCs/>
      <w:color w:val="FF0000"/>
      <w:kern w:val="0"/>
      <w:sz w:val="24"/>
      <w:u w:val="single"/>
    </w:rPr>
  </w:style>
  <w:style w:type="paragraph" w:customStyle="1" w:styleId="461">
    <w:name w:val="xl95"/>
    <w:basedOn w:val="1"/>
    <w:qFormat/>
    <w:uiPriority w:val="0"/>
    <w:pPr>
      <w:widowControl/>
      <w:spacing w:before="100" w:beforeAutospacing="1" w:after="100" w:afterAutospacing="1"/>
      <w:jc w:val="center"/>
    </w:pPr>
    <w:rPr>
      <w:b/>
      <w:bCs/>
      <w:color w:val="FF0000"/>
      <w:kern w:val="0"/>
      <w:sz w:val="24"/>
      <w:u w:val="single"/>
    </w:rPr>
  </w:style>
  <w:style w:type="paragraph" w:customStyle="1" w:styleId="462">
    <w:name w:val="xl96"/>
    <w:basedOn w:val="1"/>
    <w:qFormat/>
    <w:uiPriority w:val="0"/>
    <w:pPr>
      <w:widowControl/>
      <w:pBdr>
        <w:left w:val="single" w:color="auto" w:sz="8" w:space="0"/>
      </w:pBdr>
      <w:spacing w:before="100" w:beforeAutospacing="1" w:after="100" w:afterAutospacing="1"/>
      <w:jc w:val="left"/>
    </w:pPr>
    <w:rPr>
      <w:rFonts w:ascii="Calibri" w:hAnsi="Calibri" w:cs="宋体"/>
      <w:kern w:val="0"/>
      <w:sz w:val="24"/>
    </w:rPr>
  </w:style>
  <w:style w:type="character" w:customStyle="1" w:styleId="463">
    <w:name w:val="EmailStyle434"/>
    <w:qFormat/>
    <w:uiPriority w:val="0"/>
    <w:rPr>
      <w:rFonts w:ascii="Arial" w:hAnsi="Arial" w:eastAsia="宋体" w:cs="Arial"/>
      <w:color w:val="auto"/>
      <w:sz w:val="20"/>
    </w:rPr>
  </w:style>
  <w:style w:type="character" w:customStyle="1" w:styleId="464">
    <w:name w:val="EmailStyle435"/>
    <w:qFormat/>
    <w:uiPriority w:val="0"/>
    <w:rPr>
      <w:rFonts w:ascii="Arial" w:hAnsi="Arial" w:eastAsia="宋体" w:cs="Arial"/>
      <w:color w:val="auto"/>
      <w:sz w:val="20"/>
    </w:rPr>
  </w:style>
  <w:style w:type="character" w:customStyle="1" w:styleId="465">
    <w:name w:val="EmailStyle436"/>
    <w:qFormat/>
    <w:uiPriority w:val="0"/>
    <w:rPr>
      <w:rFonts w:ascii="Arial" w:hAnsi="Arial" w:eastAsia="宋体" w:cs="Arial"/>
      <w:color w:val="auto"/>
      <w:sz w:val="20"/>
    </w:rPr>
  </w:style>
  <w:style w:type="character" w:customStyle="1" w:styleId="466">
    <w:name w:val="EmailStyle437"/>
    <w:qFormat/>
    <w:uiPriority w:val="0"/>
    <w:rPr>
      <w:rFonts w:ascii="Arial" w:hAnsi="Arial" w:eastAsia="宋体" w:cs="Arial"/>
      <w:color w:val="auto"/>
      <w:sz w:val="20"/>
    </w:rPr>
  </w:style>
  <w:style w:type="paragraph" w:customStyle="1" w:styleId="467">
    <w:name w:val="xl134"/>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68">
    <w:name w:val="xl1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69">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470">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71">
    <w:name w:val="xl138"/>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72">
    <w:name w:val="xl139"/>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473">
    <w:name w:val="xl14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4">
    <w:name w:val="xl1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5">
    <w:name w:val="xl142"/>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6">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477">
    <w:name w:val="xl1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78">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79">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0">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481">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2">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3">
    <w:name w:val="xl1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4">
    <w:name w:val="xl1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85">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486">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87">
    <w:name w:val="xl1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88">
    <w:name w:val="xl1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89">
    <w:name w:val="xl15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0">
    <w:name w:val="xl15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1">
    <w:name w:val="xl15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492">
    <w:name w:val="xl1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3">
    <w:name w:val="xl16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4">
    <w:name w:val="xl1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5">
    <w:name w:val="xl1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6">
    <w:name w:val="xl16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7">
    <w:name w:val="xl1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498">
    <w:name w:val="xl1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499">
    <w:name w:val="xl1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0">
    <w:name w:val="xl167"/>
    <w:basedOn w:val="1"/>
    <w:qFormat/>
    <w:uiPriority w:val="0"/>
    <w:pPr>
      <w:widowControl/>
      <w:shd w:val="clear" w:color="000000" w:fill="FFFFFF"/>
      <w:spacing w:before="100" w:beforeAutospacing="1" w:after="100" w:afterAutospacing="1"/>
      <w:jc w:val="left"/>
    </w:pPr>
    <w:rPr>
      <w:rFonts w:ascii="Calibri" w:hAnsi="Calibri" w:cs="宋体"/>
      <w:kern w:val="0"/>
      <w:sz w:val="24"/>
    </w:rPr>
  </w:style>
  <w:style w:type="paragraph" w:customStyle="1" w:styleId="501">
    <w:name w:val="xl16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24"/>
    </w:rPr>
  </w:style>
  <w:style w:type="paragraph" w:customStyle="1" w:styleId="502">
    <w:name w:val="xl1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03">
    <w:name w:val="xl1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4">
    <w:name w:val="xl1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5">
    <w:name w:val="xl1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06">
    <w:name w:val="xl1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07">
    <w:name w:val="xl1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08">
    <w:name w:val="xl1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09">
    <w:name w:val="xl1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10">
    <w:name w:val="xl1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11">
    <w:name w:val="xl1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12">
    <w:name w:val="xl1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3">
    <w:name w:val="xl1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4">
    <w:name w:val="xl1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515">
    <w:name w:val="xl1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16">
    <w:name w:val="xl1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17">
    <w:name w:val="xl18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18">
    <w:name w:val="xl1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19">
    <w:name w:val="xl1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20">
    <w:name w:val="xl1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1">
    <w:name w:val="xl18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2">
    <w:name w:val="xl18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3">
    <w:name w:val="xl19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24">
    <w:name w:val="xl19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5">
    <w:name w:val="xl192"/>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26">
    <w:name w:val="xl19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27">
    <w:name w:val="xl19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28">
    <w:name w:val="xl19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29">
    <w:name w:val="xl19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0">
    <w:name w:val="xl19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31">
    <w:name w:val="xl19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2">
    <w:name w:val="xl1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3">
    <w:name w:val="xl20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4">
    <w:name w:val="xl20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35">
    <w:name w:val="xl20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6">
    <w:name w:val="xl20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7">
    <w:name w:val="xl20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8">
    <w:name w:val="xl20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39">
    <w:name w:val="xl2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0">
    <w:name w:val="xl20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41">
    <w:name w:val="xl20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2">
    <w:name w:val="xl20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3">
    <w:name w:val="xl21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4">
    <w:name w:val="xl21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5">
    <w:name w:val="xl21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6">
    <w:name w:val="xl2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47">
    <w:name w:val="xl21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48">
    <w:name w:val="xl21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49">
    <w:name w:val="xl21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b/>
      <w:bCs/>
      <w:kern w:val="0"/>
      <w:sz w:val="24"/>
    </w:rPr>
  </w:style>
  <w:style w:type="paragraph" w:customStyle="1" w:styleId="550">
    <w:name w:val="xl21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b/>
      <w:bCs/>
      <w:kern w:val="0"/>
      <w:sz w:val="24"/>
    </w:rPr>
  </w:style>
  <w:style w:type="paragraph" w:customStyle="1" w:styleId="551">
    <w:name w:val="xl21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kern w:val="0"/>
      <w:sz w:val="24"/>
    </w:rPr>
  </w:style>
  <w:style w:type="paragraph" w:customStyle="1" w:styleId="552">
    <w:name w:val="xl21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color w:val="0070C0"/>
      <w:kern w:val="0"/>
      <w:sz w:val="24"/>
    </w:rPr>
  </w:style>
  <w:style w:type="paragraph" w:customStyle="1" w:styleId="553">
    <w:name w:val="xl22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b/>
      <w:bCs/>
      <w:kern w:val="0"/>
      <w:sz w:val="24"/>
    </w:rPr>
  </w:style>
  <w:style w:type="paragraph" w:customStyle="1" w:styleId="554">
    <w:name w:val="xl22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55">
    <w:name w:val="xl2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color w:val="0070C0"/>
      <w:kern w:val="0"/>
      <w:sz w:val="24"/>
    </w:rPr>
  </w:style>
  <w:style w:type="paragraph" w:customStyle="1" w:styleId="556">
    <w:name w:val="xl22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Arial" w:hAnsi="Arial" w:cs="Arial"/>
      <w:kern w:val="0"/>
      <w:sz w:val="24"/>
    </w:rPr>
  </w:style>
  <w:style w:type="paragraph" w:customStyle="1" w:styleId="557">
    <w:name w:val="xl2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58">
    <w:name w:val="xl2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59">
    <w:name w:val="xl22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0">
    <w:name w:val="xl22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Calibri" w:hAnsi="Calibri" w:cs="宋体"/>
      <w:kern w:val="0"/>
      <w:sz w:val="24"/>
    </w:rPr>
  </w:style>
  <w:style w:type="paragraph" w:customStyle="1" w:styleId="561">
    <w:name w:val="xl22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2">
    <w:name w:val="xl22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3">
    <w:name w:val="xl23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4">
    <w:name w:val="xl23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5">
    <w:name w:val="xl23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6">
    <w:name w:val="xl23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67">
    <w:name w:val="xl23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68">
    <w:name w:val="xl2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69">
    <w:name w:val="xl23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70">
    <w:name w:val="xl2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1">
    <w:name w:val="xl23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2">
    <w:name w:val="xl239"/>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3">
    <w:name w:val="xl24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4">
    <w:name w:val="xl2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75">
    <w:name w:val="xl24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76">
    <w:name w:val="xl2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77">
    <w:name w:val="xl2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578">
    <w:name w:val="xl2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color w:val="FFFF00"/>
      <w:kern w:val="0"/>
      <w:sz w:val="24"/>
    </w:rPr>
  </w:style>
  <w:style w:type="paragraph" w:customStyle="1" w:styleId="579">
    <w:name w:val="xl2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0">
    <w:name w:val="xl2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24"/>
    </w:rPr>
  </w:style>
  <w:style w:type="paragraph" w:customStyle="1" w:styleId="581">
    <w:name w:val="xl2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2">
    <w:name w:val="xl2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3">
    <w:name w:val="xl2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84">
    <w:name w:val="xl2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5">
    <w:name w:val="xl2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6">
    <w:name w:val="xl2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7">
    <w:name w:val="xl2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88">
    <w:name w:val="xl2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89">
    <w:name w:val="xl25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0">
    <w:name w:val="xl25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1">
    <w:name w:val="xl25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Arial" w:hAnsi="Arial" w:cs="Arial"/>
      <w:kern w:val="0"/>
      <w:sz w:val="24"/>
    </w:rPr>
  </w:style>
  <w:style w:type="paragraph" w:customStyle="1" w:styleId="592">
    <w:name w:val="xl2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93">
    <w:name w:val="xl26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Calibri" w:hAnsi="Calibri" w:cs="宋体"/>
      <w:kern w:val="0"/>
      <w:sz w:val="24"/>
    </w:rPr>
  </w:style>
  <w:style w:type="paragraph" w:customStyle="1" w:styleId="594">
    <w:name w:val="xl2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24"/>
    </w:rPr>
  </w:style>
  <w:style w:type="paragraph" w:customStyle="1" w:styleId="595">
    <w:name w:val="xl2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kern w:val="0"/>
      <w:sz w:val="24"/>
    </w:rPr>
  </w:style>
  <w:style w:type="paragraph" w:customStyle="1" w:styleId="596">
    <w:name w:val="xl263"/>
    <w:basedOn w:val="1"/>
    <w:qFormat/>
    <w:uiPriority w:val="0"/>
    <w:pPr>
      <w:widowControl/>
      <w:shd w:val="clear" w:color="000000" w:fill="FFFFFF"/>
      <w:spacing w:before="100" w:beforeAutospacing="1" w:after="100" w:afterAutospacing="1"/>
      <w:jc w:val="left"/>
    </w:pPr>
    <w:rPr>
      <w:rFonts w:ascii="Arial" w:hAnsi="Arial" w:cs="Arial"/>
      <w:kern w:val="0"/>
      <w:sz w:val="24"/>
    </w:rPr>
  </w:style>
  <w:style w:type="paragraph" w:customStyle="1" w:styleId="597">
    <w:name w:val="xl2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Calibri" w:hAnsi="Calibri" w:cs="宋体"/>
      <w:kern w:val="0"/>
      <w:sz w:val="24"/>
    </w:rPr>
  </w:style>
  <w:style w:type="paragraph" w:customStyle="1" w:styleId="598">
    <w:name w:val="xl2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color w:val="000000"/>
      <w:kern w:val="0"/>
      <w:sz w:val="24"/>
    </w:rPr>
  </w:style>
  <w:style w:type="paragraph" w:customStyle="1" w:styleId="599">
    <w:name w:val="xl2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color w:val="000000"/>
      <w:kern w:val="0"/>
      <w:sz w:val="24"/>
    </w:rPr>
  </w:style>
  <w:style w:type="paragraph" w:customStyle="1" w:styleId="600">
    <w:name w:val="xl267"/>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1">
    <w:name w:val="xl268"/>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2">
    <w:name w:val="xl269"/>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3">
    <w:name w:val="xl270"/>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4">
    <w:name w:val="xl271"/>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5">
    <w:name w:val="xl272"/>
    <w:basedOn w:val="1"/>
    <w:qFormat/>
    <w:uiPriority w:val="0"/>
    <w:pPr>
      <w:widowControl/>
      <w:pBdr>
        <w:top w:val="single" w:color="auto" w:sz="4" w:space="0"/>
        <w:lef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6">
    <w:name w:val="xl273"/>
    <w:basedOn w:val="1"/>
    <w:qFormat/>
    <w:uiPriority w:val="0"/>
    <w:pPr>
      <w:widowControl/>
      <w:pBdr>
        <w:lef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7">
    <w:name w:val="xl274"/>
    <w:basedOn w:val="1"/>
    <w:qFormat/>
    <w:uiPriority w:val="0"/>
    <w:pPr>
      <w:widowControl/>
      <w:pBdr>
        <w:left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8">
    <w:name w:val="xl275"/>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09">
    <w:name w:val="xl276"/>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0">
    <w:name w:val="xl277"/>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1">
    <w:name w:val="xl278"/>
    <w:basedOn w:val="1"/>
    <w:qFormat/>
    <w:uiPriority w:val="0"/>
    <w:pPr>
      <w:widowControl/>
      <w:pBdr>
        <w:top w:val="single" w:color="auto" w:sz="4" w:space="0"/>
        <w:bottom w:val="single" w:color="auto" w:sz="4" w:space="0"/>
      </w:pBdr>
      <w:shd w:val="clear" w:color="000000" w:fill="FFFFFF"/>
      <w:spacing w:before="100" w:beforeAutospacing="1" w:after="100" w:afterAutospacing="1"/>
      <w:jc w:val="center"/>
    </w:pPr>
    <w:rPr>
      <w:rFonts w:ascii="Calibri" w:hAnsi="Calibri" w:cs="宋体"/>
      <w:b/>
      <w:bCs/>
      <w:kern w:val="0"/>
      <w:sz w:val="24"/>
    </w:rPr>
  </w:style>
  <w:style w:type="paragraph" w:customStyle="1" w:styleId="612">
    <w:name w:val="Char Char Char2 Char Char Char Char Char Char Char Char Char Char Char Char Char Char Char Char Char Char Char Char Char Char"/>
    <w:basedOn w:val="1"/>
    <w:qFormat/>
    <w:uiPriority w:val="0"/>
    <w:rPr>
      <w:szCs w:val="22"/>
    </w:rPr>
  </w:style>
  <w:style w:type="paragraph" w:customStyle="1" w:styleId="613">
    <w:name w:val="正文格式"/>
    <w:basedOn w:val="1"/>
    <w:qFormat/>
    <w:uiPriority w:val="0"/>
    <w:pPr>
      <w:spacing w:before="60" w:after="60" w:line="400" w:lineRule="exact"/>
      <w:ind w:left="300" w:leftChars="300"/>
    </w:pPr>
    <w:rPr>
      <w:rFonts w:ascii="Arial" w:hAnsi="Arial"/>
      <w:sz w:val="24"/>
      <w:szCs w:val="20"/>
    </w:rPr>
  </w:style>
  <w:style w:type="paragraph" w:customStyle="1" w:styleId="614">
    <w:name w:val="Char Char Char Char Char Char Char Char Char Char Char Char Char Char Char Char1"/>
    <w:basedOn w:val="1"/>
    <w:qFormat/>
    <w:uiPriority w:val="0"/>
  </w:style>
  <w:style w:type="character" w:customStyle="1" w:styleId="615">
    <w:name w:val="EmailStyle587"/>
    <w:qFormat/>
    <w:uiPriority w:val="0"/>
    <w:rPr>
      <w:rFonts w:ascii="Arial" w:hAnsi="Arial" w:eastAsia="宋体" w:cs="Arial"/>
      <w:color w:val="auto"/>
      <w:sz w:val="20"/>
    </w:rPr>
  </w:style>
  <w:style w:type="character" w:customStyle="1" w:styleId="616">
    <w:name w:val="EmailStyle588"/>
    <w:qFormat/>
    <w:uiPriority w:val="0"/>
    <w:rPr>
      <w:rFonts w:ascii="Arial" w:hAnsi="Arial" w:eastAsia="宋体" w:cs="Arial"/>
      <w:color w:val="auto"/>
      <w:sz w:val="20"/>
    </w:rPr>
  </w:style>
  <w:style w:type="paragraph" w:customStyle="1" w:styleId="617">
    <w:name w:val="副题1级"/>
    <w:basedOn w:val="81"/>
    <w:link w:val="618"/>
    <w:qFormat/>
    <w:uiPriority w:val="0"/>
    <w:pPr>
      <w:adjustRightInd/>
      <w:spacing w:line="240" w:lineRule="auto"/>
      <w:textAlignment w:val="auto"/>
    </w:pPr>
    <w:rPr>
      <w:rFonts w:ascii="Cambria" w:hAnsi="Cambria"/>
      <w:bCs/>
      <w:sz w:val="44"/>
      <w:szCs w:val="44"/>
    </w:rPr>
  </w:style>
  <w:style w:type="character" w:customStyle="1" w:styleId="618">
    <w:name w:val="副题1级 Char"/>
    <w:link w:val="617"/>
    <w:qFormat/>
    <w:uiPriority w:val="0"/>
    <w:rPr>
      <w:rFonts w:ascii="Cambria" w:hAnsi="Cambria" w:eastAsia="宋体" w:cs="Times New Roman"/>
      <w:b/>
      <w:bCs/>
      <w:kern w:val="0"/>
      <w:sz w:val="44"/>
      <w:szCs w:val="44"/>
    </w:rPr>
  </w:style>
  <w:style w:type="character" w:customStyle="1" w:styleId="619">
    <w:name w:val="标题 2 + 宋体 Char"/>
    <w:link w:val="432"/>
    <w:qFormat/>
    <w:uiPriority w:val="0"/>
    <w:rPr>
      <w:rFonts w:ascii="Calibri" w:hAnsi="Calibri" w:eastAsia="宋体" w:cs="Times New Roman"/>
      <w:b/>
      <w:bCs/>
      <w:caps/>
      <w:kern w:val="0"/>
      <w:sz w:val="24"/>
      <w:szCs w:val="36"/>
    </w:rPr>
  </w:style>
  <w:style w:type="character" w:customStyle="1" w:styleId="620">
    <w:name w:val="样式2 Char"/>
    <w:link w:val="146"/>
    <w:qFormat/>
    <w:uiPriority w:val="0"/>
    <w:rPr>
      <w:rFonts w:ascii="Times New Roman" w:hAnsi="Times New Roman" w:eastAsia="宋体" w:cs="Times New Roman"/>
      <w:b/>
      <w:bCs/>
      <w:sz w:val="32"/>
      <w:szCs w:val="32"/>
    </w:rPr>
  </w:style>
  <w:style w:type="paragraph" w:customStyle="1" w:styleId="621">
    <w:name w:val="副题1及"/>
    <w:basedOn w:val="3"/>
    <w:next w:val="3"/>
    <w:link w:val="624"/>
    <w:qFormat/>
    <w:uiPriority w:val="0"/>
    <w:pPr>
      <w:keepLines w:val="0"/>
      <w:spacing w:before="0" w:after="0" w:line="240" w:lineRule="auto"/>
    </w:pPr>
    <w:rPr>
      <w:b w:val="0"/>
      <w:bCs w:val="0"/>
      <w:kern w:val="2"/>
      <w:szCs w:val="24"/>
    </w:rPr>
  </w:style>
  <w:style w:type="character" w:customStyle="1" w:styleId="622">
    <w:name w:val="样式4 Char"/>
    <w:link w:val="139"/>
    <w:qFormat/>
    <w:uiPriority w:val="0"/>
    <w:rPr>
      <w:rFonts w:ascii="Times New Roman" w:hAnsi="Times New Roman" w:eastAsia="Arial" w:cs="Times New Roman"/>
      <w:b/>
      <w:bCs/>
      <w:sz w:val="32"/>
      <w:szCs w:val="32"/>
    </w:rPr>
  </w:style>
  <w:style w:type="paragraph" w:customStyle="1" w:styleId="623">
    <w:name w:val="福题2级"/>
    <w:basedOn w:val="617"/>
    <w:link w:val="625"/>
    <w:qFormat/>
    <w:uiPriority w:val="0"/>
    <w:pPr>
      <w:outlineLvl w:val="1"/>
    </w:pPr>
  </w:style>
  <w:style w:type="character" w:customStyle="1" w:styleId="624">
    <w:name w:val="副题1及 Char"/>
    <w:link w:val="621"/>
    <w:qFormat/>
    <w:uiPriority w:val="0"/>
    <w:rPr>
      <w:rFonts w:ascii="Times New Roman" w:hAnsi="Times New Roman" w:eastAsia="宋体" w:cs="Times New Roman"/>
      <w:sz w:val="44"/>
      <w:szCs w:val="24"/>
    </w:rPr>
  </w:style>
  <w:style w:type="character" w:customStyle="1" w:styleId="625">
    <w:name w:val="福题2级 Char"/>
    <w:link w:val="623"/>
    <w:qFormat/>
    <w:uiPriority w:val="0"/>
    <w:rPr>
      <w:rFonts w:ascii="Cambria" w:hAnsi="Cambria" w:eastAsia="宋体" w:cs="Times New Roman"/>
      <w:b/>
      <w:bCs/>
      <w:kern w:val="0"/>
      <w:sz w:val="44"/>
      <w:szCs w:val="44"/>
    </w:rPr>
  </w:style>
  <w:style w:type="paragraph" w:customStyle="1" w:styleId="626">
    <w:name w:val="Char4"/>
    <w:basedOn w:val="1"/>
    <w:qFormat/>
    <w:uiPriority w:val="0"/>
  </w:style>
  <w:style w:type="paragraph" w:customStyle="1" w:styleId="627">
    <w:name w:val="Char Char Char Char Char Char Char1"/>
    <w:basedOn w:val="1"/>
    <w:qFormat/>
    <w:uiPriority w:val="0"/>
  </w:style>
  <w:style w:type="paragraph" w:customStyle="1" w:styleId="628">
    <w:name w:val="Char Char Char1 Char1"/>
    <w:basedOn w:val="1"/>
    <w:qFormat/>
    <w:uiPriority w:val="0"/>
    <w:rPr>
      <w:szCs w:val="22"/>
    </w:rPr>
  </w:style>
  <w:style w:type="paragraph" w:customStyle="1" w:styleId="629">
    <w:name w:val="Char11"/>
    <w:basedOn w:val="1"/>
    <w:qFormat/>
    <w:uiPriority w:val="0"/>
    <w:rPr>
      <w:szCs w:val="22"/>
    </w:rPr>
  </w:style>
  <w:style w:type="paragraph" w:customStyle="1" w:styleId="630">
    <w:name w:val="Char Char Char Char3"/>
    <w:basedOn w:val="1"/>
    <w:qFormat/>
    <w:uiPriority w:val="0"/>
  </w:style>
  <w:style w:type="character" w:customStyle="1" w:styleId="631">
    <w:name w:val="Char Char81"/>
    <w:qFormat/>
    <w:uiPriority w:val="0"/>
    <w:rPr>
      <w:rFonts w:ascii="Arial" w:hAnsi="Arial" w:eastAsia="黑体"/>
      <w:b/>
      <w:bCs/>
      <w:kern w:val="2"/>
      <w:sz w:val="32"/>
      <w:szCs w:val="32"/>
    </w:rPr>
  </w:style>
  <w:style w:type="paragraph" w:customStyle="1" w:styleId="632">
    <w:name w:val="Char Char Char Char Char Char Char Char Char Char Char Char Char3"/>
    <w:basedOn w:val="1"/>
    <w:qFormat/>
    <w:uiPriority w:val="0"/>
  </w:style>
  <w:style w:type="character" w:customStyle="1" w:styleId="633">
    <w:name w:val="Char Char151"/>
    <w:qFormat/>
    <w:uiPriority w:val="0"/>
    <w:rPr>
      <w:b/>
      <w:bCs/>
      <w:kern w:val="44"/>
      <w:sz w:val="44"/>
      <w:szCs w:val="44"/>
    </w:rPr>
  </w:style>
  <w:style w:type="character" w:customStyle="1" w:styleId="634">
    <w:name w:val="Char Char141"/>
    <w:qFormat/>
    <w:uiPriority w:val="0"/>
    <w:rPr>
      <w:rFonts w:ascii="Cambria" w:hAnsi="Cambria"/>
      <w:b/>
      <w:bCs/>
      <w:kern w:val="2"/>
      <w:sz w:val="32"/>
      <w:szCs w:val="32"/>
    </w:rPr>
  </w:style>
  <w:style w:type="character" w:customStyle="1" w:styleId="635">
    <w:name w:val="Char Char131"/>
    <w:qFormat/>
    <w:uiPriority w:val="0"/>
    <w:rPr>
      <w:rFonts w:ascii="Times New Roman" w:hAnsi="Times New Roman"/>
      <w:b/>
      <w:bCs/>
      <w:kern w:val="2"/>
      <w:sz w:val="32"/>
      <w:szCs w:val="32"/>
    </w:rPr>
  </w:style>
  <w:style w:type="character" w:customStyle="1" w:styleId="636">
    <w:name w:val="Char Char121"/>
    <w:qFormat/>
    <w:uiPriority w:val="0"/>
    <w:rPr>
      <w:rFonts w:ascii="Arial" w:hAnsi="Arial" w:eastAsia="黑体"/>
      <w:b/>
      <w:bCs/>
      <w:kern w:val="2"/>
      <w:sz w:val="28"/>
      <w:szCs w:val="28"/>
    </w:rPr>
  </w:style>
  <w:style w:type="character" w:customStyle="1" w:styleId="637">
    <w:name w:val="EmailStyle610"/>
    <w:qFormat/>
    <w:uiPriority w:val="0"/>
    <w:rPr>
      <w:rFonts w:ascii="Arial" w:hAnsi="Arial" w:eastAsia="宋体" w:cs="Arial"/>
      <w:color w:val="auto"/>
      <w:sz w:val="20"/>
    </w:rPr>
  </w:style>
  <w:style w:type="character" w:customStyle="1" w:styleId="638">
    <w:name w:val="EmailStyle611"/>
    <w:qFormat/>
    <w:uiPriority w:val="0"/>
    <w:rPr>
      <w:rFonts w:ascii="Arial" w:hAnsi="Arial" w:eastAsia="宋体" w:cs="Arial"/>
      <w:color w:val="auto"/>
      <w:sz w:val="20"/>
    </w:rPr>
  </w:style>
  <w:style w:type="paragraph" w:customStyle="1" w:styleId="639">
    <w:name w:val="Char Char Char Char Char Char1 Char Char Char1 Char Char Char Char Char Char Char1"/>
    <w:basedOn w:val="1"/>
    <w:qFormat/>
    <w:uiPriority w:val="0"/>
    <w:rPr>
      <w:szCs w:val="22"/>
    </w:rPr>
  </w:style>
  <w:style w:type="paragraph" w:customStyle="1" w:styleId="640">
    <w:name w:val="Char Char Char Char Char Char Char Char Char Char Char Char Char Char Char Char Char Char1"/>
    <w:basedOn w:val="1"/>
    <w:qFormat/>
    <w:uiPriority w:val="0"/>
  </w:style>
  <w:style w:type="paragraph" w:customStyle="1" w:styleId="641">
    <w:name w:val="Char Char Char Char Char Char Char Char1"/>
    <w:basedOn w:val="1"/>
    <w:qFormat/>
    <w:uiPriority w:val="0"/>
  </w:style>
  <w:style w:type="paragraph" w:customStyle="1" w:styleId="642">
    <w:name w:val="Char Char Char Char Char Char Char Char Char Char Char Char Char Char Char Char Char Char Char Char Char Char Char Char Char1"/>
    <w:basedOn w:val="1"/>
    <w:qFormat/>
    <w:uiPriority w:val="0"/>
  </w:style>
  <w:style w:type="paragraph" w:customStyle="1" w:styleId="643">
    <w:name w:val="Char Char Char Char Char Char Char Char Char1"/>
    <w:basedOn w:val="1"/>
    <w:qFormat/>
    <w:uiPriority w:val="0"/>
  </w:style>
  <w:style w:type="paragraph" w:customStyle="1" w:styleId="644">
    <w:name w:val="Char Char Char1"/>
    <w:basedOn w:val="1"/>
    <w:qFormat/>
    <w:uiPriority w:val="0"/>
    <w:pPr>
      <w:adjustRightInd w:val="0"/>
      <w:spacing w:line="312" w:lineRule="atLeast"/>
      <w:textAlignment w:val="baseline"/>
    </w:pPr>
    <w:rPr>
      <w:kern w:val="0"/>
      <w:szCs w:val="20"/>
    </w:rPr>
  </w:style>
  <w:style w:type="character" w:customStyle="1" w:styleId="645">
    <w:name w:val="Char Char41"/>
    <w:qFormat/>
    <w:uiPriority w:val="0"/>
    <w:rPr>
      <w:rFonts w:ascii="Times New Roman" w:hAnsi="Times New Roman" w:eastAsia="宋体" w:cs="Times New Roman"/>
      <w:kern w:val="0"/>
      <w:sz w:val="18"/>
      <w:szCs w:val="20"/>
    </w:rPr>
  </w:style>
  <w:style w:type="paragraph" w:customStyle="1" w:styleId="646">
    <w:name w:val="福标 2级"/>
    <w:basedOn w:val="81"/>
    <w:link w:val="647"/>
    <w:qFormat/>
    <w:uiPriority w:val="0"/>
    <w:pPr>
      <w:adjustRightInd/>
      <w:spacing w:line="360" w:lineRule="auto"/>
      <w:textAlignment w:val="auto"/>
      <w:outlineLvl w:val="1"/>
    </w:pPr>
    <w:rPr>
      <w:rFonts w:ascii="Cambria" w:hAnsi="Cambria"/>
      <w:bCs/>
      <w:sz w:val="36"/>
      <w:szCs w:val="36"/>
    </w:rPr>
  </w:style>
  <w:style w:type="character" w:customStyle="1" w:styleId="647">
    <w:name w:val="福标 2级 Char"/>
    <w:link w:val="646"/>
    <w:qFormat/>
    <w:uiPriority w:val="0"/>
    <w:rPr>
      <w:rFonts w:ascii="Cambria" w:hAnsi="Cambria" w:eastAsia="宋体" w:cs="Times New Roman"/>
      <w:b/>
      <w:bCs/>
      <w:kern w:val="0"/>
      <w:sz w:val="36"/>
      <w:szCs w:val="36"/>
    </w:rPr>
  </w:style>
  <w:style w:type="paragraph" w:customStyle="1" w:styleId="648">
    <w:name w:val="福标1级"/>
    <w:basedOn w:val="81"/>
    <w:link w:val="649"/>
    <w:qFormat/>
    <w:uiPriority w:val="0"/>
    <w:pPr>
      <w:adjustRightInd/>
      <w:spacing w:line="360" w:lineRule="auto"/>
      <w:textAlignment w:val="auto"/>
    </w:pPr>
    <w:rPr>
      <w:rFonts w:ascii="Cambria" w:hAnsi="Cambria"/>
      <w:bCs/>
      <w:sz w:val="44"/>
      <w:szCs w:val="44"/>
    </w:rPr>
  </w:style>
  <w:style w:type="character" w:customStyle="1" w:styleId="649">
    <w:name w:val="福标1级 Char"/>
    <w:link w:val="648"/>
    <w:qFormat/>
    <w:uiPriority w:val="0"/>
    <w:rPr>
      <w:rFonts w:ascii="Cambria" w:hAnsi="Cambria" w:eastAsia="宋体" w:cs="Times New Roman"/>
      <w:b/>
      <w:bCs/>
      <w:kern w:val="0"/>
      <w:sz w:val="44"/>
      <w:szCs w:val="44"/>
    </w:rPr>
  </w:style>
  <w:style w:type="paragraph" w:customStyle="1" w:styleId="650">
    <w:name w:val="福标3级"/>
    <w:basedOn w:val="11"/>
    <w:link w:val="651"/>
    <w:qFormat/>
    <w:uiPriority w:val="0"/>
    <w:pPr>
      <w:keepNext w:val="0"/>
      <w:keepLines w:val="0"/>
      <w:widowControl w:val="0"/>
      <w:tabs>
        <w:tab w:val="clear" w:pos="1440"/>
      </w:tabs>
      <w:spacing w:beforeLines="150" w:after="0" w:line="360" w:lineRule="auto"/>
      <w:ind w:left="0" w:firstLine="482" w:firstLineChars="200"/>
      <w:jc w:val="both"/>
      <w:outlineLvl w:val="2"/>
    </w:pPr>
    <w:rPr>
      <w:rFonts w:eastAsia="宋体"/>
      <w:bCs w:val="0"/>
      <w:lang w:val="fr-FR" w:eastAsia="fr-FR"/>
    </w:rPr>
  </w:style>
  <w:style w:type="character" w:customStyle="1" w:styleId="651">
    <w:name w:val="福标3级 Char"/>
    <w:link w:val="650"/>
    <w:qFormat/>
    <w:uiPriority w:val="0"/>
    <w:rPr>
      <w:rFonts w:ascii="Arial" w:hAnsi="Arial" w:eastAsia="宋体" w:cs="Times New Roman"/>
      <w:b/>
      <w:kern w:val="0"/>
      <w:sz w:val="24"/>
      <w:szCs w:val="24"/>
      <w:lang w:val="fr-FR" w:eastAsia="fr-FR"/>
    </w:rPr>
  </w:style>
  <w:style w:type="character" w:customStyle="1" w:styleId="652">
    <w:name w:val="EmailStyle625"/>
    <w:qFormat/>
    <w:uiPriority w:val="0"/>
    <w:rPr>
      <w:rFonts w:ascii="Arial" w:hAnsi="Arial" w:eastAsia="宋体" w:cs="Arial"/>
      <w:color w:val="auto"/>
      <w:sz w:val="20"/>
    </w:rPr>
  </w:style>
  <w:style w:type="character" w:customStyle="1" w:styleId="653">
    <w:name w:val="EmailStyle626"/>
    <w:qFormat/>
    <w:uiPriority w:val="0"/>
    <w:rPr>
      <w:rFonts w:ascii="Arial" w:hAnsi="Arial" w:eastAsia="宋体" w:cs="Arial"/>
      <w:color w:val="auto"/>
      <w:sz w:val="20"/>
    </w:rPr>
  </w:style>
  <w:style w:type="character" w:customStyle="1" w:styleId="654">
    <w:name w:val="EmailStyle627"/>
    <w:qFormat/>
    <w:uiPriority w:val="0"/>
    <w:rPr>
      <w:rFonts w:ascii="Arial" w:hAnsi="Arial" w:eastAsia="宋体" w:cs="Arial"/>
      <w:color w:val="auto"/>
      <w:sz w:val="20"/>
    </w:rPr>
  </w:style>
  <w:style w:type="character" w:customStyle="1" w:styleId="655">
    <w:name w:val="EmailStyle628"/>
    <w:qFormat/>
    <w:uiPriority w:val="0"/>
    <w:rPr>
      <w:rFonts w:ascii="Arial" w:hAnsi="Arial" w:eastAsia="宋体" w:cs="Arial"/>
      <w:color w:val="auto"/>
      <w:sz w:val="20"/>
    </w:rPr>
  </w:style>
  <w:style w:type="character" w:customStyle="1" w:styleId="656">
    <w:name w:val="EmailStyle629"/>
    <w:qFormat/>
    <w:uiPriority w:val="0"/>
    <w:rPr>
      <w:rFonts w:ascii="Arial" w:hAnsi="Arial" w:eastAsia="宋体" w:cs="Arial"/>
      <w:color w:val="auto"/>
      <w:sz w:val="20"/>
    </w:rPr>
  </w:style>
  <w:style w:type="character" w:customStyle="1" w:styleId="657">
    <w:name w:val="EmailStyle630"/>
    <w:qFormat/>
    <w:uiPriority w:val="0"/>
    <w:rPr>
      <w:rFonts w:ascii="Arial" w:hAnsi="Arial" w:eastAsia="宋体" w:cs="Arial"/>
      <w:color w:val="auto"/>
      <w:sz w:val="20"/>
    </w:rPr>
  </w:style>
  <w:style w:type="character" w:customStyle="1" w:styleId="658">
    <w:name w:val="EmailStyle631"/>
    <w:qFormat/>
    <w:uiPriority w:val="0"/>
    <w:rPr>
      <w:rFonts w:ascii="Arial" w:hAnsi="Arial" w:eastAsia="宋体" w:cs="Arial"/>
      <w:color w:val="auto"/>
      <w:sz w:val="20"/>
    </w:rPr>
  </w:style>
  <w:style w:type="character" w:customStyle="1" w:styleId="659">
    <w:name w:val="样式1 Char"/>
    <w:link w:val="161"/>
    <w:qFormat/>
    <w:uiPriority w:val="0"/>
    <w:rPr>
      <w:rFonts w:ascii="Times New Roman" w:hAnsi="Times New Roman" w:eastAsia="Arial" w:cs="Times New Roman"/>
      <w:b/>
      <w:bCs/>
      <w:sz w:val="32"/>
      <w:szCs w:val="32"/>
    </w:rPr>
  </w:style>
  <w:style w:type="paragraph" w:customStyle="1" w:styleId="660">
    <w:name w:val="m样式1"/>
    <w:basedOn w:val="1"/>
    <w:qFormat/>
    <w:uiPriority w:val="0"/>
    <w:pPr>
      <w:adjustRightInd w:val="0"/>
      <w:spacing w:line="240" w:lineRule="exact"/>
      <w:textAlignment w:val="baseline"/>
    </w:pPr>
    <w:rPr>
      <w:kern w:val="0"/>
      <w:szCs w:val="20"/>
    </w:rPr>
  </w:style>
  <w:style w:type="paragraph" w:customStyle="1" w:styleId="661">
    <w:name w:val="ZM"/>
    <w:basedOn w:val="1"/>
    <w:qFormat/>
    <w:uiPriority w:val="0"/>
    <w:pPr>
      <w:adjustRightInd w:val="0"/>
      <w:spacing w:line="240" w:lineRule="exact"/>
      <w:jc w:val="center"/>
      <w:textAlignment w:val="baseline"/>
    </w:pPr>
    <w:rPr>
      <w:kern w:val="0"/>
      <w:szCs w:val="20"/>
    </w:rPr>
  </w:style>
  <w:style w:type="paragraph" w:customStyle="1" w:styleId="662">
    <w:name w:val="Char1 Char Char Char Char Char1 Char Char Char Char Char Char Char Char Char Char Char Char Char Char Char Char Char Char Char Char Char Char Char Char Char"/>
    <w:basedOn w:val="1"/>
    <w:qFormat/>
    <w:uiPriority w:val="0"/>
    <w:pPr>
      <w:spacing w:line="360" w:lineRule="auto"/>
    </w:pPr>
    <w:rPr>
      <w:rFonts w:ascii="华文楷体" w:hAnsi="华文楷体" w:eastAsia="华文楷体"/>
      <w:b/>
      <w:sz w:val="24"/>
      <w:szCs w:val="22"/>
    </w:rPr>
  </w:style>
  <w:style w:type="paragraph" w:customStyle="1" w:styleId="663">
    <w:name w:val="Char Char Char Char Char Char Char Char Char Char Char Char Char2"/>
    <w:basedOn w:val="1"/>
    <w:qFormat/>
    <w:uiPriority w:val="0"/>
  </w:style>
  <w:style w:type="paragraph" w:customStyle="1" w:styleId="664">
    <w:name w:val="列出段落2"/>
    <w:basedOn w:val="1"/>
    <w:qFormat/>
    <w:uiPriority w:val="0"/>
    <w:pPr>
      <w:ind w:firstLine="420" w:firstLineChars="200"/>
    </w:pPr>
    <w:rPr>
      <w:rFonts w:ascii="Calibri" w:hAnsi="Calibri"/>
      <w:szCs w:val="22"/>
    </w:rPr>
  </w:style>
  <w:style w:type="paragraph" w:customStyle="1" w:styleId="665">
    <w:name w:val="xl6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Calibri" w:hAnsi="Calibri" w:cs="宋体"/>
      <w:b/>
      <w:bCs/>
      <w:color w:val="000000"/>
      <w:kern w:val="0"/>
      <w:sz w:val="24"/>
    </w:rPr>
  </w:style>
  <w:style w:type="character" w:customStyle="1" w:styleId="666">
    <w:name w:val="EmailStyle6391"/>
    <w:qFormat/>
    <w:uiPriority w:val="0"/>
    <w:rPr>
      <w:rFonts w:ascii="Arial" w:hAnsi="Arial" w:eastAsia="宋体" w:cs="Arial"/>
      <w:color w:val="auto"/>
      <w:sz w:val="20"/>
    </w:rPr>
  </w:style>
  <w:style w:type="character" w:customStyle="1" w:styleId="667">
    <w:name w:val="EmailStyle6401"/>
    <w:qFormat/>
    <w:uiPriority w:val="0"/>
    <w:rPr>
      <w:rFonts w:ascii="Arial" w:hAnsi="Arial" w:eastAsia="宋体" w:cs="Arial"/>
      <w:color w:val="auto"/>
      <w:sz w:val="20"/>
    </w:rPr>
  </w:style>
  <w:style w:type="character" w:customStyle="1" w:styleId="668">
    <w:name w:val="EmailStyle6411"/>
    <w:qFormat/>
    <w:uiPriority w:val="0"/>
    <w:rPr>
      <w:rFonts w:ascii="Arial" w:hAnsi="Arial" w:eastAsia="宋体" w:cs="Arial"/>
      <w:color w:val="auto"/>
      <w:sz w:val="20"/>
    </w:rPr>
  </w:style>
  <w:style w:type="character" w:customStyle="1" w:styleId="669">
    <w:name w:val="EmailStyle6421"/>
    <w:qFormat/>
    <w:uiPriority w:val="0"/>
    <w:rPr>
      <w:rFonts w:ascii="Arial" w:hAnsi="Arial" w:eastAsia="宋体" w:cs="Arial"/>
      <w:color w:val="auto"/>
      <w:sz w:val="20"/>
    </w:rPr>
  </w:style>
  <w:style w:type="paragraph" w:customStyle="1" w:styleId="670">
    <w:name w:val="Char Char Char Char Char Char Char Char Char Char Char Char Char Char Char Char2"/>
    <w:basedOn w:val="1"/>
    <w:qFormat/>
    <w:uiPriority w:val="0"/>
  </w:style>
  <w:style w:type="character" w:customStyle="1" w:styleId="671">
    <w:name w:val="EmailStyle6441"/>
    <w:qFormat/>
    <w:uiPriority w:val="0"/>
    <w:rPr>
      <w:rFonts w:ascii="Arial" w:hAnsi="Arial" w:eastAsia="宋体" w:cs="Arial"/>
      <w:color w:val="auto"/>
      <w:sz w:val="20"/>
    </w:rPr>
  </w:style>
  <w:style w:type="character" w:customStyle="1" w:styleId="672">
    <w:name w:val="EmailStyle6451"/>
    <w:qFormat/>
    <w:uiPriority w:val="0"/>
    <w:rPr>
      <w:rFonts w:ascii="Arial" w:hAnsi="Arial" w:eastAsia="宋体" w:cs="Arial"/>
      <w:color w:val="auto"/>
      <w:sz w:val="20"/>
    </w:rPr>
  </w:style>
  <w:style w:type="paragraph" w:customStyle="1" w:styleId="673">
    <w:name w:val="Char7"/>
    <w:basedOn w:val="1"/>
    <w:qFormat/>
    <w:uiPriority w:val="0"/>
  </w:style>
  <w:style w:type="paragraph" w:customStyle="1" w:styleId="674">
    <w:name w:val="Char Char Char Char Char Char Char3"/>
    <w:basedOn w:val="1"/>
    <w:qFormat/>
    <w:uiPriority w:val="0"/>
  </w:style>
  <w:style w:type="paragraph" w:customStyle="1" w:styleId="675">
    <w:name w:val="Char Char Char1 Char3"/>
    <w:basedOn w:val="1"/>
    <w:qFormat/>
    <w:uiPriority w:val="0"/>
    <w:rPr>
      <w:szCs w:val="22"/>
    </w:rPr>
  </w:style>
  <w:style w:type="paragraph" w:customStyle="1" w:styleId="676">
    <w:name w:val="Char14"/>
    <w:basedOn w:val="1"/>
    <w:qFormat/>
    <w:uiPriority w:val="0"/>
    <w:rPr>
      <w:szCs w:val="22"/>
    </w:rPr>
  </w:style>
  <w:style w:type="paragraph" w:customStyle="1" w:styleId="677">
    <w:name w:val="Char Char Char Char6"/>
    <w:basedOn w:val="1"/>
    <w:qFormat/>
    <w:uiPriority w:val="0"/>
  </w:style>
  <w:style w:type="character" w:customStyle="1" w:styleId="678">
    <w:name w:val="Char Char82"/>
    <w:qFormat/>
    <w:uiPriority w:val="0"/>
    <w:rPr>
      <w:rFonts w:ascii="Arial" w:hAnsi="Arial" w:eastAsia="黑体"/>
      <w:b/>
      <w:bCs/>
      <w:kern w:val="2"/>
      <w:sz w:val="32"/>
      <w:szCs w:val="32"/>
    </w:rPr>
  </w:style>
  <w:style w:type="paragraph" w:customStyle="1" w:styleId="679">
    <w:name w:val="Char Char Char Char Char Char Char Char Char Char Char Char Char6"/>
    <w:basedOn w:val="1"/>
    <w:qFormat/>
    <w:uiPriority w:val="0"/>
  </w:style>
  <w:style w:type="character" w:customStyle="1" w:styleId="680">
    <w:name w:val="Char Char152"/>
    <w:qFormat/>
    <w:uiPriority w:val="0"/>
    <w:rPr>
      <w:b/>
      <w:bCs/>
      <w:kern w:val="44"/>
      <w:sz w:val="44"/>
      <w:szCs w:val="44"/>
    </w:rPr>
  </w:style>
  <w:style w:type="character" w:customStyle="1" w:styleId="681">
    <w:name w:val="Char Char142"/>
    <w:qFormat/>
    <w:uiPriority w:val="0"/>
    <w:rPr>
      <w:rFonts w:ascii="Cambria" w:hAnsi="Cambria"/>
      <w:b/>
      <w:bCs/>
      <w:kern w:val="2"/>
      <w:sz w:val="32"/>
      <w:szCs w:val="32"/>
    </w:rPr>
  </w:style>
  <w:style w:type="character" w:customStyle="1" w:styleId="682">
    <w:name w:val="Char Char132"/>
    <w:qFormat/>
    <w:uiPriority w:val="0"/>
    <w:rPr>
      <w:rFonts w:ascii="Times New Roman" w:hAnsi="Times New Roman"/>
      <w:b/>
      <w:bCs/>
      <w:kern w:val="2"/>
      <w:sz w:val="32"/>
      <w:szCs w:val="32"/>
    </w:rPr>
  </w:style>
  <w:style w:type="character" w:customStyle="1" w:styleId="683">
    <w:name w:val="Char Char122"/>
    <w:qFormat/>
    <w:uiPriority w:val="0"/>
    <w:rPr>
      <w:rFonts w:ascii="Arial" w:hAnsi="Arial" w:eastAsia="黑体"/>
      <w:b/>
      <w:bCs/>
      <w:kern w:val="2"/>
      <w:sz w:val="28"/>
      <w:szCs w:val="28"/>
    </w:rPr>
  </w:style>
  <w:style w:type="character" w:customStyle="1" w:styleId="684">
    <w:name w:val="EmailStyle6571"/>
    <w:qFormat/>
    <w:uiPriority w:val="0"/>
    <w:rPr>
      <w:rFonts w:ascii="Arial" w:hAnsi="Arial" w:eastAsia="宋体" w:cs="Arial"/>
      <w:color w:val="auto"/>
      <w:sz w:val="20"/>
    </w:rPr>
  </w:style>
  <w:style w:type="character" w:customStyle="1" w:styleId="685">
    <w:name w:val="EmailStyle6581"/>
    <w:qFormat/>
    <w:uiPriority w:val="0"/>
    <w:rPr>
      <w:rFonts w:ascii="Arial" w:hAnsi="Arial" w:eastAsia="宋体" w:cs="Arial"/>
      <w:color w:val="auto"/>
      <w:sz w:val="20"/>
    </w:rPr>
  </w:style>
  <w:style w:type="paragraph" w:customStyle="1" w:styleId="686">
    <w:name w:val="Char Char Char Char Char Char1 Char Char Char1 Char Char Char Char Char Char Char2"/>
    <w:basedOn w:val="1"/>
    <w:qFormat/>
    <w:uiPriority w:val="0"/>
    <w:rPr>
      <w:szCs w:val="22"/>
    </w:rPr>
  </w:style>
  <w:style w:type="paragraph" w:customStyle="1" w:styleId="687">
    <w:name w:val="Char Char Char Char Char Char Char Char Char Char Char Char Char Char Char Char Char Char2"/>
    <w:basedOn w:val="1"/>
    <w:qFormat/>
    <w:uiPriority w:val="0"/>
  </w:style>
  <w:style w:type="paragraph" w:customStyle="1" w:styleId="688">
    <w:name w:val="Char Char Char Char Char Char Char Char2"/>
    <w:basedOn w:val="1"/>
    <w:qFormat/>
    <w:uiPriority w:val="0"/>
  </w:style>
  <w:style w:type="paragraph" w:customStyle="1" w:styleId="689">
    <w:name w:val="Char Char Char Char Char Char Char Char Char Char Char Char Char Char Char Char Char Char Char Char Char Char Char Char Char2"/>
    <w:basedOn w:val="1"/>
    <w:qFormat/>
    <w:uiPriority w:val="0"/>
  </w:style>
  <w:style w:type="paragraph" w:customStyle="1" w:styleId="690">
    <w:name w:val="Char Char Char Char Char Char Char Char Char3"/>
    <w:basedOn w:val="1"/>
    <w:qFormat/>
    <w:uiPriority w:val="0"/>
  </w:style>
  <w:style w:type="paragraph" w:customStyle="1" w:styleId="691">
    <w:name w:val="Char Char Char3"/>
    <w:basedOn w:val="1"/>
    <w:qFormat/>
    <w:uiPriority w:val="0"/>
    <w:pPr>
      <w:adjustRightInd w:val="0"/>
      <w:spacing w:line="312" w:lineRule="atLeast"/>
      <w:textAlignment w:val="baseline"/>
    </w:pPr>
    <w:rPr>
      <w:kern w:val="0"/>
      <w:szCs w:val="20"/>
    </w:rPr>
  </w:style>
  <w:style w:type="character" w:customStyle="1" w:styleId="692">
    <w:name w:val="Char Char42"/>
    <w:qFormat/>
    <w:uiPriority w:val="0"/>
    <w:rPr>
      <w:rFonts w:ascii="Times New Roman" w:hAnsi="Times New Roman" w:eastAsia="宋体" w:cs="Times New Roman"/>
      <w:kern w:val="0"/>
      <w:sz w:val="18"/>
      <w:szCs w:val="20"/>
    </w:rPr>
  </w:style>
  <w:style w:type="character" w:customStyle="1" w:styleId="693">
    <w:name w:val="EmailStyle6661"/>
    <w:qFormat/>
    <w:uiPriority w:val="0"/>
    <w:rPr>
      <w:rFonts w:ascii="Arial" w:hAnsi="Arial" w:eastAsia="宋体" w:cs="Arial"/>
      <w:color w:val="auto"/>
      <w:sz w:val="20"/>
    </w:rPr>
  </w:style>
  <w:style w:type="character" w:customStyle="1" w:styleId="694">
    <w:name w:val="EmailStyle6671"/>
    <w:qFormat/>
    <w:uiPriority w:val="0"/>
    <w:rPr>
      <w:rFonts w:ascii="Arial" w:hAnsi="Arial" w:eastAsia="宋体" w:cs="Arial"/>
      <w:color w:val="auto"/>
      <w:sz w:val="20"/>
    </w:rPr>
  </w:style>
  <w:style w:type="character" w:customStyle="1" w:styleId="695">
    <w:name w:val="EmailStyle6681"/>
    <w:qFormat/>
    <w:uiPriority w:val="0"/>
    <w:rPr>
      <w:rFonts w:ascii="Arial" w:hAnsi="Arial" w:eastAsia="宋体" w:cs="Arial"/>
      <w:color w:val="auto"/>
      <w:sz w:val="20"/>
    </w:rPr>
  </w:style>
  <w:style w:type="character" w:customStyle="1" w:styleId="696">
    <w:name w:val="EmailStyle6691"/>
    <w:qFormat/>
    <w:uiPriority w:val="0"/>
    <w:rPr>
      <w:rFonts w:ascii="Arial" w:hAnsi="Arial" w:eastAsia="宋体" w:cs="Arial"/>
      <w:color w:val="auto"/>
      <w:sz w:val="20"/>
    </w:rPr>
  </w:style>
  <w:style w:type="character" w:customStyle="1" w:styleId="697">
    <w:name w:val="EmailStyle6701"/>
    <w:qFormat/>
    <w:uiPriority w:val="0"/>
    <w:rPr>
      <w:rFonts w:ascii="Arial" w:hAnsi="Arial" w:eastAsia="宋体" w:cs="Arial"/>
      <w:color w:val="auto"/>
      <w:sz w:val="20"/>
    </w:rPr>
  </w:style>
  <w:style w:type="character" w:customStyle="1" w:styleId="698">
    <w:name w:val="EmailStyle6711"/>
    <w:qFormat/>
    <w:uiPriority w:val="0"/>
    <w:rPr>
      <w:rFonts w:ascii="Arial" w:hAnsi="Arial" w:eastAsia="宋体" w:cs="Arial"/>
      <w:color w:val="auto"/>
      <w:sz w:val="20"/>
    </w:rPr>
  </w:style>
  <w:style w:type="character" w:customStyle="1" w:styleId="699">
    <w:name w:val="EmailStyle6721"/>
    <w:qFormat/>
    <w:uiPriority w:val="0"/>
    <w:rPr>
      <w:rFonts w:ascii="Arial" w:hAnsi="Arial" w:eastAsia="宋体" w:cs="Arial"/>
      <w:color w:val="auto"/>
      <w:sz w:val="20"/>
    </w:rPr>
  </w:style>
  <w:style w:type="paragraph" w:customStyle="1" w:styleId="700">
    <w:name w:val="Char1 Char Char Char Char Char1 Char Char Char Char Char Char Char Char Char Char Char Char Char Char Char Char Char Char Char Char Char Char Char Char Char1"/>
    <w:basedOn w:val="1"/>
    <w:qFormat/>
    <w:uiPriority w:val="0"/>
    <w:pPr>
      <w:spacing w:line="360" w:lineRule="auto"/>
    </w:pPr>
    <w:rPr>
      <w:rFonts w:ascii="华文楷体" w:hAnsi="华文楷体" w:eastAsia="华文楷体"/>
      <w:b/>
      <w:sz w:val="24"/>
      <w:szCs w:val="22"/>
    </w:rPr>
  </w:style>
  <w:style w:type="paragraph" w:customStyle="1" w:styleId="701">
    <w:name w:val="正文文本 23"/>
    <w:basedOn w:val="1"/>
    <w:qFormat/>
    <w:uiPriority w:val="0"/>
    <w:pPr>
      <w:adjustRightInd w:val="0"/>
      <w:ind w:firstLine="359"/>
    </w:pPr>
    <w:rPr>
      <w:color w:val="FF0000"/>
      <w:szCs w:val="20"/>
    </w:rPr>
  </w:style>
  <w:style w:type="character" w:customStyle="1" w:styleId="702">
    <w:name w:val="EmailStyle6771"/>
    <w:qFormat/>
    <w:uiPriority w:val="0"/>
    <w:rPr>
      <w:rFonts w:ascii="Arial" w:hAnsi="Arial" w:eastAsia="宋体" w:cs="Arial"/>
      <w:color w:val="auto"/>
      <w:sz w:val="20"/>
    </w:rPr>
  </w:style>
  <w:style w:type="character" w:customStyle="1" w:styleId="703">
    <w:name w:val="EmailStyle6781"/>
    <w:qFormat/>
    <w:uiPriority w:val="0"/>
    <w:rPr>
      <w:rFonts w:ascii="Arial" w:hAnsi="Arial" w:eastAsia="宋体" w:cs="Arial"/>
      <w:color w:val="auto"/>
      <w:sz w:val="20"/>
    </w:rPr>
  </w:style>
  <w:style w:type="character" w:customStyle="1" w:styleId="704">
    <w:name w:val="EmailStyle6791"/>
    <w:qFormat/>
    <w:uiPriority w:val="0"/>
    <w:rPr>
      <w:rFonts w:ascii="Arial" w:hAnsi="Arial" w:eastAsia="宋体" w:cs="Arial"/>
      <w:color w:val="auto"/>
      <w:sz w:val="20"/>
    </w:rPr>
  </w:style>
  <w:style w:type="character" w:customStyle="1" w:styleId="705">
    <w:name w:val="EmailStyle6801"/>
    <w:qFormat/>
    <w:uiPriority w:val="0"/>
    <w:rPr>
      <w:rFonts w:ascii="Arial" w:hAnsi="Arial" w:eastAsia="宋体" w:cs="Arial"/>
      <w:color w:val="auto"/>
      <w:sz w:val="20"/>
    </w:rPr>
  </w:style>
  <w:style w:type="character" w:customStyle="1" w:styleId="706">
    <w:name w:val="EmailStyle6811"/>
    <w:qFormat/>
    <w:uiPriority w:val="0"/>
    <w:rPr>
      <w:rFonts w:ascii="Arial" w:hAnsi="Arial" w:eastAsia="宋体" w:cs="Arial"/>
      <w:color w:val="auto"/>
      <w:sz w:val="20"/>
    </w:rPr>
  </w:style>
  <w:style w:type="character" w:customStyle="1" w:styleId="707">
    <w:name w:val="EmailStyle6821"/>
    <w:qFormat/>
    <w:uiPriority w:val="0"/>
    <w:rPr>
      <w:rFonts w:ascii="Arial" w:hAnsi="Arial" w:eastAsia="宋体" w:cs="Arial"/>
      <w:color w:val="auto"/>
      <w:sz w:val="20"/>
    </w:rPr>
  </w:style>
  <w:style w:type="character" w:customStyle="1" w:styleId="708">
    <w:name w:val="EmailStyle6831"/>
    <w:qFormat/>
    <w:uiPriority w:val="0"/>
    <w:rPr>
      <w:rFonts w:ascii="Arial" w:hAnsi="Arial" w:eastAsia="宋体" w:cs="Arial"/>
      <w:color w:val="auto"/>
      <w:sz w:val="20"/>
    </w:rPr>
  </w:style>
  <w:style w:type="character" w:customStyle="1" w:styleId="709">
    <w:name w:val="EmailStyle6841"/>
    <w:qFormat/>
    <w:uiPriority w:val="0"/>
    <w:rPr>
      <w:rFonts w:ascii="Arial" w:hAnsi="Arial" w:eastAsia="宋体" w:cs="Arial"/>
      <w:color w:val="auto"/>
      <w:sz w:val="20"/>
    </w:rPr>
  </w:style>
  <w:style w:type="character" w:customStyle="1" w:styleId="710">
    <w:name w:val="EmailStyle6851"/>
    <w:qFormat/>
    <w:uiPriority w:val="0"/>
    <w:rPr>
      <w:rFonts w:ascii="Arial" w:hAnsi="Arial" w:eastAsia="宋体" w:cs="Arial"/>
      <w:color w:val="auto"/>
      <w:sz w:val="20"/>
    </w:rPr>
  </w:style>
  <w:style w:type="character" w:customStyle="1" w:styleId="711">
    <w:name w:val="EmailStyle6861"/>
    <w:qFormat/>
    <w:uiPriority w:val="0"/>
    <w:rPr>
      <w:rFonts w:ascii="Arial" w:hAnsi="Arial" w:eastAsia="宋体" w:cs="Arial"/>
      <w:color w:val="auto"/>
      <w:sz w:val="20"/>
    </w:rPr>
  </w:style>
  <w:style w:type="character" w:customStyle="1" w:styleId="712">
    <w:name w:val="EmailStyle6871"/>
    <w:qFormat/>
    <w:uiPriority w:val="0"/>
    <w:rPr>
      <w:rFonts w:ascii="Arial" w:hAnsi="Arial" w:eastAsia="宋体" w:cs="Arial"/>
      <w:color w:val="auto"/>
      <w:sz w:val="20"/>
    </w:rPr>
  </w:style>
  <w:style w:type="character" w:customStyle="1" w:styleId="713">
    <w:name w:val="EmailStyle6881"/>
    <w:qFormat/>
    <w:uiPriority w:val="0"/>
    <w:rPr>
      <w:rFonts w:ascii="Arial" w:hAnsi="Arial" w:eastAsia="宋体" w:cs="Arial"/>
      <w:color w:val="auto"/>
      <w:sz w:val="20"/>
    </w:rPr>
  </w:style>
  <w:style w:type="character" w:customStyle="1" w:styleId="714">
    <w:name w:val="EmailStyle6891"/>
    <w:qFormat/>
    <w:uiPriority w:val="0"/>
    <w:rPr>
      <w:rFonts w:ascii="Arial" w:hAnsi="Arial" w:eastAsia="宋体" w:cs="Arial"/>
      <w:color w:val="auto"/>
      <w:sz w:val="20"/>
    </w:rPr>
  </w:style>
  <w:style w:type="character" w:customStyle="1" w:styleId="715">
    <w:name w:val="EmailStyle6901"/>
    <w:qFormat/>
    <w:uiPriority w:val="0"/>
    <w:rPr>
      <w:rFonts w:ascii="Arial" w:hAnsi="Arial" w:eastAsia="宋体" w:cs="Arial"/>
      <w:color w:val="auto"/>
      <w:sz w:val="20"/>
    </w:rPr>
  </w:style>
  <w:style w:type="character" w:customStyle="1" w:styleId="716">
    <w:name w:val="EmailStyle6911"/>
    <w:qFormat/>
    <w:uiPriority w:val="0"/>
    <w:rPr>
      <w:rFonts w:ascii="Arial" w:hAnsi="Arial" w:eastAsia="宋体" w:cs="Arial"/>
      <w:color w:val="auto"/>
      <w:sz w:val="20"/>
    </w:rPr>
  </w:style>
  <w:style w:type="character" w:customStyle="1" w:styleId="717">
    <w:name w:val="EmailStyle6921"/>
    <w:qFormat/>
    <w:uiPriority w:val="0"/>
    <w:rPr>
      <w:rFonts w:ascii="Arial" w:hAnsi="Arial" w:eastAsia="宋体" w:cs="Arial"/>
      <w:color w:val="auto"/>
      <w:sz w:val="20"/>
    </w:rPr>
  </w:style>
  <w:style w:type="character" w:customStyle="1" w:styleId="718">
    <w:name w:val="EmailStyle6931"/>
    <w:qFormat/>
    <w:uiPriority w:val="0"/>
    <w:rPr>
      <w:rFonts w:ascii="Arial" w:hAnsi="Arial" w:eastAsia="宋体" w:cs="Arial"/>
      <w:color w:val="auto"/>
      <w:sz w:val="20"/>
    </w:rPr>
  </w:style>
  <w:style w:type="character" w:customStyle="1" w:styleId="719">
    <w:name w:val="EmailStyle6941"/>
    <w:qFormat/>
    <w:uiPriority w:val="0"/>
    <w:rPr>
      <w:rFonts w:ascii="Arial" w:hAnsi="Arial" w:eastAsia="宋体" w:cs="Arial"/>
      <w:color w:val="auto"/>
      <w:sz w:val="20"/>
    </w:rPr>
  </w:style>
  <w:style w:type="character" w:customStyle="1" w:styleId="720">
    <w:name w:val="EmailStyle6951"/>
    <w:qFormat/>
    <w:uiPriority w:val="0"/>
    <w:rPr>
      <w:rFonts w:ascii="Arial" w:hAnsi="Arial" w:eastAsia="宋体" w:cs="Arial"/>
      <w:color w:val="auto"/>
      <w:sz w:val="20"/>
    </w:rPr>
  </w:style>
  <w:style w:type="paragraph" w:customStyle="1" w:styleId="721">
    <w:name w:val="正文文本 231"/>
    <w:basedOn w:val="1"/>
    <w:qFormat/>
    <w:uiPriority w:val="0"/>
    <w:pPr>
      <w:adjustRightInd w:val="0"/>
      <w:ind w:firstLine="359"/>
    </w:pPr>
    <w:rPr>
      <w:color w:val="FF0000"/>
      <w:szCs w:val="20"/>
    </w:rPr>
  </w:style>
  <w:style w:type="character" w:customStyle="1" w:styleId="722">
    <w:name w:val="EmailStyle6971"/>
    <w:qFormat/>
    <w:uiPriority w:val="0"/>
    <w:rPr>
      <w:rFonts w:ascii="Arial" w:hAnsi="Arial" w:eastAsia="宋体" w:cs="Arial"/>
      <w:color w:val="auto"/>
      <w:sz w:val="20"/>
    </w:rPr>
  </w:style>
  <w:style w:type="character" w:customStyle="1" w:styleId="723">
    <w:name w:val="EmailStyle6981"/>
    <w:qFormat/>
    <w:uiPriority w:val="0"/>
    <w:rPr>
      <w:rFonts w:ascii="Arial" w:hAnsi="Arial" w:eastAsia="宋体" w:cs="Arial"/>
      <w:color w:val="auto"/>
      <w:sz w:val="20"/>
    </w:rPr>
  </w:style>
  <w:style w:type="paragraph" w:customStyle="1" w:styleId="724">
    <w:name w:val="默认段落字体 Para Char"/>
    <w:basedOn w:val="1"/>
    <w:qFormat/>
    <w:uiPriority w:val="0"/>
    <w:pPr>
      <w:tabs>
        <w:tab w:val="left" w:pos="780"/>
      </w:tabs>
      <w:ind w:left="780" w:hanging="360"/>
    </w:pPr>
  </w:style>
  <w:style w:type="character" w:customStyle="1" w:styleId="725">
    <w:name w:val="EmailStyle701"/>
    <w:qFormat/>
    <w:uiPriority w:val="0"/>
    <w:rPr>
      <w:rFonts w:ascii="Arial" w:hAnsi="Arial" w:eastAsia="宋体" w:cs="Arial"/>
      <w:color w:val="auto"/>
      <w:sz w:val="20"/>
    </w:rPr>
  </w:style>
  <w:style w:type="character" w:customStyle="1" w:styleId="726">
    <w:name w:val="EmailStyle702"/>
    <w:qFormat/>
    <w:uiPriority w:val="0"/>
    <w:rPr>
      <w:rFonts w:ascii="Arial" w:hAnsi="Arial" w:eastAsia="宋体" w:cs="Arial"/>
      <w:color w:val="auto"/>
      <w:sz w:val="20"/>
    </w:rPr>
  </w:style>
  <w:style w:type="paragraph" w:customStyle="1" w:styleId="727">
    <w:name w:val="Char Char Char Char Char Char Char Char Char Char Char Char Char Char Char Char Char Char Char Char Char"/>
    <w:basedOn w:val="1"/>
    <w:qFormat/>
    <w:uiPriority w:val="0"/>
  </w:style>
  <w:style w:type="paragraph" w:customStyle="1" w:styleId="728">
    <w:name w:val="Char Char Char Char Char Char Char Char Char Char Char Char Char Char Char"/>
    <w:basedOn w:val="1"/>
    <w:qFormat/>
    <w:uiPriority w:val="0"/>
  </w:style>
  <w:style w:type="character" w:customStyle="1" w:styleId="729">
    <w:name w:val="EmailStyle705"/>
    <w:qFormat/>
    <w:uiPriority w:val="0"/>
    <w:rPr>
      <w:rFonts w:ascii="Arial" w:hAnsi="Arial" w:eastAsia="宋体" w:cs="Arial"/>
      <w:color w:val="auto"/>
      <w:sz w:val="20"/>
    </w:rPr>
  </w:style>
  <w:style w:type="character" w:customStyle="1" w:styleId="730">
    <w:name w:val="EmailStyle706"/>
    <w:qFormat/>
    <w:uiPriority w:val="0"/>
    <w:rPr>
      <w:rFonts w:ascii="Arial" w:hAnsi="Arial" w:eastAsia="宋体" w:cs="Arial"/>
      <w:color w:val="auto"/>
      <w:sz w:val="20"/>
    </w:rPr>
  </w:style>
  <w:style w:type="paragraph" w:customStyle="1" w:styleId="731">
    <w:name w:val="Char Char Char Char Char Char Char Char Char Char Char Char Char Char Char Char Char Char Char Char Char1"/>
    <w:basedOn w:val="1"/>
    <w:qFormat/>
    <w:uiPriority w:val="0"/>
    <w:pPr>
      <w:spacing w:line="360" w:lineRule="auto"/>
    </w:pPr>
  </w:style>
  <w:style w:type="paragraph" w:customStyle="1" w:styleId="732">
    <w:name w:val="Char Char Char Char Char Char Char Char Char Char Char Char Char Char Char Char Char Char Char Char Char Char Char Char Char Char Char"/>
    <w:basedOn w:val="1"/>
    <w:qFormat/>
    <w:uiPriority w:val="0"/>
    <w:pPr>
      <w:spacing w:line="360" w:lineRule="auto"/>
    </w:pPr>
  </w:style>
  <w:style w:type="paragraph" w:customStyle="1" w:styleId="733">
    <w:name w:val="Char Char Char Char Char Char Char Char Char Char Char Char Char Char Char1"/>
    <w:basedOn w:val="1"/>
    <w:qFormat/>
    <w:uiPriority w:val="0"/>
    <w:pPr>
      <w:spacing w:line="360" w:lineRule="auto"/>
    </w:pPr>
  </w:style>
  <w:style w:type="character" w:customStyle="1" w:styleId="734">
    <w:name w:val="不明显强调1"/>
    <w:qFormat/>
    <w:uiPriority w:val="19"/>
    <w:rPr>
      <w:i/>
      <w:iCs/>
      <w:color w:val="808080"/>
    </w:rPr>
  </w:style>
  <w:style w:type="character" w:customStyle="1" w:styleId="735">
    <w:name w:val="明显参考1"/>
    <w:qFormat/>
    <w:uiPriority w:val="32"/>
    <w:rPr>
      <w:b/>
      <w:bCs/>
      <w:smallCaps/>
      <w:color w:val="C0504D"/>
      <w:spacing w:val="5"/>
      <w:u w:val="single"/>
    </w:rPr>
  </w:style>
  <w:style w:type="character" w:customStyle="1" w:styleId="736">
    <w:name w:val="书籍标题1"/>
    <w:qFormat/>
    <w:uiPriority w:val="33"/>
    <w:rPr>
      <w:b/>
      <w:bCs/>
      <w:smallCaps/>
      <w:spacing w:val="5"/>
    </w:rPr>
  </w:style>
  <w:style w:type="character" w:customStyle="1" w:styleId="737">
    <w:name w:val="EmailStyle713"/>
    <w:qFormat/>
    <w:uiPriority w:val="0"/>
    <w:rPr>
      <w:rFonts w:ascii="Arial" w:hAnsi="Arial" w:eastAsia="宋体" w:cs="Arial"/>
      <w:color w:val="auto"/>
      <w:sz w:val="20"/>
    </w:rPr>
  </w:style>
  <w:style w:type="character" w:customStyle="1" w:styleId="738">
    <w:name w:val="EmailStyle714"/>
    <w:qFormat/>
    <w:uiPriority w:val="0"/>
    <w:rPr>
      <w:rFonts w:ascii="Arial" w:hAnsi="Arial" w:eastAsia="宋体" w:cs="Arial"/>
      <w:color w:val="auto"/>
      <w:sz w:val="20"/>
    </w:rPr>
  </w:style>
  <w:style w:type="paragraph" w:customStyle="1" w:styleId="739">
    <w:name w:val="Style9"/>
    <w:basedOn w:val="1"/>
    <w:qFormat/>
    <w:uiPriority w:val="99"/>
    <w:pPr>
      <w:wordWrap w:val="0"/>
      <w:adjustRightInd w:val="0"/>
      <w:spacing w:line="360" w:lineRule="auto"/>
      <w:jc w:val="left"/>
    </w:pPr>
    <w:rPr>
      <w:kern w:val="0"/>
      <w:sz w:val="24"/>
    </w:rPr>
  </w:style>
  <w:style w:type="paragraph" w:customStyle="1" w:styleId="740">
    <w:name w:val="Style10"/>
    <w:basedOn w:val="1"/>
    <w:qFormat/>
    <w:uiPriority w:val="99"/>
    <w:pPr>
      <w:wordWrap w:val="0"/>
      <w:adjustRightInd w:val="0"/>
      <w:spacing w:line="360" w:lineRule="auto"/>
      <w:jc w:val="left"/>
    </w:pPr>
    <w:rPr>
      <w:kern w:val="0"/>
      <w:sz w:val="24"/>
    </w:rPr>
  </w:style>
  <w:style w:type="character" w:customStyle="1" w:styleId="741">
    <w:name w:val="Font Style27"/>
    <w:qFormat/>
    <w:uiPriority w:val="99"/>
    <w:rPr>
      <w:rFonts w:ascii="黑体" w:eastAsia="黑体" w:cs="黑体"/>
      <w:spacing w:val="20"/>
      <w:sz w:val="22"/>
      <w:szCs w:val="22"/>
    </w:rPr>
  </w:style>
  <w:style w:type="character" w:customStyle="1" w:styleId="742">
    <w:name w:val="Font Style34"/>
    <w:qFormat/>
    <w:uiPriority w:val="99"/>
    <w:rPr>
      <w:rFonts w:ascii="宋体" w:eastAsia="宋体" w:cs="宋体"/>
      <w:sz w:val="26"/>
      <w:szCs w:val="26"/>
    </w:rPr>
  </w:style>
  <w:style w:type="character" w:customStyle="1" w:styleId="743">
    <w:name w:val="Font Style42"/>
    <w:qFormat/>
    <w:uiPriority w:val="99"/>
    <w:rPr>
      <w:rFonts w:ascii="宋体" w:eastAsia="宋体" w:cs="宋体"/>
      <w:b/>
      <w:bCs/>
      <w:sz w:val="12"/>
      <w:szCs w:val="12"/>
    </w:rPr>
  </w:style>
  <w:style w:type="character" w:customStyle="1" w:styleId="744">
    <w:name w:val="Font Style28"/>
    <w:qFormat/>
    <w:uiPriority w:val="99"/>
    <w:rPr>
      <w:rFonts w:ascii="宋体" w:eastAsia="宋体" w:cs="宋体"/>
      <w:b/>
      <w:bCs/>
      <w:sz w:val="26"/>
      <w:szCs w:val="26"/>
    </w:rPr>
  </w:style>
  <w:style w:type="character" w:customStyle="1" w:styleId="745">
    <w:name w:val="Font Style59"/>
    <w:qFormat/>
    <w:uiPriority w:val="99"/>
    <w:rPr>
      <w:rFonts w:ascii="宋体" w:eastAsia="宋体" w:cs="宋体"/>
      <w:b/>
      <w:bCs/>
      <w:spacing w:val="-10"/>
      <w:sz w:val="28"/>
      <w:szCs w:val="28"/>
    </w:rPr>
  </w:style>
  <w:style w:type="paragraph" w:customStyle="1" w:styleId="746">
    <w:name w:val="Style18"/>
    <w:basedOn w:val="1"/>
    <w:qFormat/>
    <w:uiPriority w:val="99"/>
    <w:pPr>
      <w:adjustRightInd w:val="0"/>
      <w:spacing w:line="360" w:lineRule="auto"/>
      <w:jc w:val="left"/>
    </w:pPr>
    <w:rPr>
      <w:kern w:val="0"/>
      <w:sz w:val="24"/>
    </w:rPr>
  </w:style>
  <w:style w:type="paragraph" w:customStyle="1" w:styleId="747">
    <w:name w:val="Style11"/>
    <w:basedOn w:val="1"/>
    <w:qFormat/>
    <w:uiPriority w:val="99"/>
    <w:pPr>
      <w:adjustRightInd w:val="0"/>
      <w:spacing w:line="360" w:lineRule="auto"/>
      <w:jc w:val="left"/>
    </w:pPr>
    <w:rPr>
      <w:kern w:val="0"/>
      <w:sz w:val="24"/>
    </w:rPr>
  </w:style>
  <w:style w:type="paragraph" w:customStyle="1" w:styleId="748">
    <w:name w:val="Style20"/>
    <w:basedOn w:val="1"/>
    <w:qFormat/>
    <w:uiPriority w:val="99"/>
    <w:pPr>
      <w:adjustRightInd w:val="0"/>
      <w:spacing w:line="360" w:lineRule="auto"/>
    </w:pPr>
    <w:rPr>
      <w:kern w:val="0"/>
      <w:sz w:val="24"/>
    </w:rPr>
  </w:style>
  <w:style w:type="character" w:customStyle="1" w:styleId="749">
    <w:name w:val="Font Style29"/>
    <w:qFormat/>
    <w:uiPriority w:val="99"/>
    <w:rPr>
      <w:rFonts w:ascii="宋体" w:eastAsia="宋体" w:cs="宋体"/>
      <w:b/>
      <w:bCs/>
      <w:spacing w:val="-20"/>
      <w:sz w:val="26"/>
      <w:szCs w:val="26"/>
    </w:rPr>
  </w:style>
  <w:style w:type="paragraph" w:customStyle="1" w:styleId="750">
    <w:name w:val="Style19"/>
    <w:basedOn w:val="1"/>
    <w:qFormat/>
    <w:uiPriority w:val="99"/>
    <w:pPr>
      <w:adjustRightInd w:val="0"/>
      <w:spacing w:line="360" w:lineRule="auto"/>
      <w:jc w:val="left"/>
    </w:pPr>
    <w:rPr>
      <w:rFonts w:ascii="Calibri" w:hAnsi="Calibri"/>
      <w:kern w:val="0"/>
      <w:sz w:val="24"/>
    </w:rPr>
  </w:style>
  <w:style w:type="character" w:customStyle="1" w:styleId="751">
    <w:name w:val="Font Style32"/>
    <w:qFormat/>
    <w:uiPriority w:val="99"/>
    <w:rPr>
      <w:rFonts w:ascii="宋体" w:eastAsia="宋体" w:cs="宋体"/>
      <w:spacing w:val="20"/>
      <w:sz w:val="26"/>
      <w:szCs w:val="26"/>
    </w:rPr>
  </w:style>
  <w:style w:type="character" w:customStyle="1" w:styleId="752">
    <w:name w:val="Font Style47"/>
    <w:qFormat/>
    <w:uiPriority w:val="99"/>
    <w:rPr>
      <w:rFonts w:ascii="Georgia" w:hAnsi="Georgia" w:cs="Georgia"/>
      <w:spacing w:val="-20"/>
      <w:sz w:val="20"/>
      <w:szCs w:val="20"/>
    </w:rPr>
  </w:style>
  <w:style w:type="character" w:customStyle="1" w:styleId="753">
    <w:name w:val="Font Style55"/>
    <w:qFormat/>
    <w:uiPriority w:val="99"/>
    <w:rPr>
      <w:rFonts w:ascii="宋体" w:eastAsia="宋体" w:cs="宋体"/>
      <w:b/>
      <w:bCs/>
      <w:spacing w:val="-20"/>
      <w:sz w:val="16"/>
      <w:szCs w:val="16"/>
    </w:rPr>
  </w:style>
  <w:style w:type="paragraph" w:customStyle="1" w:styleId="754">
    <w:name w:val="Style2"/>
    <w:basedOn w:val="1"/>
    <w:qFormat/>
    <w:uiPriority w:val="99"/>
    <w:pPr>
      <w:wordWrap w:val="0"/>
      <w:adjustRightInd w:val="0"/>
      <w:spacing w:line="360" w:lineRule="auto"/>
      <w:jc w:val="left"/>
    </w:pPr>
    <w:rPr>
      <w:kern w:val="0"/>
      <w:sz w:val="24"/>
    </w:rPr>
  </w:style>
  <w:style w:type="character" w:customStyle="1" w:styleId="755">
    <w:name w:val="Font Style30"/>
    <w:qFormat/>
    <w:uiPriority w:val="99"/>
    <w:rPr>
      <w:rFonts w:ascii="MingLiU" w:eastAsia="MingLiU" w:cs="MingLiU"/>
      <w:spacing w:val="10"/>
      <w:w w:val="150"/>
      <w:sz w:val="12"/>
      <w:szCs w:val="12"/>
    </w:rPr>
  </w:style>
  <w:style w:type="character" w:customStyle="1" w:styleId="756">
    <w:name w:val="Font Style31"/>
    <w:qFormat/>
    <w:uiPriority w:val="99"/>
    <w:rPr>
      <w:rFonts w:ascii="Times New Roman" w:hAnsi="Times New Roman" w:cs="Times New Roman"/>
      <w:sz w:val="22"/>
      <w:szCs w:val="22"/>
    </w:rPr>
  </w:style>
  <w:style w:type="character" w:customStyle="1" w:styleId="757">
    <w:name w:val="Font Style33"/>
    <w:qFormat/>
    <w:uiPriority w:val="99"/>
    <w:rPr>
      <w:rFonts w:ascii="Times New Roman" w:hAnsi="Times New Roman" w:cs="Times New Roman"/>
      <w:sz w:val="26"/>
      <w:szCs w:val="26"/>
    </w:rPr>
  </w:style>
  <w:style w:type="character" w:customStyle="1" w:styleId="758">
    <w:name w:val="Font Style35"/>
    <w:qFormat/>
    <w:uiPriority w:val="99"/>
    <w:rPr>
      <w:rFonts w:ascii="黑体" w:eastAsia="黑体" w:cs="黑体"/>
      <w:spacing w:val="20"/>
      <w:sz w:val="26"/>
      <w:szCs w:val="26"/>
    </w:rPr>
  </w:style>
  <w:style w:type="paragraph" w:customStyle="1" w:styleId="759">
    <w:name w:val="Style15"/>
    <w:basedOn w:val="1"/>
    <w:qFormat/>
    <w:uiPriority w:val="99"/>
    <w:pPr>
      <w:adjustRightInd w:val="0"/>
      <w:spacing w:line="360" w:lineRule="auto"/>
      <w:jc w:val="left"/>
    </w:pPr>
    <w:rPr>
      <w:kern w:val="0"/>
      <w:sz w:val="24"/>
    </w:rPr>
  </w:style>
  <w:style w:type="paragraph" w:customStyle="1" w:styleId="760">
    <w:name w:val="Style21"/>
    <w:basedOn w:val="1"/>
    <w:qFormat/>
    <w:uiPriority w:val="99"/>
    <w:pPr>
      <w:adjustRightInd w:val="0"/>
      <w:spacing w:line="360" w:lineRule="auto"/>
      <w:jc w:val="left"/>
    </w:pPr>
    <w:rPr>
      <w:kern w:val="0"/>
      <w:sz w:val="24"/>
    </w:rPr>
  </w:style>
  <w:style w:type="character" w:customStyle="1" w:styleId="761">
    <w:name w:val="short_text1"/>
    <w:qFormat/>
    <w:uiPriority w:val="0"/>
    <w:rPr>
      <w:sz w:val="29"/>
      <w:szCs w:val="29"/>
    </w:rPr>
  </w:style>
  <w:style w:type="character" w:customStyle="1" w:styleId="762">
    <w:name w:val="long_text1"/>
    <w:qFormat/>
    <w:uiPriority w:val="0"/>
    <w:rPr>
      <w:sz w:val="20"/>
      <w:szCs w:val="20"/>
    </w:rPr>
  </w:style>
  <w:style w:type="character" w:customStyle="1" w:styleId="763">
    <w:name w:val="medblacktext1"/>
    <w:qFormat/>
    <w:uiPriority w:val="0"/>
    <w:rPr>
      <w:rFonts w:hint="default" w:ascii="Arial" w:hAnsi="Arial" w:cs="Arial"/>
      <w:color w:val="000000"/>
      <w:sz w:val="18"/>
      <w:szCs w:val="18"/>
    </w:rPr>
  </w:style>
  <w:style w:type="paragraph" w:customStyle="1" w:styleId="764">
    <w:name w:val="页眉1"/>
    <w:basedOn w:val="1"/>
    <w:qFormat/>
    <w:uiPriority w:val="0"/>
    <w:pPr>
      <w:pBdr>
        <w:bottom w:val="single" w:color="auto" w:sz="6" w:space="1"/>
      </w:pBdr>
      <w:tabs>
        <w:tab w:val="center" w:pos="4153"/>
        <w:tab w:val="right" w:pos="8306"/>
      </w:tabs>
      <w:snapToGrid w:val="0"/>
      <w:spacing w:line="360" w:lineRule="auto"/>
      <w:jc w:val="center"/>
    </w:pPr>
    <w:rPr>
      <w:sz w:val="18"/>
      <w:szCs w:val="20"/>
    </w:rPr>
  </w:style>
  <w:style w:type="character" w:customStyle="1" w:styleId="765">
    <w:name w:val="EmailStyle741"/>
    <w:qFormat/>
    <w:uiPriority w:val="0"/>
    <w:rPr>
      <w:rFonts w:ascii="Arial" w:hAnsi="Arial" w:eastAsia="宋体" w:cs="Arial"/>
      <w:color w:val="auto"/>
      <w:sz w:val="20"/>
    </w:rPr>
  </w:style>
  <w:style w:type="character" w:customStyle="1" w:styleId="766">
    <w:name w:val="EmailStyle742"/>
    <w:qFormat/>
    <w:uiPriority w:val="0"/>
    <w:rPr>
      <w:rFonts w:ascii="Arial" w:hAnsi="Arial" w:eastAsia="宋体" w:cs="Arial"/>
      <w:color w:val="auto"/>
      <w:sz w:val="20"/>
    </w:rPr>
  </w:style>
  <w:style w:type="paragraph" w:customStyle="1" w:styleId="767">
    <w:name w:val="Char Char Char Char Char Char Char Char Char Char Char Char Char Char Char Char Char Char Char Char Char Char Char Char Char Char Char Char"/>
    <w:basedOn w:val="1"/>
    <w:semiHidden/>
    <w:qFormat/>
    <w:uiPriority w:val="0"/>
    <w:pPr>
      <w:spacing w:line="360" w:lineRule="auto"/>
    </w:pPr>
  </w:style>
  <w:style w:type="paragraph" w:customStyle="1" w:styleId="768">
    <w:name w:val="Style7"/>
    <w:basedOn w:val="1"/>
    <w:qFormat/>
    <w:uiPriority w:val="99"/>
    <w:pPr>
      <w:adjustRightInd w:val="0"/>
      <w:spacing w:line="360" w:lineRule="auto"/>
      <w:jc w:val="left"/>
    </w:pPr>
    <w:rPr>
      <w:rFonts w:ascii="Calibri" w:hAnsi="Calibri"/>
      <w:kern w:val="0"/>
      <w:sz w:val="24"/>
    </w:rPr>
  </w:style>
  <w:style w:type="paragraph" w:customStyle="1" w:styleId="769">
    <w:name w:val="Style16"/>
    <w:basedOn w:val="1"/>
    <w:qFormat/>
    <w:uiPriority w:val="99"/>
    <w:pPr>
      <w:adjustRightInd w:val="0"/>
      <w:spacing w:line="360" w:lineRule="auto"/>
      <w:jc w:val="left"/>
    </w:pPr>
    <w:rPr>
      <w:rFonts w:ascii="Calibri" w:hAnsi="Calibri"/>
      <w:kern w:val="0"/>
      <w:sz w:val="24"/>
    </w:rPr>
  </w:style>
  <w:style w:type="paragraph" w:customStyle="1" w:styleId="770">
    <w:name w:val="Style23"/>
    <w:basedOn w:val="1"/>
    <w:qFormat/>
    <w:uiPriority w:val="99"/>
    <w:pPr>
      <w:adjustRightInd w:val="0"/>
      <w:spacing w:line="106" w:lineRule="exact"/>
      <w:jc w:val="left"/>
    </w:pPr>
    <w:rPr>
      <w:rFonts w:ascii="Calibri" w:hAnsi="Calibri"/>
      <w:kern w:val="0"/>
      <w:sz w:val="24"/>
    </w:rPr>
  </w:style>
  <w:style w:type="paragraph" w:customStyle="1" w:styleId="771">
    <w:name w:val="Style39"/>
    <w:basedOn w:val="1"/>
    <w:qFormat/>
    <w:uiPriority w:val="99"/>
    <w:pPr>
      <w:adjustRightInd w:val="0"/>
      <w:spacing w:line="216" w:lineRule="exact"/>
      <w:jc w:val="left"/>
    </w:pPr>
    <w:rPr>
      <w:rFonts w:ascii="Calibri" w:hAnsi="Calibri"/>
      <w:kern w:val="0"/>
      <w:sz w:val="24"/>
    </w:rPr>
  </w:style>
  <w:style w:type="paragraph" w:customStyle="1" w:styleId="772">
    <w:name w:val="Style41"/>
    <w:basedOn w:val="1"/>
    <w:qFormat/>
    <w:uiPriority w:val="99"/>
    <w:pPr>
      <w:adjustRightInd w:val="0"/>
      <w:spacing w:line="298" w:lineRule="exact"/>
      <w:jc w:val="left"/>
    </w:pPr>
    <w:rPr>
      <w:rFonts w:ascii="Calibri" w:hAnsi="Calibri"/>
      <w:kern w:val="0"/>
      <w:sz w:val="24"/>
    </w:rPr>
  </w:style>
  <w:style w:type="paragraph" w:customStyle="1" w:styleId="773">
    <w:name w:val="Style46"/>
    <w:basedOn w:val="1"/>
    <w:qFormat/>
    <w:uiPriority w:val="99"/>
    <w:pPr>
      <w:adjustRightInd w:val="0"/>
      <w:spacing w:line="360" w:lineRule="auto"/>
      <w:jc w:val="left"/>
    </w:pPr>
    <w:rPr>
      <w:rFonts w:ascii="Calibri" w:hAnsi="Calibri"/>
      <w:kern w:val="0"/>
      <w:sz w:val="24"/>
    </w:rPr>
  </w:style>
  <w:style w:type="paragraph" w:customStyle="1" w:styleId="774">
    <w:name w:val="Style54"/>
    <w:basedOn w:val="1"/>
    <w:qFormat/>
    <w:uiPriority w:val="99"/>
    <w:pPr>
      <w:adjustRightInd w:val="0"/>
      <w:spacing w:line="360" w:lineRule="auto"/>
      <w:jc w:val="left"/>
    </w:pPr>
    <w:rPr>
      <w:rFonts w:ascii="Calibri" w:hAnsi="Calibri"/>
      <w:kern w:val="0"/>
      <w:sz w:val="24"/>
    </w:rPr>
  </w:style>
  <w:style w:type="character" w:customStyle="1" w:styleId="775">
    <w:name w:val="Font Style63"/>
    <w:qFormat/>
    <w:uiPriority w:val="99"/>
    <w:rPr>
      <w:rFonts w:ascii="宋体" w:eastAsia="宋体" w:cs="宋体"/>
      <w:spacing w:val="10"/>
      <w:sz w:val="22"/>
      <w:szCs w:val="22"/>
    </w:rPr>
  </w:style>
  <w:style w:type="character" w:customStyle="1" w:styleId="776">
    <w:name w:val="Font Style81"/>
    <w:qFormat/>
    <w:uiPriority w:val="99"/>
    <w:rPr>
      <w:rFonts w:ascii="宋体" w:eastAsia="宋体" w:cs="宋体"/>
      <w:spacing w:val="10"/>
      <w:sz w:val="16"/>
      <w:szCs w:val="16"/>
    </w:rPr>
  </w:style>
  <w:style w:type="character" w:customStyle="1" w:styleId="777">
    <w:name w:val="Font Style82"/>
    <w:qFormat/>
    <w:uiPriority w:val="99"/>
    <w:rPr>
      <w:rFonts w:ascii="宋体" w:eastAsia="宋体" w:cs="宋体"/>
      <w:b/>
      <w:bCs/>
      <w:spacing w:val="10"/>
      <w:sz w:val="18"/>
      <w:szCs w:val="18"/>
    </w:rPr>
  </w:style>
  <w:style w:type="character" w:customStyle="1" w:styleId="778">
    <w:name w:val="Font Style83"/>
    <w:qFormat/>
    <w:uiPriority w:val="99"/>
    <w:rPr>
      <w:rFonts w:ascii="宋体" w:eastAsia="宋体" w:cs="宋体"/>
      <w:b/>
      <w:bCs/>
      <w:sz w:val="8"/>
      <w:szCs w:val="8"/>
    </w:rPr>
  </w:style>
  <w:style w:type="character" w:customStyle="1" w:styleId="779">
    <w:name w:val="Font Style86"/>
    <w:qFormat/>
    <w:uiPriority w:val="99"/>
    <w:rPr>
      <w:rFonts w:ascii="宋体" w:eastAsia="宋体" w:cs="宋体"/>
      <w:b/>
      <w:bCs/>
      <w:sz w:val="16"/>
      <w:szCs w:val="16"/>
    </w:rPr>
  </w:style>
  <w:style w:type="character" w:customStyle="1" w:styleId="780">
    <w:name w:val="Font Style87"/>
    <w:qFormat/>
    <w:uiPriority w:val="99"/>
    <w:rPr>
      <w:rFonts w:ascii="宋体" w:eastAsia="宋体" w:cs="宋体"/>
      <w:b/>
      <w:bCs/>
      <w:spacing w:val="-10"/>
      <w:w w:val="200"/>
      <w:sz w:val="12"/>
      <w:szCs w:val="12"/>
    </w:rPr>
  </w:style>
  <w:style w:type="character" w:customStyle="1" w:styleId="781">
    <w:name w:val="Font Style90"/>
    <w:qFormat/>
    <w:uiPriority w:val="99"/>
    <w:rPr>
      <w:rFonts w:ascii="宋体" w:eastAsia="宋体" w:cs="宋体"/>
      <w:b/>
      <w:bCs/>
      <w:spacing w:val="10"/>
      <w:sz w:val="18"/>
      <w:szCs w:val="18"/>
    </w:rPr>
  </w:style>
  <w:style w:type="character" w:customStyle="1" w:styleId="782">
    <w:name w:val="Font Style84"/>
    <w:qFormat/>
    <w:uiPriority w:val="99"/>
    <w:rPr>
      <w:rFonts w:ascii="宋体" w:eastAsia="宋体" w:cs="宋体"/>
      <w:sz w:val="8"/>
      <w:szCs w:val="8"/>
    </w:rPr>
  </w:style>
  <w:style w:type="paragraph" w:customStyle="1" w:styleId="783">
    <w:name w:val="Style45"/>
    <w:basedOn w:val="1"/>
    <w:qFormat/>
    <w:uiPriority w:val="99"/>
    <w:pPr>
      <w:adjustRightInd w:val="0"/>
      <w:spacing w:line="317" w:lineRule="exact"/>
      <w:jc w:val="left"/>
    </w:pPr>
    <w:rPr>
      <w:rFonts w:ascii="Calibri" w:hAnsi="Calibri"/>
      <w:kern w:val="0"/>
      <w:sz w:val="24"/>
    </w:rPr>
  </w:style>
  <w:style w:type="paragraph" w:customStyle="1" w:styleId="784">
    <w:name w:val="Style13"/>
    <w:basedOn w:val="1"/>
    <w:qFormat/>
    <w:uiPriority w:val="99"/>
    <w:pPr>
      <w:adjustRightInd w:val="0"/>
      <w:spacing w:line="360" w:lineRule="auto"/>
      <w:jc w:val="left"/>
    </w:pPr>
    <w:rPr>
      <w:rFonts w:ascii="Calibri" w:hAnsi="Calibri"/>
      <w:kern w:val="0"/>
      <w:sz w:val="24"/>
    </w:rPr>
  </w:style>
  <w:style w:type="character" w:customStyle="1" w:styleId="785">
    <w:name w:val="Font Style85"/>
    <w:qFormat/>
    <w:uiPriority w:val="99"/>
    <w:rPr>
      <w:rFonts w:ascii="Arial Unicode MS" w:eastAsia="Arial Unicode MS" w:cs="Arial Unicode MS"/>
      <w:b/>
      <w:bCs/>
      <w:i/>
      <w:iCs/>
      <w:sz w:val="18"/>
      <w:szCs w:val="18"/>
    </w:rPr>
  </w:style>
  <w:style w:type="paragraph" w:customStyle="1" w:styleId="786">
    <w:name w:val="Style40"/>
    <w:basedOn w:val="1"/>
    <w:qFormat/>
    <w:uiPriority w:val="99"/>
    <w:pPr>
      <w:adjustRightInd w:val="0"/>
      <w:spacing w:line="360" w:lineRule="auto"/>
      <w:jc w:val="left"/>
    </w:pPr>
    <w:rPr>
      <w:rFonts w:ascii="Calibri" w:hAnsi="Calibri"/>
      <w:kern w:val="0"/>
      <w:sz w:val="24"/>
    </w:rPr>
  </w:style>
  <w:style w:type="character" w:customStyle="1" w:styleId="787">
    <w:name w:val="Font Style70"/>
    <w:qFormat/>
    <w:uiPriority w:val="99"/>
    <w:rPr>
      <w:rFonts w:ascii="宋体" w:eastAsia="宋体" w:cs="宋体"/>
      <w:b/>
      <w:bCs/>
      <w:i/>
      <w:iCs/>
      <w:spacing w:val="-20"/>
      <w:sz w:val="16"/>
      <w:szCs w:val="16"/>
    </w:rPr>
  </w:style>
  <w:style w:type="paragraph" w:customStyle="1" w:styleId="788">
    <w:name w:val="Style3"/>
    <w:basedOn w:val="1"/>
    <w:qFormat/>
    <w:uiPriority w:val="99"/>
    <w:pPr>
      <w:adjustRightInd w:val="0"/>
      <w:spacing w:line="816" w:lineRule="exact"/>
      <w:jc w:val="left"/>
    </w:pPr>
    <w:rPr>
      <w:rFonts w:ascii="Calibri" w:hAnsi="Calibri"/>
      <w:kern w:val="0"/>
      <w:sz w:val="24"/>
    </w:rPr>
  </w:style>
  <w:style w:type="character" w:customStyle="1" w:styleId="789">
    <w:name w:val="Font Style88"/>
    <w:qFormat/>
    <w:uiPriority w:val="99"/>
    <w:rPr>
      <w:rFonts w:ascii="Candara" w:hAnsi="Candara" w:cs="Candara"/>
      <w:b/>
      <w:bCs/>
      <w:sz w:val="16"/>
      <w:szCs w:val="16"/>
    </w:rPr>
  </w:style>
  <w:style w:type="paragraph" w:customStyle="1" w:styleId="790">
    <w:name w:val="Style37"/>
    <w:basedOn w:val="1"/>
    <w:qFormat/>
    <w:uiPriority w:val="99"/>
    <w:pPr>
      <w:adjustRightInd w:val="0"/>
      <w:spacing w:line="312" w:lineRule="exact"/>
      <w:jc w:val="left"/>
    </w:pPr>
    <w:rPr>
      <w:rFonts w:ascii="Calibri" w:hAnsi="Calibri"/>
      <w:kern w:val="0"/>
      <w:sz w:val="24"/>
    </w:rPr>
  </w:style>
  <w:style w:type="character" w:customStyle="1" w:styleId="791">
    <w:name w:val="Font Style60"/>
    <w:qFormat/>
    <w:uiPriority w:val="99"/>
    <w:rPr>
      <w:rFonts w:ascii="宋体" w:eastAsia="宋体" w:cs="宋体"/>
      <w:b/>
      <w:bCs/>
      <w:i/>
      <w:iCs/>
      <w:w w:val="250"/>
      <w:sz w:val="10"/>
      <w:szCs w:val="10"/>
    </w:rPr>
  </w:style>
  <w:style w:type="paragraph" w:customStyle="1" w:styleId="792">
    <w:name w:val="Style14"/>
    <w:basedOn w:val="1"/>
    <w:qFormat/>
    <w:uiPriority w:val="99"/>
    <w:pPr>
      <w:adjustRightInd w:val="0"/>
      <w:spacing w:line="310" w:lineRule="exact"/>
      <w:jc w:val="center"/>
    </w:pPr>
    <w:rPr>
      <w:rFonts w:ascii="Calibri" w:hAnsi="Calibri"/>
      <w:kern w:val="0"/>
      <w:sz w:val="24"/>
    </w:rPr>
  </w:style>
  <w:style w:type="paragraph" w:customStyle="1" w:styleId="793">
    <w:name w:val="Style24"/>
    <w:basedOn w:val="1"/>
    <w:qFormat/>
    <w:uiPriority w:val="99"/>
    <w:pPr>
      <w:adjustRightInd w:val="0"/>
      <w:spacing w:line="360" w:lineRule="auto"/>
      <w:jc w:val="left"/>
    </w:pPr>
    <w:rPr>
      <w:rFonts w:ascii="Calibri" w:hAnsi="Calibri"/>
      <w:kern w:val="0"/>
      <w:sz w:val="24"/>
    </w:rPr>
  </w:style>
  <w:style w:type="character" w:customStyle="1" w:styleId="794">
    <w:name w:val="Font Style89"/>
    <w:qFormat/>
    <w:uiPriority w:val="99"/>
    <w:rPr>
      <w:rFonts w:ascii="宋体" w:eastAsia="宋体" w:cs="宋体"/>
      <w:sz w:val="20"/>
      <w:szCs w:val="20"/>
    </w:rPr>
  </w:style>
  <w:style w:type="paragraph" w:customStyle="1" w:styleId="795">
    <w:name w:val="Style17"/>
    <w:basedOn w:val="1"/>
    <w:qFormat/>
    <w:uiPriority w:val="99"/>
    <w:pPr>
      <w:adjustRightInd w:val="0"/>
      <w:spacing w:line="749" w:lineRule="exact"/>
      <w:jc w:val="left"/>
    </w:pPr>
    <w:rPr>
      <w:rFonts w:ascii="Calibri" w:hAnsi="Calibri"/>
      <w:kern w:val="0"/>
      <w:sz w:val="24"/>
    </w:rPr>
  </w:style>
  <w:style w:type="paragraph" w:customStyle="1" w:styleId="796">
    <w:name w:val="样式 宋体 小四 右侧:  0.6 厘米 段前: 12 磅"/>
    <w:basedOn w:val="1"/>
    <w:qFormat/>
    <w:uiPriority w:val="0"/>
    <w:pPr>
      <w:spacing w:before="240" w:line="360" w:lineRule="auto"/>
      <w:ind w:right="340"/>
    </w:pPr>
    <w:rPr>
      <w:rFonts w:ascii="Calibri" w:hAnsi="Calibri" w:cs="宋体"/>
      <w:sz w:val="24"/>
      <w:szCs w:val="20"/>
    </w:rPr>
  </w:style>
  <w:style w:type="paragraph" w:customStyle="1" w:styleId="797">
    <w:name w:val="标题2"/>
    <w:basedOn w:val="1"/>
    <w:link w:val="799"/>
    <w:qFormat/>
    <w:uiPriority w:val="0"/>
    <w:pPr>
      <w:tabs>
        <w:tab w:val="left" w:pos="840"/>
      </w:tabs>
      <w:spacing w:before="120" w:after="120" w:line="400" w:lineRule="exact"/>
      <w:ind w:left="840" w:hanging="420"/>
      <w:jc w:val="left"/>
    </w:pPr>
    <w:rPr>
      <w:rFonts w:ascii="Calibri" w:hAnsi="Calibri"/>
      <w:szCs w:val="21"/>
    </w:rPr>
  </w:style>
  <w:style w:type="paragraph" w:customStyle="1" w:styleId="798">
    <w:name w:val="标题3"/>
    <w:basedOn w:val="797"/>
    <w:qFormat/>
    <w:uiPriority w:val="0"/>
    <w:pPr>
      <w:tabs>
        <w:tab w:val="left" w:pos="360"/>
        <w:tab w:val="left" w:pos="780"/>
      </w:tabs>
      <w:ind w:left="200" w:leftChars="200" w:hanging="200" w:hangingChars="200"/>
    </w:pPr>
  </w:style>
  <w:style w:type="character" w:customStyle="1" w:styleId="799">
    <w:name w:val="标题2 Char"/>
    <w:link w:val="797"/>
    <w:qFormat/>
    <w:uiPriority w:val="0"/>
    <w:rPr>
      <w:rFonts w:ascii="Calibri" w:hAnsi="Calibri" w:eastAsia="宋体" w:cs="Times New Roman"/>
      <w:szCs w:val="21"/>
    </w:rPr>
  </w:style>
  <w:style w:type="paragraph" w:customStyle="1" w:styleId="800">
    <w:name w:val="标题11"/>
    <w:basedOn w:val="1"/>
    <w:qFormat/>
    <w:uiPriority w:val="0"/>
    <w:pPr>
      <w:tabs>
        <w:tab w:val="left" w:pos="420"/>
      </w:tabs>
      <w:spacing w:before="120" w:after="120" w:line="400" w:lineRule="exact"/>
      <w:ind w:left="420" w:hanging="420"/>
      <w:jc w:val="center"/>
    </w:pPr>
    <w:rPr>
      <w:rFonts w:ascii="Calibri" w:hAnsi="Calibri"/>
      <w:color w:val="FFFFFF"/>
      <w:szCs w:val="22"/>
    </w:rPr>
  </w:style>
  <w:style w:type="paragraph" w:customStyle="1" w:styleId="801">
    <w:name w:val="标题5"/>
    <w:basedOn w:val="797"/>
    <w:link w:val="1126"/>
    <w:qFormat/>
    <w:uiPriority w:val="0"/>
    <w:pPr>
      <w:tabs>
        <w:tab w:val="left" w:pos="360"/>
        <w:tab w:val="left" w:pos="780"/>
        <w:tab w:val="left" w:pos="2100"/>
        <w:tab w:val="clear" w:pos="840"/>
      </w:tabs>
      <w:ind w:left="938" w:leftChars="200" w:hanging="938" w:hangingChars="200"/>
    </w:pPr>
  </w:style>
  <w:style w:type="character" w:customStyle="1" w:styleId="802">
    <w:name w:val="正文缩进 Char"/>
    <w:link w:val="8"/>
    <w:qFormat/>
    <w:uiPriority w:val="0"/>
    <w:rPr>
      <w:rFonts w:ascii="Times New Roman" w:hAnsi="Times New Roman" w:eastAsia="宋体" w:cs="Times New Roman"/>
      <w:szCs w:val="24"/>
    </w:rPr>
  </w:style>
  <w:style w:type="paragraph" w:customStyle="1" w:styleId="803">
    <w:name w:val="前言、引言标题"/>
    <w:next w:val="1"/>
    <w:qFormat/>
    <w:uiPriority w:val="0"/>
    <w:pPr>
      <w:numPr>
        <w:ilvl w:val="0"/>
        <w:numId w:val="11"/>
      </w:numPr>
      <w:shd w:val="clear" w:color="FFFFFF" w:fill="FFFFFF"/>
      <w:spacing w:before="640" w:after="560" w:line="360" w:lineRule="auto"/>
      <w:jc w:val="center"/>
      <w:outlineLvl w:val="0"/>
    </w:pPr>
    <w:rPr>
      <w:rFonts w:ascii="黑体" w:hAnsi="Times New Roman" w:eastAsia="黑体" w:cs="Times New Roman"/>
      <w:kern w:val="2"/>
      <w:sz w:val="32"/>
      <w:szCs w:val="22"/>
      <w:lang w:val="en-US" w:eastAsia="zh-CN" w:bidi="ar-SA"/>
    </w:rPr>
  </w:style>
  <w:style w:type="character" w:customStyle="1" w:styleId="804">
    <w:name w:val="EmailStyle786"/>
    <w:qFormat/>
    <w:uiPriority w:val="0"/>
    <w:rPr>
      <w:rFonts w:ascii="Arial" w:hAnsi="Arial" w:eastAsia="宋体" w:cs="Arial"/>
      <w:color w:val="auto"/>
      <w:sz w:val="20"/>
    </w:rPr>
  </w:style>
  <w:style w:type="character" w:customStyle="1" w:styleId="805">
    <w:name w:val="EmailStyle787"/>
    <w:qFormat/>
    <w:uiPriority w:val="0"/>
    <w:rPr>
      <w:rFonts w:ascii="Arial" w:hAnsi="Arial" w:eastAsia="宋体" w:cs="Arial"/>
      <w:color w:val="auto"/>
      <w:sz w:val="20"/>
    </w:rPr>
  </w:style>
  <w:style w:type="character" w:customStyle="1" w:styleId="806">
    <w:name w:val="EmailStyle788"/>
    <w:qFormat/>
    <w:uiPriority w:val="0"/>
    <w:rPr>
      <w:rFonts w:ascii="Arial" w:hAnsi="Arial" w:eastAsia="宋体" w:cs="Arial"/>
      <w:color w:val="auto"/>
      <w:sz w:val="20"/>
    </w:rPr>
  </w:style>
  <w:style w:type="character" w:customStyle="1" w:styleId="807">
    <w:name w:val="EmailStyle789"/>
    <w:qFormat/>
    <w:uiPriority w:val="0"/>
    <w:rPr>
      <w:rFonts w:ascii="Arial" w:hAnsi="Arial" w:eastAsia="宋体" w:cs="Arial"/>
      <w:color w:val="auto"/>
      <w:sz w:val="20"/>
    </w:rPr>
  </w:style>
  <w:style w:type="character" w:customStyle="1" w:styleId="808">
    <w:name w:val="EmailStyle790"/>
    <w:qFormat/>
    <w:uiPriority w:val="0"/>
    <w:rPr>
      <w:rFonts w:ascii="Arial" w:hAnsi="Arial" w:eastAsia="宋体" w:cs="Arial"/>
      <w:color w:val="auto"/>
      <w:sz w:val="20"/>
    </w:rPr>
  </w:style>
  <w:style w:type="character" w:customStyle="1" w:styleId="809">
    <w:name w:val="EmailStyle791"/>
    <w:qFormat/>
    <w:uiPriority w:val="0"/>
    <w:rPr>
      <w:rFonts w:ascii="Arial" w:hAnsi="Arial" w:eastAsia="宋体" w:cs="Arial"/>
      <w:color w:val="auto"/>
      <w:sz w:val="20"/>
    </w:rPr>
  </w:style>
  <w:style w:type="character" w:customStyle="1" w:styleId="810">
    <w:name w:val="EmailStyle792"/>
    <w:qFormat/>
    <w:uiPriority w:val="0"/>
    <w:rPr>
      <w:rFonts w:ascii="Arial" w:hAnsi="Arial" w:eastAsia="宋体" w:cs="Arial"/>
      <w:color w:val="auto"/>
      <w:sz w:val="20"/>
    </w:rPr>
  </w:style>
  <w:style w:type="character" w:customStyle="1" w:styleId="811">
    <w:name w:val="EmailStyle793"/>
    <w:qFormat/>
    <w:uiPriority w:val="0"/>
    <w:rPr>
      <w:rFonts w:ascii="Arial" w:hAnsi="Arial" w:eastAsia="宋体" w:cs="Arial"/>
      <w:color w:val="auto"/>
      <w:sz w:val="20"/>
    </w:rPr>
  </w:style>
  <w:style w:type="character" w:customStyle="1" w:styleId="812">
    <w:name w:val="EmailStyle2691"/>
    <w:qFormat/>
    <w:uiPriority w:val="0"/>
    <w:rPr>
      <w:rFonts w:ascii="Arial" w:hAnsi="Arial" w:eastAsia="宋体" w:cs="Arial"/>
      <w:color w:val="auto"/>
      <w:sz w:val="20"/>
    </w:rPr>
  </w:style>
  <w:style w:type="character" w:customStyle="1" w:styleId="813">
    <w:name w:val="EmailStyle2701"/>
    <w:qFormat/>
    <w:uiPriority w:val="0"/>
    <w:rPr>
      <w:rFonts w:ascii="Arial" w:hAnsi="Arial" w:eastAsia="宋体" w:cs="Arial"/>
      <w:color w:val="auto"/>
      <w:sz w:val="20"/>
    </w:rPr>
  </w:style>
  <w:style w:type="character" w:customStyle="1" w:styleId="814">
    <w:name w:val="EmailStyle3821"/>
    <w:qFormat/>
    <w:uiPriority w:val="0"/>
    <w:rPr>
      <w:rFonts w:ascii="Arial" w:hAnsi="Arial" w:eastAsia="宋体" w:cs="Arial"/>
      <w:color w:val="auto"/>
      <w:sz w:val="20"/>
    </w:rPr>
  </w:style>
  <w:style w:type="character" w:customStyle="1" w:styleId="815">
    <w:name w:val="EmailStyle3831"/>
    <w:qFormat/>
    <w:uiPriority w:val="0"/>
    <w:rPr>
      <w:rFonts w:ascii="Arial" w:hAnsi="Arial" w:eastAsia="宋体" w:cs="Arial"/>
      <w:color w:val="auto"/>
      <w:sz w:val="20"/>
    </w:rPr>
  </w:style>
  <w:style w:type="character" w:customStyle="1" w:styleId="816">
    <w:name w:val="EmailStyle4341"/>
    <w:qFormat/>
    <w:uiPriority w:val="0"/>
    <w:rPr>
      <w:rFonts w:ascii="Arial" w:hAnsi="Arial" w:eastAsia="宋体" w:cs="Arial"/>
      <w:color w:val="auto"/>
      <w:sz w:val="20"/>
    </w:rPr>
  </w:style>
  <w:style w:type="character" w:customStyle="1" w:styleId="817">
    <w:name w:val="EmailStyle4351"/>
    <w:qFormat/>
    <w:uiPriority w:val="0"/>
    <w:rPr>
      <w:rFonts w:ascii="Arial" w:hAnsi="Arial" w:eastAsia="宋体" w:cs="Arial"/>
      <w:color w:val="auto"/>
      <w:sz w:val="20"/>
    </w:rPr>
  </w:style>
  <w:style w:type="character" w:customStyle="1" w:styleId="818">
    <w:name w:val="EmailStyle4361"/>
    <w:qFormat/>
    <w:uiPriority w:val="0"/>
    <w:rPr>
      <w:rFonts w:ascii="Arial" w:hAnsi="Arial" w:eastAsia="宋体" w:cs="Arial"/>
      <w:color w:val="auto"/>
      <w:sz w:val="20"/>
    </w:rPr>
  </w:style>
  <w:style w:type="character" w:customStyle="1" w:styleId="819">
    <w:name w:val="EmailStyle4371"/>
    <w:qFormat/>
    <w:uiPriority w:val="0"/>
    <w:rPr>
      <w:rFonts w:ascii="Arial" w:hAnsi="Arial" w:eastAsia="宋体" w:cs="Arial"/>
      <w:color w:val="auto"/>
      <w:sz w:val="20"/>
    </w:rPr>
  </w:style>
  <w:style w:type="character" w:customStyle="1" w:styleId="820">
    <w:name w:val="EmailStyle5871"/>
    <w:qFormat/>
    <w:uiPriority w:val="0"/>
    <w:rPr>
      <w:rFonts w:ascii="Arial" w:hAnsi="Arial" w:eastAsia="宋体" w:cs="Arial"/>
      <w:color w:val="auto"/>
      <w:sz w:val="20"/>
    </w:rPr>
  </w:style>
  <w:style w:type="character" w:customStyle="1" w:styleId="821">
    <w:name w:val="EmailStyle5881"/>
    <w:qFormat/>
    <w:uiPriority w:val="0"/>
    <w:rPr>
      <w:rFonts w:ascii="Arial" w:hAnsi="Arial" w:eastAsia="宋体" w:cs="Arial"/>
      <w:color w:val="auto"/>
      <w:sz w:val="20"/>
    </w:rPr>
  </w:style>
  <w:style w:type="character" w:customStyle="1" w:styleId="822">
    <w:name w:val="EmailStyle6101"/>
    <w:qFormat/>
    <w:uiPriority w:val="0"/>
    <w:rPr>
      <w:rFonts w:ascii="Arial" w:hAnsi="Arial" w:eastAsia="宋体" w:cs="Arial"/>
      <w:color w:val="auto"/>
      <w:sz w:val="20"/>
    </w:rPr>
  </w:style>
  <w:style w:type="character" w:customStyle="1" w:styleId="823">
    <w:name w:val="EmailStyle6111"/>
    <w:qFormat/>
    <w:uiPriority w:val="0"/>
    <w:rPr>
      <w:rFonts w:ascii="Arial" w:hAnsi="Arial" w:eastAsia="宋体" w:cs="Arial"/>
      <w:color w:val="auto"/>
      <w:sz w:val="20"/>
    </w:rPr>
  </w:style>
  <w:style w:type="character" w:customStyle="1" w:styleId="824">
    <w:name w:val="EmailStyle6251"/>
    <w:qFormat/>
    <w:uiPriority w:val="0"/>
    <w:rPr>
      <w:rFonts w:ascii="Arial" w:hAnsi="Arial" w:eastAsia="宋体" w:cs="Arial"/>
      <w:color w:val="auto"/>
      <w:sz w:val="20"/>
    </w:rPr>
  </w:style>
  <w:style w:type="character" w:customStyle="1" w:styleId="825">
    <w:name w:val="EmailStyle6261"/>
    <w:qFormat/>
    <w:uiPriority w:val="0"/>
    <w:rPr>
      <w:rFonts w:ascii="Arial" w:hAnsi="Arial" w:eastAsia="宋体" w:cs="Arial"/>
      <w:color w:val="auto"/>
      <w:sz w:val="20"/>
    </w:rPr>
  </w:style>
  <w:style w:type="character" w:customStyle="1" w:styleId="826">
    <w:name w:val="EmailStyle6271"/>
    <w:qFormat/>
    <w:uiPriority w:val="0"/>
    <w:rPr>
      <w:rFonts w:ascii="Arial" w:hAnsi="Arial" w:eastAsia="宋体" w:cs="Arial"/>
      <w:color w:val="auto"/>
      <w:sz w:val="20"/>
    </w:rPr>
  </w:style>
  <w:style w:type="character" w:customStyle="1" w:styleId="827">
    <w:name w:val="EmailStyle6281"/>
    <w:qFormat/>
    <w:uiPriority w:val="0"/>
    <w:rPr>
      <w:rFonts w:ascii="Arial" w:hAnsi="Arial" w:eastAsia="宋体" w:cs="Arial"/>
      <w:color w:val="auto"/>
      <w:sz w:val="20"/>
    </w:rPr>
  </w:style>
  <w:style w:type="character" w:customStyle="1" w:styleId="828">
    <w:name w:val="EmailStyle6291"/>
    <w:qFormat/>
    <w:uiPriority w:val="0"/>
    <w:rPr>
      <w:rFonts w:ascii="Arial" w:hAnsi="Arial" w:eastAsia="宋体" w:cs="Arial"/>
      <w:color w:val="auto"/>
      <w:sz w:val="20"/>
    </w:rPr>
  </w:style>
  <w:style w:type="character" w:customStyle="1" w:styleId="829">
    <w:name w:val="EmailStyle6301"/>
    <w:qFormat/>
    <w:uiPriority w:val="0"/>
    <w:rPr>
      <w:rFonts w:ascii="Arial" w:hAnsi="Arial" w:eastAsia="宋体" w:cs="Arial"/>
      <w:color w:val="auto"/>
      <w:sz w:val="20"/>
    </w:rPr>
  </w:style>
  <w:style w:type="character" w:customStyle="1" w:styleId="830">
    <w:name w:val="EmailStyle6311"/>
    <w:qFormat/>
    <w:uiPriority w:val="0"/>
    <w:rPr>
      <w:rFonts w:ascii="Arial" w:hAnsi="Arial" w:eastAsia="宋体" w:cs="Arial"/>
      <w:color w:val="auto"/>
      <w:sz w:val="20"/>
    </w:rPr>
  </w:style>
  <w:style w:type="character" w:customStyle="1" w:styleId="831">
    <w:name w:val="EmailStyle639"/>
    <w:qFormat/>
    <w:uiPriority w:val="0"/>
    <w:rPr>
      <w:rFonts w:ascii="Arial" w:hAnsi="Arial" w:eastAsia="宋体" w:cs="Arial"/>
      <w:color w:val="auto"/>
      <w:sz w:val="20"/>
    </w:rPr>
  </w:style>
  <w:style w:type="character" w:customStyle="1" w:styleId="832">
    <w:name w:val="EmailStyle640"/>
    <w:qFormat/>
    <w:uiPriority w:val="0"/>
    <w:rPr>
      <w:rFonts w:ascii="Arial" w:hAnsi="Arial" w:eastAsia="宋体" w:cs="Arial"/>
      <w:color w:val="auto"/>
      <w:sz w:val="20"/>
    </w:rPr>
  </w:style>
  <w:style w:type="character" w:customStyle="1" w:styleId="833">
    <w:name w:val="EmailStyle641"/>
    <w:qFormat/>
    <w:uiPriority w:val="0"/>
    <w:rPr>
      <w:rFonts w:ascii="Arial" w:hAnsi="Arial" w:eastAsia="宋体" w:cs="Arial"/>
      <w:color w:val="auto"/>
      <w:sz w:val="20"/>
    </w:rPr>
  </w:style>
  <w:style w:type="character" w:customStyle="1" w:styleId="834">
    <w:name w:val="EmailStyle642"/>
    <w:qFormat/>
    <w:uiPriority w:val="0"/>
    <w:rPr>
      <w:rFonts w:ascii="Arial" w:hAnsi="Arial" w:eastAsia="宋体" w:cs="Arial"/>
      <w:color w:val="auto"/>
      <w:sz w:val="20"/>
    </w:rPr>
  </w:style>
  <w:style w:type="character" w:customStyle="1" w:styleId="835">
    <w:name w:val="EmailStyle644"/>
    <w:qFormat/>
    <w:uiPriority w:val="0"/>
    <w:rPr>
      <w:rFonts w:ascii="Arial" w:hAnsi="Arial" w:eastAsia="宋体" w:cs="Arial"/>
      <w:color w:val="auto"/>
      <w:sz w:val="20"/>
    </w:rPr>
  </w:style>
  <w:style w:type="character" w:customStyle="1" w:styleId="836">
    <w:name w:val="EmailStyle645"/>
    <w:qFormat/>
    <w:uiPriority w:val="0"/>
    <w:rPr>
      <w:rFonts w:ascii="Arial" w:hAnsi="Arial" w:eastAsia="宋体" w:cs="Arial"/>
      <w:color w:val="auto"/>
      <w:sz w:val="20"/>
    </w:rPr>
  </w:style>
  <w:style w:type="character" w:customStyle="1" w:styleId="837">
    <w:name w:val="EmailStyle657"/>
    <w:qFormat/>
    <w:uiPriority w:val="0"/>
    <w:rPr>
      <w:rFonts w:ascii="Arial" w:hAnsi="Arial" w:eastAsia="宋体" w:cs="Arial"/>
      <w:color w:val="auto"/>
      <w:sz w:val="20"/>
    </w:rPr>
  </w:style>
  <w:style w:type="character" w:customStyle="1" w:styleId="838">
    <w:name w:val="EmailStyle658"/>
    <w:qFormat/>
    <w:uiPriority w:val="0"/>
    <w:rPr>
      <w:rFonts w:ascii="Arial" w:hAnsi="Arial" w:eastAsia="宋体" w:cs="Arial"/>
      <w:color w:val="auto"/>
      <w:sz w:val="20"/>
    </w:rPr>
  </w:style>
  <w:style w:type="character" w:customStyle="1" w:styleId="839">
    <w:name w:val="EmailStyle666"/>
    <w:qFormat/>
    <w:uiPriority w:val="0"/>
    <w:rPr>
      <w:rFonts w:ascii="Arial" w:hAnsi="Arial" w:eastAsia="宋体" w:cs="Arial"/>
      <w:color w:val="auto"/>
      <w:sz w:val="20"/>
    </w:rPr>
  </w:style>
  <w:style w:type="character" w:customStyle="1" w:styleId="840">
    <w:name w:val="EmailStyle667"/>
    <w:qFormat/>
    <w:uiPriority w:val="0"/>
    <w:rPr>
      <w:rFonts w:ascii="Arial" w:hAnsi="Arial" w:eastAsia="宋体" w:cs="Arial"/>
      <w:color w:val="auto"/>
      <w:sz w:val="20"/>
    </w:rPr>
  </w:style>
  <w:style w:type="character" w:customStyle="1" w:styleId="841">
    <w:name w:val="EmailStyle668"/>
    <w:qFormat/>
    <w:uiPriority w:val="0"/>
    <w:rPr>
      <w:rFonts w:ascii="Arial" w:hAnsi="Arial" w:eastAsia="宋体" w:cs="Arial"/>
      <w:color w:val="auto"/>
      <w:sz w:val="20"/>
    </w:rPr>
  </w:style>
  <w:style w:type="character" w:customStyle="1" w:styleId="842">
    <w:name w:val="EmailStyle669"/>
    <w:qFormat/>
    <w:uiPriority w:val="0"/>
    <w:rPr>
      <w:rFonts w:ascii="Arial" w:hAnsi="Arial" w:eastAsia="宋体" w:cs="Arial"/>
      <w:color w:val="auto"/>
      <w:sz w:val="20"/>
    </w:rPr>
  </w:style>
  <w:style w:type="character" w:customStyle="1" w:styleId="843">
    <w:name w:val="EmailStyle670"/>
    <w:qFormat/>
    <w:uiPriority w:val="0"/>
    <w:rPr>
      <w:rFonts w:ascii="Arial" w:hAnsi="Arial" w:eastAsia="宋体" w:cs="Arial"/>
      <w:color w:val="auto"/>
      <w:sz w:val="20"/>
    </w:rPr>
  </w:style>
  <w:style w:type="character" w:customStyle="1" w:styleId="844">
    <w:name w:val="EmailStyle671"/>
    <w:qFormat/>
    <w:uiPriority w:val="0"/>
    <w:rPr>
      <w:rFonts w:ascii="Arial" w:hAnsi="Arial" w:eastAsia="宋体" w:cs="Arial"/>
      <w:color w:val="auto"/>
      <w:sz w:val="20"/>
    </w:rPr>
  </w:style>
  <w:style w:type="character" w:customStyle="1" w:styleId="845">
    <w:name w:val="EmailStyle672"/>
    <w:qFormat/>
    <w:uiPriority w:val="0"/>
    <w:rPr>
      <w:rFonts w:ascii="Arial" w:hAnsi="Arial" w:eastAsia="宋体" w:cs="Arial"/>
      <w:color w:val="auto"/>
      <w:sz w:val="20"/>
    </w:rPr>
  </w:style>
  <w:style w:type="character" w:customStyle="1" w:styleId="846">
    <w:name w:val="EmailStyle677"/>
    <w:qFormat/>
    <w:uiPriority w:val="0"/>
    <w:rPr>
      <w:rFonts w:ascii="Arial" w:hAnsi="Arial" w:eastAsia="宋体" w:cs="Arial"/>
      <w:color w:val="auto"/>
      <w:sz w:val="20"/>
    </w:rPr>
  </w:style>
  <w:style w:type="character" w:customStyle="1" w:styleId="847">
    <w:name w:val="EmailStyle678"/>
    <w:qFormat/>
    <w:uiPriority w:val="0"/>
    <w:rPr>
      <w:rFonts w:ascii="Arial" w:hAnsi="Arial" w:eastAsia="宋体" w:cs="Arial"/>
      <w:color w:val="auto"/>
      <w:sz w:val="20"/>
    </w:rPr>
  </w:style>
  <w:style w:type="character" w:customStyle="1" w:styleId="848">
    <w:name w:val="EmailStyle679"/>
    <w:qFormat/>
    <w:uiPriority w:val="0"/>
    <w:rPr>
      <w:rFonts w:ascii="Arial" w:hAnsi="Arial" w:eastAsia="宋体" w:cs="Arial"/>
      <w:color w:val="auto"/>
      <w:sz w:val="20"/>
    </w:rPr>
  </w:style>
  <w:style w:type="character" w:customStyle="1" w:styleId="849">
    <w:name w:val="EmailStyle680"/>
    <w:qFormat/>
    <w:uiPriority w:val="0"/>
    <w:rPr>
      <w:rFonts w:ascii="Arial" w:hAnsi="Arial" w:eastAsia="宋体" w:cs="Arial"/>
      <w:color w:val="auto"/>
      <w:sz w:val="20"/>
    </w:rPr>
  </w:style>
  <w:style w:type="character" w:customStyle="1" w:styleId="850">
    <w:name w:val="EmailStyle681"/>
    <w:qFormat/>
    <w:uiPriority w:val="0"/>
    <w:rPr>
      <w:rFonts w:ascii="Arial" w:hAnsi="Arial" w:eastAsia="宋体" w:cs="Arial"/>
      <w:color w:val="auto"/>
      <w:sz w:val="20"/>
    </w:rPr>
  </w:style>
  <w:style w:type="character" w:customStyle="1" w:styleId="851">
    <w:name w:val="EmailStyle682"/>
    <w:qFormat/>
    <w:uiPriority w:val="0"/>
    <w:rPr>
      <w:rFonts w:ascii="Arial" w:hAnsi="Arial" w:eastAsia="宋体" w:cs="Arial"/>
      <w:color w:val="auto"/>
      <w:sz w:val="20"/>
    </w:rPr>
  </w:style>
  <w:style w:type="character" w:customStyle="1" w:styleId="852">
    <w:name w:val="EmailStyle683"/>
    <w:qFormat/>
    <w:uiPriority w:val="0"/>
    <w:rPr>
      <w:rFonts w:ascii="Arial" w:hAnsi="Arial" w:eastAsia="宋体" w:cs="Arial"/>
      <w:color w:val="auto"/>
      <w:sz w:val="20"/>
    </w:rPr>
  </w:style>
  <w:style w:type="character" w:customStyle="1" w:styleId="853">
    <w:name w:val="EmailStyle684"/>
    <w:qFormat/>
    <w:uiPriority w:val="0"/>
    <w:rPr>
      <w:rFonts w:ascii="Arial" w:hAnsi="Arial" w:eastAsia="宋体" w:cs="Arial"/>
      <w:color w:val="auto"/>
      <w:sz w:val="20"/>
    </w:rPr>
  </w:style>
  <w:style w:type="character" w:customStyle="1" w:styleId="854">
    <w:name w:val="EmailStyle685"/>
    <w:qFormat/>
    <w:uiPriority w:val="0"/>
    <w:rPr>
      <w:rFonts w:ascii="Arial" w:hAnsi="Arial" w:eastAsia="宋体" w:cs="Arial"/>
      <w:color w:val="auto"/>
      <w:sz w:val="20"/>
    </w:rPr>
  </w:style>
  <w:style w:type="character" w:customStyle="1" w:styleId="855">
    <w:name w:val="EmailStyle686"/>
    <w:qFormat/>
    <w:uiPriority w:val="0"/>
    <w:rPr>
      <w:rFonts w:ascii="Arial" w:hAnsi="Arial" w:eastAsia="宋体" w:cs="Arial"/>
      <w:color w:val="auto"/>
      <w:sz w:val="20"/>
    </w:rPr>
  </w:style>
  <w:style w:type="character" w:customStyle="1" w:styleId="856">
    <w:name w:val="EmailStyle687"/>
    <w:qFormat/>
    <w:uiPriority w:val="0"/>
    <w:rPr>
      <w:rFonts w:ascii="Arial" w:hAnsi="Arial" w:eastAsia="宋体" w:cs="Arial"/>
      <w:color w:val="auto"/>
      <w:sz w:val="20"/>
    </w:rPr>
  </w:style>
  <w:style w:type="character" w:customStyle="1" w:styleId="857">
    <w:name w:val="EmailStyle688"/>
    <w:qFormat/>
    <w:uiPriority w:val="0"/>
    <w:rPr>
      <w:rFonts w:ascii="Arial" w:hAnsi="Arial" w:eastAsia="宋体" w:cs="Arial"/>
      <w:color w:val="auto"/>
      <w:sz w:val="20"/>
    </w:rPr>
  </w:style>
  <w:style w:type="character" w:customStyle="1" w:styleId="858">
    <w:name w:val="EmailStyle689"/>
    <w:qFormat/>
    <w:uiPriority w:val="0"/>
    <w:rPr>
      <w:rFonts w:ascii="Arial" w:hAnsi="Arial" w:eastAsia="宋体" w:cs="Arial"/>
      <w:color w:val="auto"/>
      <w:sz w:val="20"/>
    </w:rPr>
  </w:style>
  <w:style w:type="character" w:customStyle="1" w:styleId="859">
    <w:name w:val="EmailStyle690"/>
    <w:qFormat/>
    <w:uiPriority w:val="0"/>
    <w:rPr>
      <w:rFonts w:ascii="Arial" w:hAnsi="Arial" w:eastAsia="宋体" w:cs="Arial"/>
      <w:color w:val="auto"/>
      <w:sz w:val="20"/>
    </w:rPr>
  </w:style>
  <w:style w:type="character" w:customStyle="1" w:styleId="860">
    <w:name w:val="EmailStyle691"/>
    <w:qFormat/>
    <w:uiPriority w:val="0"/>
    <w:rPr>
      <w:rFonts w:ascii="Arial" w:hAnsi="Arial" w:eastAsia="宋体" w:cs="Arial"/>
      <w:color w:val="auto"/>
      <w:sz w:val="20"/>
    </w:rPr>
  </w:style>
  <w:style w:type="character" w:customStyle="1" w:styleId="861">
    <w:name w:val="EmailStyle692"/>
    <w:qFormat/>
    <w:uiPriority w:val="0"/>
    <w:rPr>
      <w:rFonts w:ascii="Arial" w:hAnsi="Arial" w:eastAsia="宋体" w:cs="Arial"/>
      <w:color w:val="auto"/>
      <w:sz w:val="20"/>
    </w:rPr>
  </w:style>
  <w:style w:type="character" w:customStyle="1" w:styleId="862">
    <w:name w:val="EmailStyle693"/>
    <w:qFormat/>
    <w:uiPriority w:val="0"/>
    <w:rPr>
      <w:rFonts w:ascii="Arial" w:hAnsi="Arial" w:eastAsia="宋体" w:cs="Arial"/>
      <w:color w:val="auto"/>
      <w:sz w:val="20"/>
    </w:rPr>
  </w:style>
  <w:style w:type="character" w:customStyle="1" w:styleId="863">
    <w:name w:val="EmailStyle694"/>
    <w:qFormat/>
    <w:uiPriority w:val="0"/>
    <w:rPr>
      <w:rFonts w:ascii="Arial" w:hAnsi="Arial" w:eastAsia="宋体" w:cs="Arial"/>
      <w:color w:val="auto"/>
      <w:sz w:val="20"/>
    </w:rPr>
  </w:style>
  <w:style w:type="character" w:customStyle="1" w:styleId="864">
    <w:name w:val="EmailStyle695"/>
    <w:qFormat/>
    <w:uiPriority w:val="0"/>
    <w:rPr>
      <w:rFonts w:ascii="Arial" w:hAnsi="Arial" w:eastAsia="宋体" w:cs="Arial"/>
      <w:color w:val="auto"/>
      <w:sz w:val="20"/>
    </w:rPr>
  </w:style>
  <w:style w:type="character" w:customStyle="1" w:styleId="865">
    <w:name w:val="EmailStyle697"/>
    <w:qFormat/>
    <w:uiPriority w:val="0"/>
    <w:rPr>
      <w:rFonts w:ascii="Arial" w:hAnsi="Arial" w:eastAsia="宋体" w:cs="Arial"/>
      <w:color w:val="auto"/>
      <w:sz w:val="20"/>
    </w:rPr>
  </w:style>
  <w:style w:type="character" w:customStyle="1" w:styleId="866">
    <w:name w:val="EmailStyle698"/>
    <w:qFormat/>
    <w:uiPriority w:val="0"/>
    <w:rPr>
      <w:rFonts w:ascii="Arial" w:hAnsi="Arial" w:eastAsia="宋体" w:cs="Arial"/>
      <w:color w:val="auto"/>
      <w:sz w:val="20"/>
    </w:rPr>
  </w:style>
  <w:style w:type="character" w:customStyle="1" w:styleId="867">
    <w:name w:val="EmailStyle7011"/>
    <w:qFormat/>
    <w:uiPriority w:val="0"/>
    <w:rPr>
      <w:rFonts w:ascii="Arial" w:hAnsi="Arial" w:eastAsia="宋体" w:cs="Arial"/>
      <w:color w:val="auto"/>
      <w:sz w:val="20"/>
    </w:rPr>
  </w:style>
  <w:style w:type="character" w:customStyle="1" w:styleId="868">
    <w:name w:val="EmailStyle7021"/>
    <w:qFormat/>
    <w:uiPriority w:val="0"/>
    <w:rPr>
      <w:rFonts w:ascii="Arial" w:hAnsi="Arial" w:eastAsia="宋体" w:cs="Arial"/>
      <w:color w:val="auto"/>
      <w:sz w:val="20"/>
    </w:rPr>
  </w:style>
  <w:style w:type="character" w:customStyle="1" w:styleId="869">
    <w:name w:val="EmailStyle7051"/>
    <w:qFormat/>
    <w:uiPriority w:val="0"/>
    <w:rPr>
      <w:rFonts w:ascii="Arial" w:hAnsi="Arial" w:eastAsia="宋体" w:cs="Arial"/>
      <w:color w:val="auto"/>
      <w:sz w:val="20"/>
    </w:rPr>
  </w:style>
  <w:style w:type="character" w:customStyle="1" w:styleId="870">
    <w:name w:val="EmailStyle7061"/>
    <w:qFormat/>
    <w:uiPriority w:val="0"/>
    <w:rPr>
      <w:rFonts w:ascii="Arial" w:hAnsi="Arial" w:eastAsia="宋体" w:cs="Arial"/>
      <w:color w:val="auto"/>
      <w:sz w:val="20"/>
    </w:rPr>
  </w:style>
  <w:style w:type="character" w:customStyle="1" w:styleId="871">
    <w:name w:val="EmailStyle7131"/>
    <w:qFormat/>
    <w:uiPriority w:val="0"/>
    <w:rPr>
      <w:rFonts w:ascii="Arial" w:hAnsi="Arial" w:eastAsia="宋体" w:cs="Arial"/>
      <w:color w:val="auto"/>
      <w:sz w:val="20"/>
    </w:rPr>
  </w:style>
  <w:style w:type="character" w:customStyle="1" w:styleId="872">
    <w:name w:val="EmailStyle7141"/>
    <w:qFormat/>
    <w:uiPriority w:val="0"/>
    <w:rPr>
      <w:rFonts w:ascii="Arial" w:hAnsi="Arial" w:eastAsia="宋体" w:cs="Arial"/>
      <w:color w:val="auto"/>
      <w:sz w:val="20"/>
    </w:rPr>
  </w:style>
  <w:style w:type="character" w:customStyle="1" w:styleId="873">
    <w:name w:val="EmailStyle7411"/>
    <w:qFormat/>
    <w:uiPriority w:val="0"/>
    <w:rPr>
      <w:rFonts w:ascii="Arial" w:hAnsi="Arial" w:eastAsia="宋体" w:cs="Arial"/>
      <w:color w:val="auto"/>
      <w:sz w:val="20"/>
    </w:rPr>
  </w:style>
  <w:style w:type="character" w:customStyle="1" w:styleId="874">
    <w:name w:val="EmailStyle7421"/>
    <w:qFormat/>
    <w:uiPriority w:val="0"/>
    <w:rPr>
      <w:rFonts w:ascii="Arial" w:hAnsi="Arial" w:eastAsia="宋体" w:cs="Arial"/>
      <w:color w:val="auto"/>
      <w:sz w:val="20"/>
    </w:rPr>
  </w:style>
  <w:style w:type="character" w:customStyle="1" w:styleId="875">
    <w:name w:val="EmailStyle7861"/>
    <w:qFormat/>
    <w:uiPriority w:val="0"/>
    <w:rPr>
      <w:rFonts w:ascii="Arial" w:hAnsi="Arial" w:eastAsia="宋体" w:cs="Arial"/>
      <w:color w:val="auto"/>
      <w:sz w:val="20"/>
    </w:rPr>
  </w:style>
  <w:style w:type="character" w:customStyle="1" w:styleId="876">
    <w:name w:val="EmailStyle7871"/>
    <w:qFormat/>
    <w:uiPriority w:val="0"/>
    <w:rPr>
      <w:rFonts w:ascii="Arial" w:hAnsi="Arial" w:eastAsia="宋体" w:cs="Arial"/>
      <w:color w:val="auto"/>
      <w:sz w:val="20"/>
    </w:rPr>
  </w:style>
  <w:style w:type="character" w:customStyle="1" w:styleId="877">
    <w:name w:val="EmailStyle7881"/>
    <w:qFormat/>
    <w:uiPriority w:val="0"/>
    <w:rPr>
      <w:rFonts w:ascii="Arial" w:hAnsi="Arial" w:eastAsia="宋体" w:cs="Arial"/>
      <w:color w:val="auto"/>
      <w:sz w:val="20"/>
    </w:rPr>
  </w:style>
  <w:style w:type="character" w:customStyle="1" w:styleId="878">
    <w:name w:val="EmailStyle7891"/>
    <w:qFormat/>
    <w:uiPriority w:val="0"/>
    <w:rPr>
      <w:rFonts w:ascii="Arial" w:hAnsi="Arial" w:eastAsia="宋体" w:cs="Arial"/>
      <w:color w:val="auto"/>
      <w:sz w:val="20"/>
    </w:rPr>
  </w:style>
  <w:style w:type="character" w:customStyle="1" w:styleId="879">
    <w:name w:val="EmailStyle7901"/>
    <w:qFormat/>
    <w:uiPriority w:val="0"/>
    <w:rPr>
      <w:rFonts w:ascii="Arial" w:hAnsi="Arial" w:eastAsia="宋体" w:cs="Arial"/>
      <w:color w:val="auto"/>
      <w:sz w:val="20"/>
    </w:rPr>
  </w:style>
  <w:style w:type="character" w:customStyle="1" w:styleId="880">
    <w:name w:val="EmailStyle7911"/>
    <w:qFormat/>
    <w:uiPriority w:val="0"/>
    <w:rPr>
      <w:rFonts w:ascii="Arial" w:hAnsi="Arial" w:eastAsia="宋体" w:cs="Arial"/>
      <w:color w:val="auto"/>
      <w:sz w:val="20"/>
    </w:rPr>
  </w:style>
  <w:style w:type="character" w:customStyle="1" w:styleId="881">
    <w:name w:val="EmailStyle7921"/>
    <w:qFormat/>
    <w:uiPriority w:val="0"/>
    <w:rPr>
      <w:rFonts w:ascii="Arial" w:hAnsi="Arial" w:eastAsia="宋体" w:cs="Arial"/>
      <w:color w:val="auto"/>
      <w:sz w:val="20"/>
    </w:rPr>
  </w:style>
  <w:style w:type="character" w:customStyle="1" w:styleId="882">
    <w:name w:val="EmailStyle7931"/>
    <w:qFormat/>
    <w:uiPriority w:val="0"/>
    <w:rPr>
      <w:rFonts w:ascii="Arial" w:hAnsi="Arial" w:eastAsia="宋体" w:cs="Arial"/>
      <w:color w:val="auto"/>
      <w:sz w:val="20"/>
    </w:rPr>
  </w:style>
  <w:style w:type="paragraph" w:customStyle="1" w:styleId="883">
    <w:name w:val="正文文本 212"/>
    <w:basedOn w:val="1"/>
    <w:qFormat/>
    <w:uiPriority w:val="0"/>
    <w:pPr>
      <w:adjustRightInd w:val="0"/>
      <w:ind w:firstLine="359"/>
    </w:pPr>
    <w:rPr>
      <w:color w:val="FF0000"/>
      <w:szCs w:val="20"/>
    </w:rPr>
  </w:style>
  <w:style w:type="paragraph" w:customStyle="1" w:styleId="884">
    <w:name w:val="Char1 Char Char Char Char Char Char"/>
    <w:basedOn w:val="1"/>
    <w:qFormat/>
    <w:uiPriority w:val="0"/>
    <w:pPr>
      <w:adjustRightInd w:val="0"/>
      <w:spacing w:line="360" w:lineRule="auto"/>
    </w:pPr>
    <w:rPr>
      <w:kern w:val="0"/>
      <w:sz w:val="24"/>
      <w:szCs w:val="20"/>
    </w:rPr>
  </w:style>
  <w:style w:type="paragraph" w:customStyle="1" w:styleId="885">
    <w:name w:val="正文文本 211"/>
    <w:basedOn w:val="1"/>
    <w:qFormat/>
    <w:uiPriority w:val="0"/>
    <w:pPr>
      <w:adjustRightInd w:val="0"/>
      <w:ind w:firstLine="359"/>
    </w:pPr>
    <w:rPr>
      <w:color w:val="FF0000"/>
      <w:szCs w:val="20"/>
    </w:rPr>
  </w:style>
  <w:style w:type="paragraph" w:customStyle="1" w:styleId="886">
    <w:name w:val="Char1 Char Char Char Char Char Char1"/>
    <w:basedOn w:val="1"/>
    <w:qFormat/>
    <w:uiPriority w:val="0"/>
    <w:pPr>
      <w:adjustRightInd w:val="0"/>
      <w:spacing w:line="360" w:lineRule="auto"/>
    </w:pPr>
    <w:rPr>
      <w:kern w:val="0"/>
      <w:sz w:val="24"/>
      <w:szCs w:val="20"/>
    </w:rPr>
  </w:style>
  <w:style w:type="character" w:customStyle="1" w:styleId="887">
    <w:name w:val="EmailStyle8781"/>
    <w:basedOn w:val="88"/>
    <w:qFormat/>
    <w:uiPriority w:val="0"/>
    <w:rPr>
      <w:rFonts w:ascii="Arial" w:hAnsi="Arial" w:eastAsia="宋体" w:cs="Arial"/>
      <w:color w:val="auto"/>
      <w:sz w:val="20"/>
    </w:rPr>
  </w:style>
  <w:style w:type="character" w:customStyle="1" w:styleId="888">
    <w:name w:val="EmailStyle879"/>
    <w:basedOn w:val="88"/>
    <w:qFormat/>
    <w:uiPriority w:val="0"/>
    <w:rPr>
      <w:rFonts w:ascii="Arial" w:hAnsi="Arial" w:eastAsia="宋体" w:cs="Arial"/>
      <w:color w:val="auto"/>
      <w:sz w:val="20"/>
    </w:rPr>
  </w:style>
  <w:style w:type="paragraph" w:customStyle="1" w:styleId="889">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Calibri" w:hAnsi="Calibri" w:cs="宋体"/>
      <w:kern w:val="0"/>
      <w:szCs w:val="22"/>
    </w:rPr>
  </w:style>
  <w:style w:type="paragraph" w:customStyle="1" w:styleId="890">
    <w:name w:val="xl97"/>
    <w:basedOn w:val="1"/>
    <w:qFormat/>
    <w:uiPriority w:val="0"/>
    <w:pPr>
      <w:widowControl/>
      <w:pBdr>
        <w:left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1">
    <w:name w:val="xl98"/>
    <w:basedOn w:val="1"/>
    <w:qFormat/>
    <w:uiPriority w:val="0"/>
    <w:pPr>
      <w:widowControl/>
      <w:pBdr>
        <w:top w:val="single" w:color="auto" w:sz="4" w:space="0"/>
        <w:left w:val="single" w:color="auto" w:sz="4" w:space="0"/>
      </w:pBdr>
      <w:spacing w:before="100" w:beforeAutospacing="1" w:after="100" w:afterAutospacing="1"/>
      <w:jc w:val="center"/>
    </w:pPr>
    <w:rPr>
      <w:rFonts w:ascii="Calibri" w:hAnsi="Calibri" w:cs="宋体"/>
      <w:kern w:val="0"/>
      <w:sz w:val="24"/>
    </w:rPr>
  </w:style>
  <w:style w:type="paragraph" w:customStyle="1" w:styleId="892">
    <w:name w:val="xl99"/>
    <w:basedOn w:val="1"/>
    <w:qFormat/>
    <w:uiPriority w:val="0"/>
    <w:pPr>
      <w:widowControl/>
      <w:pBdr>
        <w:top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3">
    <w:name w:val="xl100"/>
    <w:basedOn w:val="1"/>
    <w:qFormat/>
    <w:uiPriority w:val="0"/>
    <w:pPr>
      <w:widowControl/>
      <w:pBdr>
        <w:left w:val="single" w:color="auto" w:sz="4" w:space="0"/>
      </w:pBdr>
      <w:spacing w:before="100" w:beforeAutospacing="1" w:after="100" w:afterAutospacing="1"/>
      <w:jc w:val="center"/>
    </w:pPr>
    <w:rPr>
      <w:rFonts w:ascii="Calibri" w:hAnsi="Calibri" w:cs="宋体"/>
      <w:kern w:val="0"/>
      <w:sz w:val="24"/>
    </w:rPr>
  </w:style>
  <w:style w:type="paragraph" w:customStyle="1" w:styleId="894">
    <w:name w:val="xl101"/>
    <w:basedOn w:val="1"/>
    <w:qFormat/>
    <w:uiPriority w:val="0"/>
    <w:pPr>
      <w:widowControl/>
      <w:pBdr>
        <w:right w:val="single" w:color="auto" w:sz="4" w:space="0"/>
      </w:pBdr>
      <w:spacing w:before="100" w:beforeAutospacing="1" w:after="100" w:afterAutospacing="1"/>
      <w:jc w:val="left"/>
    </w:pPr>
    <w:rPr>
      <w:rFonts w:ascii="Calibri" w:hAnsi="Calibri" w:cs="宋体"/>
      <w:kern w:val="0"/>
      <w:sz w:val="24"/>
    </w:rPr>
  </w:style>
  <w:style w:type="paragraph" w:customStyle="1" w:styleId="895">
    <w:name w:val="xl102"/>
    <w:basedOn w:val="1"/>
    <w:qFormat/>
    <w:uiPriority w:val="0"/>
    <w:pPr>
      <w:widowControl/>
      <w:pBdr>
        <w:left w:val="single" w:color="auto" w:sz="4" w:space="0"/>
        <w:bottom w:val="single" w:color="auto" w:sz="4" w:space="0"/>
      </w:pBdr>
      <w:spacing w:before="100" w:beforeAutospacing="1" w:after="100" w:afterAutospacing="1"/>
      <w:jc w:val="center"/>
    </w:pPr>
    <w:rPr>
      <w:rFonts w:ascii="Calibri" w:hAnsi="Calibri" w:cs="宋体"/>
      <w:kern w:val="0"/>
      <w:sz w:val="24"/>
    </w:rPr>
  </w:style>
  <w:style w:type="paragraph" w:customStyle="1" w:styleId="896">
    <w:name w:val="xl103"/>
    <w:basedOn w:val="1"/>
    <w:qFormat/>
    <w:uiPriority w:val="0"/>
    <w:pPr>
      <w:widowControl/>
      <w:pBdr>
        <w:bottom w:val="single" w:color="auto" w:sz="4" w:space="0"/>
        <w:right w:val="single" w:color="auto" w:sz="4" w:space="0"/>
      </w:pBdr>
      <w:spacing w:before="100" w:beforeAutospacing="1" w:after="100" w:afterAutospacing="1"/>
      <w:jc w:val="left"/>
    </w:pPr>
    <w:rPr>
      <w:rFonts w:ascii="Calibri" w:hAnsi="Calibri" w:cs="宋体"/>
      <w:kern w:val="0"/>
      <w:sz w:val="24"/>
    </w:rPr>
  </w:style>
  <w:style w:type="paragraph" w:customStyle="1" w:styleId="897">
    <w:name w:val="xl104"/>
    <w:basedOn w:val="1"/>
    <w:qFormat/>
    <w:uiPriority w:val="0"/>
    <w:pPr>
      <w:widowControl/>
      <w:pBdr>
        <w:left w:val="single" w:color="auto" w:sz="4" w:space="0"/>
        <w:right w:val="single" w:color="auto" w:sz="4" w:space="0"/>
      </w:pBdr>
      <w:spacing w:before="100" w:beforeAutospacing="1" w:after="100" w:afterAutospacing="1"/>
      <w:jc w:val="right"/>
    </w:pPr>
    <w:rPr>
      <w:rFonts w:ascii="Calibri" w:hAnsi="Calibri" w:cs="宋体"/>
      <w:kern w:val="0"/>
      <w:sz w:val="24"/>
    </w:rPr>
  </w:style>
  <w:style w:type="paragraph" w:customStyle="1" w:styleId="898">
    <w:name w:val="xl10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Calibri" w:hAnsi="Calibri" w:cs="宋体"/>
      <w:kern w:val="0"/>
      <w:sz w:val="24"/>
    </w:rPr>
  </w:style>
  <w:style w:type="paragraph" w:customStyle="1" w:styleId="899">
    <w:name w:val="xl106"/>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cs="宋体"/>
      <w:b/>
      <w:bCs/>
      <w:kern w:val="0"/>
      <w:sz w:val="24"/>
    </w:rPr>
  </w:style>
  <w:style w:type="paragraph" w:customStyle="1" w:styleId="900">
    <w:name w:val="xl10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Calibri" w:hAnsi="Calibri" w:cs="宋体"/>
      <w:b/>
      <w:bCs/>
      <w:kern w:val="0"/>
      <w:sz w:val="24"/>
    </w:rPr>
  </w:style>
  <w:style w:type="paragraph" w:customStyle="1" w:styleId="901">
    <w:name w:val="xl108"/>
    <w:basedOn w:val="1"/>
    <w:qFormat/>
    <w:uiPriority w:val="0"/>
    <w:pPr>
      <w:widowControl/>
      <w:spacing w:before="100" w:beforeAutospacing="1" w:after="100" w:afterAutospacing="1"/>
      <w:jc w:val="left"/>
      <w:textAlignment w:val="top"/>
    </w:pPr>
    <w:rPr>
      <w:rFonts w:ascii="Calibri" w:hAnsi="Calibri" w:cs="宋体"/>
      <w:kern w:val="0"/>
      <w:sz w:val="24"/>
    </w:rPr>
  </w:style>
  <w:style w:type="paragraph" w:customStyle="1" w:styleId="902">
    <w:name w:val="xl109"/>
    <w:basedOn w:val="1"/>
    <w:qFormat/>
    <w:uiPriority w:val="0"/>
    <w:pPr>
      <w:widowControl/>
      <w:pBdr>
        <w:right w:val="single" w:color="auto" w:sz="4" w:space="0"/>
      </w:pBdr>
      <w:spacing w:before="100" w:beforeAutospacing="1" w:after="100" w:afterAutospacing="1"/>
    </w:pPr>
    <w:rPr>
      <w:rFonts w:ascii="Calibri" w:hAnsi="Calibri" w:cs="宋体"/>
      <w:kern w:val="0"/>
      <w:sz w:val="24"/>
    </w:rPr>
  </w:style>
  <w:style w:type="paragraph" w:customStyle="1" w:styleId="903">
    <w:name w:val="xl110"/>
    <w:basedOn w:val="1"/>
    <w:qFormat/>
    <w:uiPriority w:val="0"/>
    <w:pPr>
      <w:widowControl/>
      <w:pBdr>
        <w:top w:val="single" w:color="auto" w:sz="4" w:space="0"/>
        <w:lef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4">
    <w:name w:val="xl111"/>
    <w:basedOn w:val="1"/>
    <w:qFormat/>
    <w:uiPriority w:val="0"/>
    <w:pPr>
      <w:widowControl/>
      <w:pBdr>
        <w:top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5">
    <w:name w:val="xl112"/>
    <w:basedOn w:val="1"/>
    <w:qFormat/>
    <w:uiPriority w:val="0"/>
    <w:pPr>
      <w:widowControl/>
      <w:pBdr>
        <w:left w:val="single" w:color="auto" w:sz="4" w:space="0"/>
        <w:bottom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6">
    <w:name w:val="xl113"/>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7">
    <w:name w:val="xl114"/>
    <w:basedOn w:val="1"/>
    <w:qFormat/>
    <w:uiPriority w:val="0"/>
    <w:pPr>
      <w:widowControl/>
      <w:pBdr>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8">
    <w:name w:val="xl115"/>
    <w:basedOn w:val="1"/>
    <w:qFormat/>
    <w:uiPriority w:val="0"/>
    <w:pPr>
      <w:widowControl/>
      <w:pBdr>
        <w:lef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09">
    <w:name w:val="xl116"/>
    <w:basedOn w:val="1"/>
    <w:qFormat/>
    <w:uiPriority w:val="0"/>
    <w:pPr>
      <w:widowControl/>
      <w:pBdr>
        <w:left w:val="single" w:color="auto" w:sz="4" w:space="0"/>
      </w:pBdr>
      <w:spacing w:before="100" w:beforeAutospacing="1" w:after="100" w:afterAutospacing="1"/>
      <w:jc w:val="left"/>
    </w:pPr>
    <w:rPr>
      <w:rFonts w:ascii="Calibri" w:hAnsi="Calibri" w:cs="宋体"/>
      <w:kern w:val="0"/>
      <w:sz w:val="24"/>
    </w:rPr>
  </w:style>
  <w:style w:type="paragraph" w:customStyle="1" w:styleId="910">
    <w:name w:val="xl117"/>
    <w:basedOn w:val="1"/>
    <w:qFormat/>
    <w:uiPriority w:val="0"/>
    <w:pPr>
      <w:widowControl/>
      <w:pBdr>
        <w:left w:val="single" w:color="auto" w:sz="4" w:space="0"/>
      </w:pBdr>
      <w:spacing w:before="100" w:beforeAutospacing="1" w:after="100" w:afterAutospacing="1"/>
    </w:pPr>
    <w:rPr>
      <w:rFonts w:ascii="Calibri" w:hAnsi="Calibri" w:cs="宋体"/>
      <w:kern w:val="0"/>
      <w:sz w:val="24"/>
    </w:rPr>
  </w:style>
  <w:style w:type="paragraph" w:customStyle="1" w:styleId="911">
    <w:name w:val="xl118"/>
    <w:basedOn w:val="1"/>
    <w:qFormat/>
    <w:uiPriority w:val="0"/>
    <w:pPr>
      <w:widowControl/>
      <w:pBdr>
        <w:left w:val="single" w:color="auto" w:sz="4" w:space="0"/>
        <w:bottom w:val="single" w:color="auto" w:sz="4" w:space="0"/>
      </w:pBdr>
      <w:spacing w:before="100" w:beforeAutospacing="1" w:after="100" w:afterAutospacing="1"/>
    </w:pPr>
    <w:rPr>
      <w:rFonts w:ascii="Calibri" w:hAnsi="Calibri" w:cs="宋体"/>
      <w:kern w:val="0"/>
      <w:sz w:val="24"/>
    </w:rPr>
  </w:style>
  <w:style w:type="paragraph" w:customStyle="1" w:styleId="912">
    <w:name w:val="xl119"/>
    <w:basedOn w:val="1"/>
    <w:qFormat/>
    <w:uiPriority w:val="0"/>
    <w:pPr>
      <w:widowControl/>
      <w:pBdr>
        <w:top w:val="single" w:color="auto" w:sz="4" w:space="0"/>
        <w:left w:val="single" w:color="auto" w:sz="4" w:space="0"/>
      </w:pBdr>
      <w:spacing w:before="100" w:beforeAutospacing="1" w:after="100" w:afterAutospacing="1"/>
    </w:pPr>
    <w:rPr>
      <w:rFonts w:ascii="Calibri" w:hAnsi="Calibri" w:cs="宋体"/>
      <w:kern w:val="0"/>
      <w:sz w:val="24"/>
    </w:rPr>
  </w:style>
  <w:style w:type="paragraph" w:customStyle="1" w:styleId="913">
    <w:name w:val="xl120"/>
    <w:basedOn w:val="1"/>
    <w:qFormat/>
    <w:uiPriority w:val="0"/>
    <w:pPr>
      <w:widowControl/>
      <w:pBdr>
        <w:right w:val="single" w:color="auto" w:sz="4" w:space="0"/>
      </w:pBdr>
      <w:spacing w:before="100" w:beforeAutospacing="1" w:after="100" w:afterAutospacing="1"/>
      <w:jc w:val="left"/>
      <w:textAlignment w:val="top"/>
    </w:pPr>
    <w:rPr>
      <w:rFonts w:ascii="Calibri" w:hAnsi="Calibri" w:cs="宋体"/>
      <w:color w:val="FF0000"/>
      <w:kern w:val="0"/>
      <w:sz w:val="24"/>
    </w:rPr>
  </w:style>
  <w:style w:type="paragraph" w:customStyle="1" w:styleId="914">
    <w:name w:val="xl121"/>
    <w:basedOn w:val="1"/>
    <w:qFormat/>
    <w:uiPriority w:val="0"/>
    <w:pPr>
      <w:widowControl/>
      <w:pBdr>
        <w:bottom w:val="single" w:color="auto" w:sz="4" w:space="0"/>
        <w:right w:val="single" w:color="auto" w:sz="4" w:space="0"/>
      </w:pBdr>
      <w:spacing w:before="100" w:beforeAutospacing="1" w:after="100" w:afterAutospacing="1"/>
      <w:jc w:val="left"/>
      <w:textAlignment w:val="top"/>
    </w:pPr>
    <w:rPr>
      <w:rFonts w:ascii="Calibri" w:hAnsi="Calibri" w:cs="宋体"/>
      <w:color w:val="FF0000"/>
      <w:kern w:val="0"/>
      <w:sz w:val="24"/>
    </w:rPr>
  </w:style>
  <w:style w:type="paragraph" w:customStyle="1" w:styleId="915">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Calibri" w:hAnsi="Calibri" w:cs="宋体"/>
      <w:kern w:val="0"/>
      <w:sz w:val="24"/>
    </w:rPr>
  </w:style>
  <w:style w:type="paragraph" w:customStyle="1" w:styleId="916">
    <w:name w:val="xl123"/>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Calibri" w:hAnsi="Calibri" w:cs="宋体"/>
      <w:kern w:val="0"/>
      <w:sz w:val="24"/>
    </w:rPr>
  </w:style>
  <w:style w:type="paragraph" w:customStyle="1" w:styleId="917">
    <w:name w:val="xl12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18">
    <w:name w:val="xl125"/>
    <w:basedOn w:val="1"/>
    <w:qFormat/>
    <w:uiPriority w:val="0"/>
    <w:pPr>
      <w:widowControl/>
      <w:pBdr>
        <w:top w:val="single" w:color="auto" w:sz="4" w:space="0"/>
        <w:left w:val="single" w:color="auto" w:sz="4" w:space="0"/>
      </w:pBdr>
      <w:spacing w:before="100" w:beforeAutospacing="1" w:after="100" w:afterAutospacing="1"/>
      <w:jc w:val="right"/>
    </w:pPr>
    <w:rPr>
      <w:rFonts w:ascii="Calibri" w:hAnsi="Calibri" w:cs="宋体"/>
      <w:kern w:val="0"/>
      <w:sz w:val="24"/>
    </w:rPr>
  </w:style>
  <w:style w:type="paragraph" w:customStyle="1" w:styleId="919">
    <w:name w:val="xl12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0">
    <w:name w:val="xl127"/>
    <w:basedOn w:val="1"/>
    <w:qFormat/>
    <w:uiPriority w:val="0"/>
    <w:pPr>
      <w:widowControl/>
      <w:pBdr>
        <w:left w:val="single" w:color="auto" w:sz="4" w:space="0"/>
        <w:bottom w:val="single" w:color="auto" w:sz="4" w:space="0"/>
      </w:pBdr>
      <w:spacing w:before="100" w:beforeAutospacing="1" w:after="100" w:afterAutospacing="1"/>
      <w:jc w:val="right"/>
    </w:pPr>
    <w:rPr>
      <w:rFonts w:ascii="Calibri" w:hAnsi="Calibri" w:cs="宋体"/>
      <w:kern w:val="0"/>
      <w:sz w:val="24"/>
    </w:rPr>
  </w:style>
  <w:style w:type="paragraph" w:customStyle="1" w:styleId="921">
    <w:name w:val="xl128"/>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2">
    <w:name w:val="xl129"/>
    <w:basedOn w:val="1"/>
    <w:qFormat/>
    <w:uiPriority w:val="0"/>
    <w:pPr>
      <w:widowControl/>
      <w:spacing w:before="100" w:beforeAutospacing="1" w:after="100" w:afterAutospacing="1"/>
      <w:jc w:val="center"/>
      <w:textAlignment w:val="top"/>
    </w:pPr>
    <w:rPr>
      <w:rFonts w:ascii="Calibri" w:hAnsi="Calibri" w:cs="宋体"/>
      <w:kern w:val="0"/>
      <w:sz w:val="24"/>
    </w:rPr>
  </w:style>
  <w:style w:type="paragraph" w:customStyle="1" w:styleId="923">
    <w:name w:val="xl130"/>
    <w:basedOn w:val="1"/>
    <w:qFormat/>
    <w:uiPriority w:val="0"/>
    <w:pPr>
      <w:widowControl/>
      <w:pBdr>
        <w:left w:val="single" w:color="auto" w:sz="4" w:space="0"/>
        <w:right w:val="single" w:color="auto" w:sz="4" w:space="0"/>
      </w:pBdr>
      <w:spacing w:before="100" w:beforeAutospacing="1" w:after="100" w:afterAutospacing="1"/>
      <w:jc w:val="center"/>
      <w:textAlignment w:val="top"/>
    </w:pPr>
    <w:rPr>
      <w:rFonts w:ascii="Calibri" w:hAnsi="Calibri" w:cs="宋体"/>
      <w:kern w:val="0"/>
      <w:sz w:val="24"/>
    </w:rPr>
  </w:style>
  <w:style w:type="paragraph" w:customStyle="1" w:styleId="924">
    <w:name w:val="xl131"/>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paragraph" w:customStyle="1" w:styleId="925">
    <w:name w:val="xl132"/>
    <w:basedOn w:val="1"/>
    <w:qFormat/>
    <w:uiPriority w:val="0"/>
    <w:pPr>
      <w:widowControl/>
      <w:pBdr>
        <w:left w:val="single" w:color="auto" w:sz="8" w:space="0"/>
      </w:pBdr>
      <w:spacing w:before="100" w:beforeAutospacing="1" w:after="100" w:afterAutospacing="1"/>
      <w:jc w:val="right"/>
      <w:textAlignment w:val="top"/>
    </w:pPr>
    <w:rPr>
      <w:rFonts w:ascii="Calibri" w:hAnsi="Calibri" w:cs="宋体"/>
      <w:kern w:val="0"/>
      <w:sz w:val="24"/>
    </w:rPr>
  </w:style>
  <w:style w:type="paragraph" w:customStyle="1" w:styleId="926">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Calibri" w:hAnsi="Calibri" w:cs="宋体"/>
      <w:kern w:val="0"/>
      <w:sz w:val="24"/>
    </w:rPr>
  </w:style>
  <w:style w:type="character" w:customStyle="1" w:styleId="927">
    <w:name w:val="EmailStyle9181"/>
    <w:basedOn w:val="88"/>
    <w:qFormat/>
    <w:uiPriority w:val="0"/>
    <w:rPr>
      <w:rFonts w:ascii="Arial" w:hAnsi="Arial" w:eastAsia="宋体" w:cs="Arial"/>
      <w:color w:val="auto"/>
      <w:sz w:val="20"/>
    </w:rPr>
  </w:style>
  <w:style w:type="character" w:customStyle="1" w:styleId="928">
    <w:name w:val="EmailStyle9191"/>
    <w:basedOn w:val="88"/>
    <w:qFormat/>
    <w:uiPriority w:val="0"/>
    <w:rPr>
      <w:rFonts w:ascii="Arial" w:hAnsi="Arial" w:eastAsia="宋体" w:cs="Arial"/>
      <w:color w:val="auto"/>
      <w:sz w:val="20"/>
    </w:rPr>
  </w:style>
  <w:style w:type="character" w:customStyle="1" w:styleId="929">
    <w:name w:val="EmailStyle9201"/>
    <w:basedOn w:val="88"/>
    <w:qFormat/>
    <w:uiPriority w:val="0"/>
    <w:rPr>
      <w:rFonts w:ascii="Arial" w:hAnsi="Arial" w:eastAsia="宋体" w:cs="Arial"/>
      <w:color w:val="auto"/>
      <w:sz w:val="20"/>
    </w:rPr>
  </w:style>
  <w:style w:type="character" w:customStyle="1" w:styleId="930">
    <w:name w:val="EmailStyle9211"/>
    <w:basedOn w:val="88"/>
    <w:qFormat/>
    <w:uiPriority w:val="0"/>
    <w:rPr>
      <w:rFonts w:ascii="Arial" w:hAnsi="Arial" w:eastAsia="宋体" w:cs="Arial"/>
      <w:color w:val="auto"/>
      <w:sz w:val="20"/>
    </w:rPr>
  </w:style>
  <w:style w:type="character" w:customStyle="1" w:styleId="931">
    <w:name w:val="EmailStyle9221"/>
    <w:basedOn w:val="88"/>
    <w:qFormat/>
    <w:uiPriority w:val="0"/>
    <w:rPr>
      <w:rFonts w:ascii="Arial" w:hAnsi="Arial" w:eastAsia="宋体" w:cs="Arial"/>
      <w:color w:val="auto"/>
      <w:sz w:val="20"/>
    </w:rPr>
  </w:style>
  <w:style w:type="character" w:customStyle="1" w:styleId="932">
    <w:name w:val="EmailStyle923"/>
    <w:basedOn w:val="88"/>
    <w:qFormat/>
    <w:uiPriority w:val="0"/>
    <w:rPr>
      <w:rFonts w:ascii="Arial" w:hAnsi="Arial" w:eastAsia="宋体" w:cs="Arial"/>
      <w:color w:val="auto"/>
      <w:sz w:val="20"/>
    </w:rPr>
  </w:style>
  <w:style w:type="paragraph" w:customStyle="1" w:styleId="933">
    <w:name w:val="xl7826"/>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4">
    <w:name w:val="xl7827"/>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5">
    <w:name w:val="xl7828"/>
    <w:basedOn w:val="1"/>
    <w:qFormat/>
    <w:uiPriority w:val="0"/>
    <w:pPr>
      <w:widowControl/>
      <w:spacing w:before="100" w:beforeAutospacing="1" w:after="100" w:afterAutospacing="1"/>
      <w:jc w:val="center"/>
      <w:textAlignment w:val="center"/>
    </w:pPr>
    <w:rPr>
      <w:rFonts w:ascii="Calibri" w:hAnsi="Calibri" w:cs="宋体"/>
      <w:kern w:val="0"/>
      <w:sz w:val="20"/>
      <w:szCs w:val="20"/>
    </w:rPr>
  </w:style>
  <w:style w:type="paragraph" w:customStyle="1" w:styleId="936">
    <w:name w:val="xl7829"/>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37">
    <w:name w:val="xl7830"/>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38">
    <w:name w:val="xl7831"/>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39">
    <w:name w:val="xl78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kern w:val="0"/>
      <w:sz w:val="20"/>
      <w:szCs w:val="20"/>
    </w:rPr>
  </w:style>
  <w:style w:type="paragraph" w:customStyle="1" w:styleId="940">
    <w:name w:val="xl78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1">
    <w:name w:val="xl78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42">
    <w:name w:val="xl78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3">
    <w:name w:val="xl78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4">
    <w:name w:val="xl78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5">
    <w:name w:val="xl78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46">
    <w:name w:val="xl78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7">
    <w:name w:val="xl78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48">
    <w:name w:val="xl78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49">
    <w:name w:val="xl78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0">
    <w:name w:val="xl78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1">
    <w:name w:val="xl78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2">
    <w:name w:val="xl784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3">
    <w:name w:val="xl78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4">
    <w:name w:val="xl78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55">
    <w:name w:val="xl78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56">
    <w:name w:val="xl78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57">
    <w:name w:val="xl785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Calibri" w:hAnsi="Calibri" w:cs="宋体"/>
      <w:b/>
      <w:bCs/>
      <w:kern w:val="0"/>
      <w:sz w:val="20"/>
      <w:szCs w:val="20"/>
    </w:rPr>
  </w:style>
  <w:style w:type="paragraph" w:customStyle="1" w:styleId="958">
    <w:name w:val="xl785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Calibri" w:hAnsi="Calibri" w:cs="宋体"/>
      <w:kern w:val="0"/>
      <w:sz w:val="20"/>
      <w:szCs w:val="20"/>
    </w:rPr>
  </w:style>
  <w:style w:type="paragraph" w:customStyle="1" w:styleId="959">
    <w:name w:val="xl7852"/>
    <w:basedOn w:val="1"/>
    <w:qFormat/>
    <w:uiPriority w:val="0"/>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960">
    <w:name w:val="xl78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61">
    <w:name w:val="xl7854"/>
    <w:basedOn w:val="1"/>
    <w:qFormat/>
    <w:uiPriority w:val="0"/>
    <w:pPr>
      <w:widowControl/>
      <w:spacing w:before="100" w:beforeAutospacing="1" w:after="100" w:afterAutospacing="1"/>
      <w:jc w:val="center"/>
      <w:textAlignment w:val="center"/>
    </w:pPr>
    <w:rPr>
      <w:rFonts w:ascii="Calibri" w:hAnsi="Calibri" w:cs="宋体"/>
      <w:b/>
      <w:bCs/>
      <w:kern w:val="0"/>
      <w:sz w:val="20"/>
      <w:szCs w:val="20"/>
    </w:rPr>
  </w:style>
  <w:style w:type="paragraph" w:customStyle="1" w:styleId="962">
    <w:name w:val="xl78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63">
    <w:name w:val="xl78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64">
    <w:name w:val="xl78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65">
    <w:name w:val="xl78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66">
    <w:name w:val="xl78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kern w:val="0"/>
      <w:sz w:val="20"/>
      <w:szCs w:val="20"/>
    </w:rPr>
  </w:style>
  <w:style w:type="paragraph" w:customStyle="1" w:styleId="967">
    <w:name w:val="xl78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Calibri" w:hAnsi="Calibri" w:cs="宋体"/>
      <w:color w:val="000000"/>
      <w:kern w:val="0"/>
      <w:sz w:val="20"/>
      <w:szCs w:val="20"/>
    </w:rPr>
  </w:style>
  <w:style w:type="paragraph" w:customStyle="1" w:styleId="968">
    <w:name w:val="xl78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69">
    <w:name w:val="xl78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70">
    <w:name w:val="xl78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71">
    <w:name w:val="xl786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72">
    <w:name w:val="xl78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73">
    <w:name w:val="xl78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74">
    <w:name w:val="xl78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75">
    <w:name w:val="xl786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kern w:val="0"/>
      <w:sz w:val="20"/>
      <w:szCs w:val="20"/>
    </w:rPr>
  </w:style>
  <w:style w:type="paragraph" w:customStyle="1" w:styleId="976">
    <w:name w:val="xl7869"/>
    <w:basedOn w:val="1"/>
    <w:qFormat/>
    <w:uiPriority w:val="0"/>
    <w:pPr>
      <w:widowControl/>
      <w:spacing w:before="100" w:beforeAutospacing="1" w:after="100" w:afterAutospacing="1"/>
      <w:jc w:val="left"/>
    </w:pPr>
    <w:rPr>
      <w:rFonts w:ascii="Calibri" w:hAnsi="Calibri" w:cs="宋体"/>
      <w:kern w:val="0"/>
      <w:sz w:val="24"/>
    </w:rPr>
  </w:style>
  <w:style w:type="paragraph" w:customStyle="1" w:styleId="977">
    <w:name w:val="xl7870"/>
    <w:basedOn w:val="1"/>
    <w:qFormat/>
    <w:uiPriority w:val="0"/>
    <w:pPr>
      <w:widowControl/>
      <w:spacing w:before="100" w:beforeAutospacing="1" w:after="100" w:afterAutospacing="1"/>
      <w:jc w:val="left"/>
    </w:pPr>
    <w:rPr>
      <w:kern w:val="0"/>
      <w:sz w:val="20"/>
      <w:szCs w:val="20"/>
    </w:rPr>
  </w:style>
  <w:style w:type="paragraph" w:customStyle="1" w:styleId="978">
    <w:name w:val="xl787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Calibri" w:hAnsi="Calibri" w:cs="宋体"/>
      <w:kern w:val="0"/>
      <w:sz w:val="20"/>
      <w:szCs w:val="20"/>
    </w:rPr>
  </w:style>
  <w:style w:type="paragraph" w:customStyle="1" w:styleId="979">
    <w:name w:val="xl78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color w:val="000000"/>
      <w:kern w:val="0"/>
      <w:sz w:val="20"/>
      <w:szCs w:val="20"/>
    </w:rPr>
  </w:style>
  <w:style w:type="paragraph" w:customStyle="1" w:styleId="980">
    <w:name w:val="xl78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color w:val="000000"/>
      <w:kern w:val="0"/>
      <w:sz w:val="20"/>
      <w:szCs w:val="20"/>
    </w:rPr>
  </w:style>
  <w:style w:type="paragraph" w:customStyle="1" w:styleId="981">
    <w:name w:val="xl78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Calibri" w:hAnsi="Calibri" w:cs="宋体"/>
      <w:color w:val="000000"/>
      <w:kern w:val="0"/>
      <w:sz w:val="20"/>
      <w:szCs w:val="20"/>
    </w:rPr>
  </w:style>
  <w:style w:type="paragraph" w:customStyle="1" w:styleId="982">
    <w:name w:val="xl7875"/>
    <w:basedOn w:val="1"/>
    <w:qFormat/>
    <w:uiPriority w:val="0"/>
    <w:pPr>
      <w:widowControl/>
      <w:spacing w:before="100" w:beforeAutospacing="1" w:after="100" w:afterAutospacing="1"/>
      <w:jc w:val="left"/>
    </w:pPr>
    <w:rPr>
      <w:kern w:val="0"/>
      <w:sz w:val="24"/>
    </w:rPr>
  </w:style>
  <w:style w:type="paragraph" w:customStyle="1" w:styleId="983">
    <w:name w:val="xl7876"/>
    <w:basedOn w:val="1"/>
    <w:qFormat/>
    <w:uiPriority w:val="0"/>
    <w:pPr>
      <w:widowControl/>
      <w:spacing w:before="100" w:beforeAutospacing="1" w:after="100" w:afterAutospacing="1"/>
      <w:jc w:val="left"/>
      <w:textAlignment w:val="center"/>
    </w:pPr>
    <w:rPr>
      <w:rFonts w:ascii="Calibri" w:hAnsi="Calibri" w:cs="宋体"/>
      <w:b/>
      <w:bCs/>
      <w:kern w:val="0"/>
      <w:sz w:val="20"/>
      <w:szCs w:val="20"/>
    </w:rPr>
  </w:style>
  <w:style w:type="paragraph" w:customStyle="1" w:styleId="984">
    <w:name w:val="xl7877"/>
    <w:basedOn w:val="1"/>
    <w:qFormat/>
    <w:uiPriority w:val="0"/>
    <w:pPr>
      <w:widowControl/>
      <w:spacing w:before="100" w:beforeAutospacing="1" w:after="100" w:afterAutospacing="1"/>
      <w:jc w:val="left"/>
      <w:textAlignment w:val="center"/>
    </w:pPr>
    <w:rPr>
      <w:rFonts w:ascii="Calibri" w:hAnsi="Calibri" w:cs="宋体"/>
      <w:kern w:val="0"/>
      <w:sz w:val="20"/>
      <w:szCs w:val="20"/>
    </w:rPr>
  </w:style>
  <w:style w:type="paragraph" w:customStyle="1" w:styleId="985">
    <w:name w:val="xl78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86">
    <w:name w:val="xl78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b/>
      <w:bCs/>
      <w:kern w:val="0"/>
      <w:sz w:val="20"/>
      <w:szCs w:val="20"/>
    </w:rPr>
  </w:style>
  <w:style w:type="paragraph" w:customStyle="1" w:styleId="987">
    <w:name w:val="xl78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88">
    <w:name w:val="xl78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s="宋体"/>
      <w:kern w:val="0"/>
      <w:sz w:val="20"/>
      <w:szCs w:val="20"/>
    </w:rPr>
  </w:style>
  <w:style w:type="paragraph" w:customStyle="1" w:styleId="989">
    <w:name w:val="xl78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90">
    <w:name w:val="xl78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20"/>
      <w:szCs w:val="20"/>
    </w:rPr>
  </w:style>
  <w:style w:type="paragraph" w:customStyle="1" w:styleId="991">
    <w:name w:val="xl78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宋体"/>
      <w:kern w:val="0"/>
      <w:sz w:val="20"/>
      <w:szCs w:val="20"/>
    </w:rPr>
  </w:style>
  <w:style w:type="paragraph" w:customStyle="1" w:styleId="992">
    <w:name w:val="样式 宋体 左"/>
    <w:basedOn w:val="1"/>
    <w:next w:val="1"/>
    <w:qFormat/>
    <w:uiPriority w:val="0"/>
    <w:pPr>
      <w:ind w:firstLine="420" w:firstLineChars="200"/>
      <w:jc w:val="left"/>
    </w:pPr>
    <w:rPr>
      <w:rFonts w:ascii="Calibri" w:hAnsi="Calibri" w:cs="宋体"/>
      <w:kern w:val="0"/>
      <w:sz w:val="24"/>
      <w:szCs w:val="20"/>
    </w:rPr>
  </w:style>
  <w:style w:type="paragraph" w:customStyle="1" w:styleId="993">
    <w:name w:val="一级标题"/>
    <w:basedOn w:val="1"/>
    <w:link w:val="994"/>
    <w:qFormat/>
    <w:uiPriority w:val="0"/>
    <w:pPr>
      <w:spacing w:before="100" w:beforeAutospacing="1" w:after="100" w:afterAutospacing="1" w:line="360" w:lineRule="auto"/>
      <w:jc w:val="center"/>
      <w:outlineLvl w:val="0"/>
    </w:pPr>
    <w:rPr>
      <w:rFonts w:hAnsi="Cambria" w:eastAsia="仿宋_GB2312"/>
      <w:b/>
      <w:kern w:val="0"/>
      <w:sz w:val="44"/>
      <w:szCs w:val="22"/>
      <w:lang w:bidi="en-US"/>
    </w:rPr>
  </w:style>
  <w:style w:type="character" w:customStyle="1" w:styleId="994">
    <w:name w:val="一级标题 Char"/>
    <w:basedOn w:val="88"/>
    <w:link w:val="993"/>
    <w:qFormat/>
    <w:uiPriority w:val="0"/>
    <w:rPr>
      <w:rFonts w:ascii="Times New Roman" w:hAnsi="Cambria" w:eastAsia="仿宋_GB2312" w:cs="Times New Roman"/>
      <w:b/>
      <w:kern w:val="0"/>
      <w:sz w:val="44"/>
      <w:lang w:bidi="en-US"/>
    </w:rPr>
  </w:style>
  <w:style w:type="character" w:customStyle="1" w:styleId="995">
    <w:name w:val="EmailStyle9861"/>
    <w:basedOn w:val="88"/>
    <w:qFormat/>
    <w:uiPriority w:val="0"/>
    <w:rPr>
      <w:rFonts w:ascii="Arial" w:hAnsi="Arial" w:eastAsia="宋体" w:cs="Arial"/>
      <w:color w:val="auto"/>
      <w:sz w:val="20"/>
    </w:rPr>
  </w:style>
  <w:style w:type="character" w:customStyle="1" w:styleId="996">
    <w:name w:val="EmailStyle9871"/>
    <w:basedOn w:val="88"/>
    <w:qFormat/>
    <w:uiPriority w:val="0"/>
    <w:rPr>
      <w:rFonts w:ascii="Arial" w:hAnsi="Arial" w:eastAsia="宋体" w:cs="Arial"/>
      <w:color w:val="auto"/>
      <w:sz w:val="20"/>
    </w:rPr>
  </w:style>
  <w:style w:type="character" w:customStyle="1" w:styleId="997">
    <w:name w:val="EmailStyle9881"/>
    <w:basedOn w:val="88"/>
    <w:qFormat/>
    <w:uiPriority w:val="0"/>
    <w:rPr>
      <w:rFonts w:ascii="Arial" w:hAnsi="Arial" w:eastAsia="宋体" w:cs="Arial"/>
      <w:color w:val="auto"/>
      <w:sz w:val="20"/>
    </w:rPr>
  </w:style>
  <w:style w:type="character" w:customStyle="1" w:styleId="998">
    <w:name w:val="EmailStyle9891"/>
    <w:basedOn w:val="88"/>
    <w:qFormat/>
    <w:uiPriority w:val="0"/>
    <w:rPr>
      <w:rFonts w:ascii="Arial" w:hAnsi="Arial" w:eastAsia="宋体" w:cs="Arial"/>
      <w:color w:val="auto"/>
      <w:sz w:val="20"/>
    </w:rPr>
  </w:style>
  <w:style w:type="character" w:customStyle="1" w:styleId="999">
    <w:name w:val="EmailStyle9901"/>
    <w:basedOn w:val="88"/>
    <w:qFormat/>
    <w:uiPriority w:val="0"/>
    <w:rPr>
      <w:rFonts w:ascii="Arial" w:hAnsi="Arial" w:eastAsia="宋体" w:cs="Arial"/>
      <w:color w:val="auto"/>
      <w:sz w:val="20"/>
    </w:rPr>
  </w:style>
  <w:style w:type="character" w:customStyle="1" w:styleId="1000">
    <w:name w:val="EmailStyle9911"/>
    <w:basedOn w:val="88"/>
    <w:qFormat/>
    <w:uiPriority w:val="0"/>
    <w:rPr>
      <w:rFonts w:ascii="Arial" w:hAnsi="Arial" w:eastAsia="宋体" w:cs="Arial"/>
      <w:color w:val="auto"/>
      <w:sz w:val="20"/>
    </w:rPr>
  </w:style>
  <w:style w:type="character" w:customStyle="1" w:styleId="1001">
    <w:name w:val="EmailStyle9921"/>
    <w:basedOn w:val="88"/>
    <w:qFormat/>
    <w:uiPriority w:val="0"/>
    <w:rPr>
      <w:rFonts w:ascii="Arial" w:hAnsi="Arial" w:eastAsia="宋体" w:cs="Arial"/>
      <w:color w:val="auto"/>
      <w:sz w:val="20"/>
    </w:rPr>
  </w:style>
  <w:style w:type="character" w:customStyle="1" w:styleId="1002">
    <w:name w:val="EmailStyle9931"/>
    <w:basedOn w:val="88"/>
    <w:qFormat/>
    <w:uiPriority w:val="0"/>
    <w:rPr>
      <w:rFonts w:ascii="Arial" w:hAnsi="Arial" w:eastAsia="宋体" w:cs="Arial"/>
      <w:color w:val="auto"/>
      <w:sz w:val="20"/>
    </w:rPr>
  </w:style>
  <w:style w:type="character" w:customStyle="1" w:styleId="1003">
    <w:name w:val="EmailStyle9941"/>
    <w:basedOn w:val="88"/>
    <w:qFormat/>
    <w:uiPriority w:val="0"/>
    <w:rPr>
      <w:rFonts w:ascii="Arial" w:hAnsi="Arial" w:eastAsia="宋体" w:cs="Arial"/>
      <w:color w:val="auto"/>
      <w:sz w:val="20"/>
    </w:rPr>
  </w:style>
  <w:style w:type="character" w:customStyle="1" w:styleId="1004">
    <w:name w:val="EmailStyle9951"/>
    <w:basedOn w:val="88"/>
    <w:qFormat/>
    <w:uiPriority w:val="0"/>
    <w:rPr>
      <w:rFonts w:ascii="Arial" w:hAnsi="Arial" w:eastAsia="宋体" w:cs="Arial"/>
      <w:color w:val="auto"/>
      <w:sz w:val="20"/>
    </w:rPr>
  </w:style>
  <w:style w:type="character" w:customStyle="1" w:styleId="1005">
    <w:name w:val="EmailStyle9961"/>
    <w:basedOn w:val="88"/>
    <w:qFormat/>
    <w:uiPriority w:val="0"/>
    <w:rPr>
      <w:rFonts w:ascii="Arial" w:hAnsi="Arial" w:eastAsia="宋体" w:cs="Arial"/>
      <w:color w:val="auto"/>
      <w:sz w:val="20"/>
    </w:rPr>
  </w:style>
  <w:style w:type="character" w:customStyle="1" w:styleId="1006">
    <w:name w:val="EmailStyle9971"/>
    <w:basedOn w:val="88"/>
    <w:qFormat/>
    <w:uiPriority w:val="0"/>
    <w:rPr>
      <w:rFonts w:ascii="Arial" w:hAnsi="Arial" w:eastAsia="宋体" w:cs="Arial"/>
      <w:color w:val="auto"/>
      <w:sz w:val="20"/>
    </w:rPr>
  </w:style>
  <w:style w:type="character" w:customStyle="1" w:styleId="1007">
    <w:name w:val="EmailStyle9981"/>
    <w:basedOn w:val="88"/>
    <w:qFormat/>
    <w:uiPriority w:val="0"/>
    <w:rPr>
      <w:rFonts w:ascii="Arial" w:hAnsi="Arial" w:eastAsia="宋体" w:cs="Arial"/>
      <w:color w:val="auto"/>
      <w:sz w:val="20"/>
    </w:rPr>
  </w:style>
  <w:style w:type="character" w:customStyle="1" w:styleId="1008">
    <w:name w:val="EmailStyle9991"/>
    <w:basedOn w:val="88"/>
    <w:qFormat/>
    <w:uiPriority w:val="0"/>
    <w:rPr>
      <w:rFonts w:ascii="Arial" w:hAnsi="Arial" w:eastAsia="宋体" w:cs="Arial"/>
      <w:color w:val="auto"/>
      <w:sz w:val="20"/>
    </w:rPr>
  </w:style>
  <w:style w:type="character" w:customStyle="1" w:styleId="1009">
    <w:name w:val="EmailStyle10001"/>
    <w:basedOn w:val="88"/>
    <w:qFormat/>
    <w:uiPriority w:val="0"/>
    <w:rPr>
      <w:rFonts w:ascii="Arial" w:hAnsi="Arial" w:eastAsia="宋体" w:cs="Arial"/>
      <w:color w:val="auto"/>
      <w:sz w:val="20"/>
    </w:rPr>
  </w:style>
  <w:style w:type="character" w:customStyle="1" w:styleId="1010">
    <w:name w:val="EmailStyle10011"/>
    <w:basedOn w:val="88"/>
    <w:qFormat/>
    <w:uiPriority w:val="0"/>
    <w:rPr>
      <w:rFonts w:ascii="Arial" w:hAnsi="Arial" w:eastAsia="宋体" w:cs="Arial"/>
      <w:color w:val="auto"/>
      <w:sz w:val="20"/>
    </w:rPr>
  </w:style>
  <w:style w:type="character" w:customStyle="1" w:styleId="1011">
    <w:name w:val="EmailStyle10021"/>
    <w:basedOn w:val="88"/>
    <w:qFormat/>
    <w:uiPriority w:val="0"/>
    <w:rPr>
      <w:rFonts w:ascii="Arial" w:hAnsi="Arial" w:eastAsia="宋体" w:cs="Arial"/>
      <w:color w:val="auto"/>
      <w:sz w:val="20"/>
    </w:rPr>
  </w:style>
  <w:style w:type="character" w:customStyle="1" w:styleId="1012">
    <w:name w:val="EmailStyle10031"/>
    <w:basedOn w:val="88"/>
    <w:qFormat/>
    <w:uiPriority w:val="0"/>
    <w:rPr>
      <w:rFonts w:ascii="Arial" w:hAnsi="Arial" w:eastAsia="宋体" w:cs="Arial"/>
      <w:color w:val="auto"/>
      <w:sz w:val="20"/>
    </w:rPr>
  </w:style>
  <w:style w:type="character" w:customStyle="1" w:styleId="1013">
    <w:name w:val="EmailStyle10041"/>
    <w:basedOn w:val="88"/>
    <w:qFormat/>
    <w:uiPriority w:val="0"/>
    <w:rPr>
      <w:rFonts w:ascii="Arial" w:hAnsi="Arial" w:eastAsia="宋体" w:cs="Arial"/>
      <w:color w:val="auto"/>
      <w:sz w:val="20"/>
    </w:rPr>
  </w:style>
  <w:style w:type="character" w:customStyle="1" w:styleId="1014">
    <w:name w:val="EmailStyle10051"/>
    <w:basedOn w:val="88"/>
    <w:qFormat/>
    <w:uiPriority w:val="0"/>
    <w:rPr>
      <w:rFonts w:ascii="Arial" w:hAnsi="Arial" w:eastAsia="宋体" w:cs="Arial"/>
      <w:color w:val="auto"/>
      <w:sz w:val="20"/>
    </w:rPr>
  </w:style>
  <w:style w:type="character" w:customStyle="1" w:styleId="1015">
    <w:name w:val="EmailStyle10061"/>
    <w:basedOn w:val="88"/>
    <w:qFormat/>
    <w:uiPriority w:val="0"/>
    <w:rPr>
      <w:rFonts w:ascii="Arial" w:hAnsi="Arial" w:eastAsia="宋体" w:cs="Arial"/>
      <w:color w:val="auto"/>
      <w:sz w:val="20"/>
    </w:rPr>
  </w:style>
  <w:style w:type="character" w:customStyle="1" w:styleId="1016">
    <w:name w:val="EmailStyle10071"/>
    <w:basedOn w:val="88"/>
    <w:qFormat/>
    <w:uiPriority w:val="0"/>
    <w:rPr>
      <w:rFonts w:ascii="Arial" w:hAnsi="Arial" w:eastAsia="宋体" w:cs="Arial"/>
      <w:color w:val="auto"/>
      <w:sz w:val="20"/>
    </w:rPr>
  </w:style>
  <w:style w:type="character" w:customStyle="1" w:styleId="1017">
    <w:name w:val="EmailStyle10081"/>
    <w:basedOn w:val="88"/>
    <w:qFormat/>
    <w:uiPriority w:val="0"/>
    <w:rPr>
      <w:rFonts w:ascii="Arial" w:hAnsi="Arial" w:eastAsia="宋体" w:cs="Arial"/>
      <w:color w:val="auto"/>
      <w:sz w:val="20"/>
    </w:rPr>
  </w:style>
  <w:style w:type="character" w:customStyle="1" w:styleId="1018">
    <w:name w:val="EmailStyle10091"/>
    <w:basedOn w:val="88"/>
    <w:qFormat/>
    <w:uiPriority w:val="0"/>
    <w:rPr>
      <w:rFonts w:ascii="Arial" w:hAnsi="Arial" w:eastAsia="宋体" w:cs="Arial"/>
      <w:color w:val="auto"/>
      <w:sz w:val="20"/>
    </w:rPr>
  </w:style>
  <w:style w:type="character" w:customStyle="1" w:styleId="1019">
    <w:name w:val="EmailStyle10101"/>
    <w:basedOn w:val="88"/>
    <w:qFormat/>
    <w:uiPriority w:val="0"/>
    <w:rPr>
      <w:rFonts w:ascii="Arial" w:hAnsi="Arial" w:eastAsia="宋体" w:cs="Arial"/>
      <w:color w:val="auto"/>
      <w:sz w:val="20"/>
    </w:rPr>
  </w:style>
  <w:style w:type="character" w:customStyle="1" w:styleId="1020">
    <w:name w:val="EmailStyle10111"/>
    <w:basedOn w:val="88"/>
    <w:qFormat/>
    <w:uiPriority w:val="0"/>
    <w:rPr>
      <w:rFonts w:ascii="Arial" w:hAnsi="Arial" w:eastAsia="宋体" w:cs="Arial"/>
      <w:color w:val="auto"/>
      <w:sz w:val="20"/>
    </w:rPr>
  </w:style>
  <w:style w:type="character" w:customStyle="1" w:styleId="1021">
    <w:name w:val="EmailStyle10121"/>
    <w:basedOn w:val="88"/>
    <w:qFormat/>
    <w:uiPriority w:val="0"/>
    <w:rPr>
      <w:rFonts w:ascii="Arial" w:hAnsi="Arial" w:eastAsia="宋体" w:cs="Arial"/>
      <w:color w:val="auto"/>
      <w:sz w:val="20"/>
    </w:rPr>
  </w:style>
  <w:style w:type="character" w:customStyle="1" w:styleId="1022">
    <w:name w:val="EmailStyle10131"/>
    <w:basedOn w:val="88"/>
    <w:qFormat/>
    <w:uiPriority w:val="0"/>
    <w:rPr>
      <w:rFonts w:ascii="Arial" w:hAnsi="Arial" w:eastAsia="宋体" w:cs="Arial"/>
      <w:color w:val="auto"/>
      <w:sz w:val="20"/>
    </w:rPr>
  </w:style>
  <w:style w:type="character" w:customStyle="1" w:styleId="1023">
    <w:name w:val="EmailStyle10141"/>
    <w:basedOn w:val="88"/>
    <w:qFormat/>
    <w:uiPriority w:val="0"/>
    <w:rPr>
      <w:rFonts w:ascii="Arial" w:hAnsi="Arial" w:eastAsia="宋体" w:cs="Arial"/>
      <w:color w:val="auto"/>
      <w:sz w:val="20"/>
    </w:rPr>
  </w:style>
  <w:style w:type="character" w:customStyle="1" w:styleId="1024">
    <w:name w:val="EmailStyle10151"/>
    <w:basedOn w:val="88"/>
    <w:qFormat/>
    <w:uiPriority w:val="0"/>
    <w:rPr>
      <w:rFonts w:ascii="Arial" w:hAnsi="Arial" w:eastAsia="宋体" w:cs="Arial"/>
      <w:color w:val="auto"/>
      <w:sz w:val="20"/>
    </w:rPr>
  </w:style>
  <w:style w:type="character" w:customStyle="1" w:styleId="1025">
    <w:name w:val="EmailStyle10161"/>
    <w:basedOn w:val="88"/>
    <w:qFormat/>
    <w:uiPriority w:val="0"/>
    <w:rPr>
      <w:rFonts w:ascii="Arial" w:hAnsi="Arial" w:eastAsia="宋体" w:cs="Arial"/>
      <w:color w:val="auto"/>
      <w:sz w:val="20"/>
    </w:rPr>
  </w:style>
  <w:style w:type="character" w:customStyle="1" w:styleId="1026">
    <w:name w:val="EmailStyle10171"/>
    <w:basedOn w:val="88"/>
    <w:qFormat/>
    <w:uiPriority w:val="0"/>
    <w:rPr>
      <w:rFonts w:ascii="Arial" w:hAnsi="Arial" w:eastAsia="宋体" w:cs="Arial"/>
      <w:color w:val="auto"/>
      <w:sz w:val="20"/>
    </w:rPr>
  </w:style>
  <w:style w:type="character" w:customStyle="1" w:styleId="1027">
    <w:name w:val="EmailStyle10181"/>
    <w:basedOn w:val="88"/>
    <w:qFormat/>
    <w:uiPriority w:val="0"/>
    <w:rPr>
      <w:rFonts w:ascii="Arial" w:hAnsi="Arial" w:eastAsia="宋体" w:cs="Arial"/>
      <w:color w:val="auto"/>
      <w:sz w:val="20"/>
    </w:rPr>
  </w:style>
  <w:style w:type="character" w:customStyle="1" w:styleId="1028">
    <w:name w:val="EmailStyle10191"/>
    <w:basedOn w:val="88"/>
    <w:qFormat/>
    <w:uiPriority w:val="0"/>
    <w:rPr>
      <w:rFonts w:ascii="Arial" w:hAnsi="Arial" w:eastAsia="宋体" w:cs="Arial"/>
      <w:color w:val="auto"/>
      <w:sz w:val="20"/>
    </w:rPr>
  </w:style>
  <w:style w:type="character" w:customStyle="1" w:styleId="1029">
    <w:name w:val="EmailStyle10201"/>
    <w:basedOn w:val="88"/>
    <w:qFormat/>
    <w:uiPriority w:val="0"/>
    <w:rPr>
      <w:rFonts w:ascii="Arial" w:hAnsi="Arial" w:eastAsia="宋体" w:cs="Arial"/>
      <w:color w:val="auto"/>
      <w:sz w:val="20"/>
    </w:rPr>
  </w:style>
  <w:style w:type="character" w:customStyle="1" w:styleId="1030">
    <w:name w:val="EmailStyle10211"/>
    <w:basedOn w:val="88"/>
    <w:qFormat/>
    <w:uiPriority w:val="0"/>
    <w:rPr>
      <w:rFonts w:ascii="Arial" w:hAnsi="Arial" w:eastAsia="宋体" w:cs="Arial"/>
      <w:color w:val="auto"/>
      <w:sz w:val="20"/>
    </w:rPr>
  </w:style>
  <w:style w:type="character" w:customStyle="1" w:styleId="1031">
    <w:name w:val="EmailStyle10221"/>
    <w:basedOn w:val="88"/>
    <w:qFormat/>
    <w:uiPriority w:val="0"/>
    <w:rPr>
      <w:rFonts w:ascii="Arial" w:hAnsi="Arial" w:eastAsia="宋体" w:cs="Arial"/>
      <w:color w:val="auto"/>
      <w:sz w:val="20"/>
    </w:rPr>
  </w:style>
  <w:style w:type="character" w:customStyle="1" w:styleId="1032">
    <w:name w:val="EmailStyle10231"/>
    <w:basedOn w:val="88"/>
    <w:qFormat/>
    <w:uiPriority w:val="0"/>
    <w:rPr>
      <w:rFonts w:ascii="Arial" w:hAnsi="Arial" w:eastAsia="宋体" w:cs="Arial"/>
      <w:color w:val="auto"/>
      <w:sz w:val="20"/>
    </w:rPr>
  </w:style>
  <w:style w:type="character" w:customStyle="1" w:styleId="1033">
    <w:name w:val="EmailStyle10241"/>
    <w:basedOn w:val="88"/>
    <w:qFormat/>
    <w:uiPriority w:val="0"/>
    <w:rPr>
      <w:rFonts w:ascii="Arial" w:hAnsi="Arial" w:eastAsia="宋体" w:cs="Arial"/>
      <w:color w:val="auto"/>
      <w:sz w:val="20"/>
    </w:rPr>
  </w:style>
  <w:style w:type="character" w:customStyle="1" w:styleId="1034">
    <w:name w:val="EmailStyle10251"/>
    <w:basedOn w:val="88"/>
    <w:qFormat/>
    <w:uiPriority w:val="0"/>
    <w:rPr>
      <w:rFonts w:ascii="Arial" w:hAnsi="Arial" w:eastAsia="宋体" w:cs="Arial"/>
      <w:color w:val="auto"/>
      <w:sz w:val="20"/>
    </w:rPr>
  </w:style>
  <w:style w:type="character" w:customStyle="1" w:styleId="1035">
    <w:name w:val="EmailStyle1026"/>
    <w:basedOn w:val="88"/>
    <w:qFormat/>
    <w:uiPriority w:val="0"/>
    <w:rPr>
      <w:rFonts w:ascii="Arial" w:hAnsi="Arial" w:eastAsia="宋体" w:cs="Arial"/>
      <w:color w:val="auto"/>
      <w:sz w:val="20"/>
    </w:rPr>
  </w:style>
  <w:style w:type="paragraph" w:customStyle="1" w:styleId="1036">
    <w:name w:val="正文文本 24"/>
    <w:basedOn w:val="1"/>
    <w:qFormat/>
    <w:uiPriority w:val="0"/>
    <w:pPr>
      <w:adjustRightInd w:val="0"/>
      <w:ind w:firstLine="359"/>
    </w:pPr>
    <w:rPr>
      <w:color w:val="FF0000"/>
      <w:szCs w:val="20"/>
    </w:rPr>
  </w:style>
  <w:style w:type="character" w:customStyle="1" w:styleId="1037">
    <w:name w:val="EmailStyle1028"/>
    <w:basedOn w:val="88"/>
    <w:qFormat/>
    <w:uiPriority w:val="0"/>
    <w:rPr>
      <w:rFonts w:ascii="Arial" w:hAnsi="Arial" w:eastAsia="宋体" w:cs="Arial"/>
      <w:color w:val="auto"/>
      <w:sz w:val="20"/>
    </w:rPr>
  </w:style>
  <w:style w:type="paragraph" w:customStyle="1" w:styleId="1038">
    <w:name w:val="样式5"/>
    <w:basedOn w:val="55"/>
    <w:qFormat/>
    <w:uiPriority w:val="0"/>
    <w:pPr>
      <w:pBdr>
        <w:bottom w:val="single" w:color="auto" w:sz="4" w:space="1"/>
      </w:pBdr>
      <w:adjustRightInd w:val="0"/>
      <w:jc w:val="both"/>
    </w:pPr>
    <w:rPr>
      <w:rFonts w:ascii="隶书" w:eastAsia="隶书"/>
      <w:sz w:val="22"/>
    </w:rPr>
  </w:style>
  <w:style w:type="paragraph" w:customStyle="1" w:styleId="1039">
    <w:name w:val="样式6"/>
    <w:basedOn w:val="1"/>
    <w:qFormat/>
    <w:uiPriority w:val="0"/>
    <w:rPr>
      <w:rFonts w:ascii="黑体" w:eastAsia="黑体"/>
      <w:sz w:val="28"/>
    </w:rPr>
  </w:style>
  <w:style w:type="paragraph" w:customStyle="1" w:styleId="1040">
    <w:name w:val="样式7"/>
    <w:basedOn w:val="1"/>
    <w:qFormat/>
    <w:uiPriority w:val="0"/>
    <w:pPr>
      <w:spacing w:line="360" w:lineRule="auto"/>
      <w:ind w:firstLine="482"/>
      <w:outlineLvl w:val="2"/>
    </w:pPr>
    <w:rPr>
      <w:b/>
      <w:sz w:val="24"/>
    </w:rPr>
  </w:style>
  <w:style w:type="character" w:customStyle="1" w:styleId="1041">
    <w:name w:val="个人答复风格"/>
    <w:qFormat/>
    <w:uiPriority w:val="0"/>
    <w:rPr>
      <w:rFonts w:ascii="Arial" w:hAnsi="Arial" w:eastAsia="宋体" w:cs="Arial"/>
      <w:color w:val="auto"/>
      <w:sz w:val="20"/>
    </w:rPr>
  </w:style>
  <w:style w:type="character" w:customStyle="1" w:styleId="1042">
    <w:name w:val="个人撰写风格"/>
    <w:qFormat/>
    <w:uiPriority w:val="0"/>
    <w:rPr>
      <w:rFonts w:ascii="Arial" w:hAnsi="Arial" w:eastAsia="宋体" w:cs="Arial"/>
      <w:color w:val="auto"/>
      <w:sz w:val="20"/>
    </w:rPr>
  </w:style>
  <w:style w:type="character" w:customStyle="1" w:styleId="1043">
    <w:name w:val="EmailStyle315"/>
    <w:qFormat/>
    <w:uiPriority w:val="0"/>
    <w:rPr>
      <w:rFonts w:ascii="Arial" w:hAnsi="Arial" w:eastAsia="宋体" w:cs="Arial"/>
      <w:color w:val="auto"/>
      <w:sz w:val="20"/>
    </w:rPr>
  </w:style>
  <w:style w:type="character" w:customStyle="1" w:styleId="1044">
    <w:name w:val="EmailStyle316"/>
    <w:qFormat/>
    <w:uiPriority w:val="0"/>
    <w:rPr>
      <w:rFonts w:ascii="Arial" w:hAnsi="Arial" w:eastAsia="宋体" w:cs="Arial"/>
      <w:color w:val="auto"/>
      <w:sz w:val="20"/>
    </w:rPr>
  </w:style>
  <w:style w:type="character" w:customStyle="1" w:styleId="1045">
    <w:name w:val="EmailStyle381"/>
    <w:qFormat/>
    <w:uiPriority w:val="0"/>
    <w:rPr>
      <w:rFonts w:ascii="Arial" w:hAnsi="Arial" w:eastAsia="宋体" w:cs="Arial"/>
      <w:color w:val="auto"/>
      <w:sz w:val="20"/>
    </w:rPr>
  </w:style>
  <w:style w:type="character" w:customStyle="1" w:styleId="1046">
    <w:name w:val="EmailStyle531"/>
    <w:qFormat/>
    <w:uiPriority w:val="0"/>
    <w:rPr>
      <w:rFonts w:ascii="Arial" w:hAnsi="Arial" w:eastAsia="宋体" w:cs="Arial"/>
      <w:color w:val="auto"/>
      <w:sz w:val="20"/>
    </w:rPr>
  </w:style>
  <w:style w:type="character" w:customStyle="1" w:styleId="1047">
    <w:name w:val="EmailStyle532"/>
    <w:qFormat/>
    <w:uiPriority w:val="0"/>
    <w:rPr>
      <w:rFonts w:ascii="Arial" w:hAnsi="Arial" w:eastAsia="宋体" w:cs="Arial"/>
      <w:color w:val="auto"/>
      <w:sz w:val="20"/>
    </w:rPr>
  </w:style>
  <w:style w:type="character" w:customStyle="1" w:styleId="1048">
    <w:name w:val="EmailStyle565"/>
    <w:qFormat/>
    <w:uiPriority w:val="0"/>
    <w:rPr>
      <w:rFonts w:ascii="Arial" w:hAnsi="Arial" w:eastAsia="宋体" w:cs="Arial"/>
      <w:color w:val="auto"/>
      <w:sz w:val="20"/>
    </w:rPr>
  </w:style>
  <w:style w:type="character" w:customStyle="1" w:styleId="1049">
    <w:name w:val="EmailStyle566"/>
    <w:qFormat/>
    <w:uiPriority w:val="0"/>
    <w:rPr>
      <w:rFonts w:ascii="Arial" w:hAnsi="Arial" w:eastAsia="宋体" w:cs="Arial"/>
      <w:color w:val="auto"/>
      <w:sz w:val="20"/>
    </w:rPr>
  </w:style>
  <w:style w:type="character" w:customStyle="1" w:styleId="1050">
    <w:name w:val="EmailStyle5741"/>
    <w:qFormat/>
    <w:uiPriority w:val="0"/>
    <w:rPr>
      <w:rFonts w:ascii="Arial" w:hAnsi="Arial" w:eastAsia="宋体" w:cs="Arial"/>
      <w:color w:val="auto"/>
      <w:sz w:val="20"/>
    </w:rPr>
  </w:style>
  <w:style w:type="character" w:customStyle="1" w:styleId="1051">
    <w:name w:val="EmailStyle5751"/>
    <w:qFormat/>
    <w:uiPriority w:val="0"/>
    <w:rPr>
      <w:rFonts w:ascii="Arial" w:hAnsi="Arial" w:eastAsia="宋体" w:cs="Arial"/>
      <w:color w:val="auto"/>
      <w:sz w:val="20"/>
    </w:rPr>
  </w:style>
  <w:style w:type="character" w:customStyle="1" w:styleId="1052">
    <w:name w:val="EmailStyle5761"/>
    <w:qFormat/>
    <w:uiPriority w:val="0"/>
    <w:rPr>
      <w:rFonts w:ascii="Arial" w:hAnsi="Arial" w:eastAsia="宋体" w:cs="Arial"/>
      <w:color w:val="auto"/>
      <w:sz w:val="20"/>
    </w:rPr>
  </w:style>
  <w:style w:type="character" w:customStyle="1" w:styleId="1053">
    <w:name w:val="EmailStyle5771"/>
    <w:qFormat/>
    <w:uiPriority w:val="0"/>
    <w:rPr>
      <w:rFonts w:ascii="Arial" w:hAnsi="Arial" w:eastAsia="宋体" w:cs="Arial"/>
      <w:color w:val="auto"/>
      <w:sz w:val="20"/>
    </w:rPr>
  </w:style>
  <w:style w:type="character" w:customStyle="1" w:styleId="1054">
    <w:name w:val="EmailStyle5781"/>
    <w:qFormat/>
    <w:uiPriority w:val="0"/>
    <w:rPr>
      <w:rFonts w:ascii="Arial" w:hAnsi="Arial" w:eastAsia="宋体" w:cs="Arial"/>
      <w:color w:val="auto"/>
      <w:sz w:val="20"/>
    </w:rPr>
  </w:style>
  <w:style w:type="character" w:customStyle="1" w:styleId="1055">
    <w:name w:val="EmailStyle5791"/>
    <w:qFormat/>
    <w:uiPriority w:val="0"/>
    <w:rPr>
      <w:rFonts w:ascii="Arial" w:hAnsi="Arial" w:eastAsia="宋体" w:cs="Arial"/>
      <w:color w:val="auto"/>
      <w:sz w:val="20"/>
    </w:rPr>
  </w:style>
  <w:style w:type="character" w:customStyle="1" w:styleId="1056">
    <w:name w:val="EmailStyle5801"/>
    <w:qFormat/>
    <w:uiPriority w:val="0"/>
    <w:rPr>
      <w:rFonts w:ascii="Arial" w:hAnsi="Arial" w:eastAsia="宋体" w:cs="Arial"/>
      <w:color w:val="auto"/>
      <w:sz w:val="20"/>
    </w:rPr>
  </w:style>
  <w:style w:type="character" w:customStyle="1" w:styleId="1057">
    <w:name w:val="EmailStyle5811"/>
    <w:qFormat/>
    <w:uiPriority w:val="0"/>
    <w:rPr>
      <w:rFonts w:ascii="Arial" w:hAnsi="Arial" w:eastAsia="宋体" w:cs="Arial"/>
      <w:color w:val="auto"/>
      <w:sz w:val="20"/>
    </w:rPr>
  </w:style>
  <w:style w:type="paragraph" w:customStyle="1" w:styleId="1058">
    <w:name w:val="Char Char Char Char Char"/>
    <w:basedOn w:val="1"/>
    <w:qFormat/>
    <w:uiPriority w:val="0"/>
  </w:style>
  <w:style w:type="character" w:customStyle="1" w:styleId="1059">
    <w:name w:val="EmailStyle2021"/>
    <w:qFormat/>
    <w:uiPriority w:val="0"/>
    <w:rPr>
      <w:rFonts w:ascii="Arial" w:hAnsi="Arial" w:eastAsia="宋体" w:cs="Arial"/>
      <w:color w:val="auto"/>
      <w:sz w:val="20"/>
    </w:rPr>
  </w:style>
  <w:style w:type="character" w:customStyle="1" w:styleId="1060">
    <w:name w:val="EmailStyle2031"/>
    <w:qFormat/>
    <w:uiPriority w:val="0"/>
    <w:rPr>
      <w:rFonts w:ascii="Arial" w:hAnsi="Arial" w:eastAsia="宋体" w:cs="Arial"/>
      <w:color w:val="auto"/>
      <w:sz w:val="20"/>
    </w:rPr>
  </w:style>
  <w:style w:type="character" w:customStyle="1" w:styleId="1061">
    <w:name w:val="EmailStyle202"/>
    <w:qFormat/>
    <w:uiPriority w:val="0"/>
    <w:rPr>
      <w:rFonts w:ascii="Arial" w:hAnsi="Arial" w:eastAsia="宋体" w:cs="Arial"/>
      <w:color w:val="auto"/>
      <w:sz w:val="20"/>
    </w:rPr>
  </w:style>
  <w:style w:type="character" w:customStyle="1" w:styleId="1062">
    <w:name w:val="EmailStyle203"/>
    <w:qFormat/>
    <w:uiPriority w:val="0"/>
    <w:rPr>
      <w:rFonts w:ascii="Arial" w:hAnsi="Arial" w:eastAsia="宋体" w:cs="Arial"/>
      <w:color w:val="auto"/>
      <w:sz w:val="20"/>
    </w:rPr>
  </w:style>
  <w:style w:type="character" w:customStyle="1" w:styleId="1063">
    <w:name w:val="EmailStyle288"/>
    <w:qFormat/>
    <w:uiPriority w:val="0"/>
    <w:rPr>
      <w:rFonts w:ascii="Arial" w:hAnsi="Arial" w:eastAsia="宋体" w:cs="Arial"/>
      <w:color w:val="auto"/>
      <w:sz w:val="20"/>
    </w:rPr>
  </w:style>
  <w:style w:type="character" w:customStyle="1" w:styleId="1064">
    <w:name w:val="EmailStyle2891"/>
    <w:qFormat/>
    <w:uiPriority w:val="0"/>
    <w:rPr>
      <w:rFonts w:ascii="Arial" w:hAnsi="Arial" w:eastAsia="宋体" w:cs="Arial"/>
      <w:color w:val="auto"/>
      <w:sz w:val="20"/>
    </w:rPr>
  </w:style>
  <w:style w:type="character" w:customStyle="1" w:styleId="1065">
    <w:name w:val="EmailStyle2981"/>
    <w:qFormat/>
    <w:uiPriority w:val="0"/>
    <w:rPr>
      <w:rFonts w:ascii="Arial" w:hAnsi="Arial" w:eastAsia="宋体" w:cs="Arial"/>
      <w:color w:val="auto"/>
      <w:sz w:val="20"/>
    </w:rPr>
  </w:style>
  <w:style w:type="character" w:customStyle="1" w:styleId="1066">
    <w:name w:val="EmailStyle2991"/>
    <w:qFormat/>
    <w:uiPriority w:val="0"/>
    <w:rPr>
      <w:rFonts w:ascii="Arial" w:hAnsi="Arial" w:eastAsia="宋体" w:cs="Arial"/>
      <w:color w:val="auto"/>
      <w:sz w:val="20"/>
    </w:rPr>
  </w:style>
  <w:style w:type="character" w:customStyle="1" w:styleId="1067">
    <w:name w:val="EmailStyle3301"/>
    <w:qFormat/>
    <w:uiPriority w:val="0"/>
    <w:rPr>
      <w:rFonts w:ascii="Arial" w:hAnsi="Arial" w:eastAsia="宋体" w:cs="Arial"/>
      <w:color w:val="auto"/>
      <w:sz w:val="20"/>
    </w:rPr>
  </w:style>
  <w:style w:type="character" w:customStyle="1" w:styleId="1068">
    <w:name w:val="EmailStyle3311"/>
    <w:qFormat/>
    <w:uiPriority w:val="0"/>
    <w:rPr>
      <w:rFonts w:ascii="Arial" w:hAnsi="Arial" w:eastAsia="宋体" w:cs="Arial"/>
      <w:color w:val="auto"/>
      <w:sz w:val="20"/>
    </w:rPr>
  </w:style>
  <w:style w:type="character" w:customStyle="1" w:styleId="1069">
    <w:name w:val="EmailStyle4071"/>
    <w:qFormat/>
    <w:uiPriority w:val="0"/>
    <w:rPr>
      <w:rFonts w:ascii="Arial" w:hAnsi="Arial" w:eastAsia="宋体" w:cs="Arial"/>
      <w:color w:val="auto"/>
      <w:sz w:val="20"/>
    </w:rPr>
  </w:style>
  <w:style w:type="character" w:customStyle="1" w:styleId="1070">
    <w:name w:val="EmailStyle4081"/>
    <w:qFormat/>
    <w:uiPriority w:val="0"/>
    <w:rPr>
      <w:rFonts w:ascii="Arial" w:hAnsi="Arial" w:eastAsia="宋体" w:cs="Arial"/>
      <w:color w:val="auto"/>
      <w:sz w:val="20"/>
    </w:rPr>
  </w:style>
  <w:style w:type="character" w:customStyle="1" w:styleId="1071">
    <w:name w:val="EmailStyle410"/>
    <w:qFormat/>
    <w:uiPriority w:val="0"/>
    <w:rPr>
      <w:rFonts w:ascii="Arial" w:hAnsi="Arial" w:eastAsia="宋体" w:cs="Arial"/>
      <w:color w:val="auto"/>
      <w:sz w:val="20"/>
    </w:rPr>
  </w:style>
  <w:style w:type="character" w:customStyle="1" w:styleId="1072">
    <w:name w:val="EmailStyle411"/>
    <w:qFormat/>
    <w:uiPriority w:val="0"/>
    <w:rPr>
      <w:rFonts w:ascii="Arial" w:hAnsi="Arial" w:eastAsia="宋体" w:cs="Arial"/>
      <w:color w:val="auto"/>
      <w:sz w:val="20"/>
    </w:rPr>
  </w:style>
  <w:style w:type="character" w:customStyle="1" w:styleId="1073">
    <w:name w:val="EmailStyle4121"/>
    <w:qFormat/>
    <w:uiPriority w:val="0"/>
    <w:rPr>
      <w:rFonts w:ascii="Arial" w:hAnsi="Arial" w:eastAsia="宋体" w:cs="Arial"/>
      <w:color w:val="auto"/>
      <w:sz w:val="20"/>
    </w:rPr>
  </w:style>
  <w:style w:type="character" w:customStyle="1" w:styleId="1074">
    <w:name w:val="EmailStyle413"/>
    <w:qFormat/>
    <w:uiPriority w:val="0"/>
    <w:rPr>
      <w:rFonts w:ascii="Arial" w:hAnsi="Arial" w:eastAsia="宋体" w:cs="Arial"/>
      <w:color w:val="auto"/>
      <w:sz w:val="20"/>
    </w:rPr>
  </w:style>
  <w:style w:type="character" w:customStyle="1" w:styleId="1075">
    <w:name w:val="EmailStyle414"/>
    <w:qFormat/>
    <w:uiPriority w:val="0"/>
    <w:rPr>
      <w:rFonts w:ascii="Arial" w:hAnsi="Arial" w:eastAsia="宋体" w:cs="Arial"/>
      <w:color w:val="auto"/>
      <w:sz w:val="20"/>
    </w:rPr>
  </w:style>
  <w:style w:type="character" w:customStyle="1" w:styleId="1076">
    <w:name w:val="EmailStyle415"/>
    <w:qFormat/>
    <w:uiPriority w:val="0"/>
    <w:rPr>
      <w:rFonts w:ascii="Arial" w:hAnsi="Arial" w:eastAsia="宋体" w:cs="Arial"/>
      <w:color w:val="auto"/>
      <w:sz w:val="20"/>
    </w:rPr>
  </w:style>
  <w:style w:type="character" w:customStyle="1" w:styleId="1077">
    <w:name w:val="EmailStyle417"/>
    <w:qFormat/>
    <w:uiPriority w:val="0"/>
    <w:rPr>
      <w:rFonts w:ascii="Arial" w:hAnsi="Arial" w:eastAsia="宋体" w:cs="Arial"/>
      <w:color w:val="auto"/>
      <w:sz w:val="20"/>
    </w:rPr>
  </w:style>
  <w:style w:type="character" w:customStyle="1" w:styleId="1078">
    <w:name w:val="EmailStyle418"/>
    <w:qFormat/>
    <w:uiPriority w:val="0"/>
    <w:rPr>
      <w:rFonts w:ascii="Arial" w:hAnsi="Arial" w:eastAsia="宋体" w:cs="Arial"/>
      <w:color w:val="auto"/>
      <w:sz w:val="20"/>
    </w:rPr>
  </w:style>
  <w:style w:type="character" w:customStyle="1" w:styleId="1079">
    <w:name w:val="EmailStyle4291"/>
    <w:qFormat/>
    <w:uiPriority w:val="0"/>
    <w:rPr>
      <w:rFonts w:ascii="Arial" w:hAnsi="Arial" w:eastAsia="宋体" w:cs="Arial"/>
      <w:color w:val="auto"/>
      <w:sz w:val="20"/>
    </w:rPr>
  </w:style>
  <w:style w:type="character" w:customStyle="1" w:styleId="1080">
    <w:name w:val="EmailStyle317"/>
    <w:qFormat/>
    <w:uiPriority w:val="0"/>
    <w:rPr>
      <w:rFonts w:ascii="Arial" w:hAnsi="Arial" w:eastAsia="宋体" w:cs="Arial"/>
      <w:color w:val="auto"/>
      <w:sz w:val="20"/>
    </w:rPr>
  </w:style>
  <w:style w:type="character" w:customStyle="1" w:styleId="1081">
    <w:name w:val="EmailStyle318"/>
    <w:qFormat/>
    <w:uiPriority w:val="0"/>
    <w:rPr>
      <w:rFonts w:ascii="Arial" w:hAnsi="Arial" w:eastAsia="宋体" w:cs="Arial"/>
      <w:color w:val="auto"/>
      <w:sz w:val="20"/>
    </w:rPr>
  </w:style>
  <w:style w:type="character" w:customStyle="1" w:styleId="1082">
    <w:name w:val="EmailStyle390"/>
    <w:qFormat/>
    <w:uiPriority w:val="0"/>
    <w:rPr>
      <w:rFonts w:ascii="Arial" w:hAnsi="Arial" w:eastAsia="宋体" w:cs="Arial"/>
      <w:color w:val="auto"/>
      <w:sz w:val="20"/>
    </w:rPr>
  </w:style>
  <w:style w:type="character" w:customStyle="1" w:styleId="1083">
    <w:name w:val="EmailStyle391"/>
    <w:qFormat/>
    <w:uiPriority w:val="0"/>
    <w:rPr>
      <w:rFonts w:ascii="Arial" w:hAnsi="Arial" w:eastAsia="宋体" w:cs="Arial"/>
      <w:color w:val="auto"/>
      <w:sz w:val="20"/>
    </w:rPr>
  </w:style>
  <w:style w:type="paragraph" w:customStyle="1" w:styleId="1084">
    <w:name w:val="列出段落3"/>
    <w:basedOn w:val="1"/>
    <w:qFormat/>
    <w:uiPriority w:val="0"/>
    <w:pPr>
      <w:ind w:firstLine="420" w:firstLineChars="200"/>
    </w:pPr>
    <w:rPr>
      <w:rFonts w:ascii="Calibri" w:hAnsi="Calibri" w:cs="Calibri"/>
      <w:szCs w:val="22"/>
    </w:rPr>
  </w:style>
  <w:style w:type="character" w:customStyle="1" w:styleId="1085">
    <w:name w:val="EmailStyle3171"/>
    <w:qFormat/>
    <w:uiPriority w:val="0"/>
    <w:rPr>
      <w:rFonts w:ascii="Arial" w:hAnsi="Arial" w:eastAsia="宋体" w:cs="Arial"/>
      <w:color w:val="auto"/>
      <w:sz w:val="20"/>
    </w:rPr>
  </w:style>
  <w:style w:type="character" w:customStyle="1" w:styleId="1086">
    <w:name w:val="EmailStyle3181"/>
    <w:qFormat/>
    <w:uiPriority w:val="0"/>
    <w:rPr>
      <w:rFonts w:ascii="Arial" w:hAnsi="Arial" w:eastAsia="宋体" w:cs="Arial"/>
      <w:color w:val="auto"/>
      <w:sz w:val="20"/>
    </w:rPr>
  </w:style>
  <w:style w:type="character" w:customStyle="1" w:styleId="1087">
    <w:name w:val="EmailStyle3901"/>
    <w:qFormat/>
    <w:uiPriority w:val="0"/>
    <w:rPr>
      <w:rFonts w:ascii="Arial" w:hAnsi="Arial" w:eastAsia="宋体" w:cs="Arial"/>
      <w:color w:val="auto"/>
      <w:sz w:val="20"/>
    </w:rPr>
  </w:style>
  <w:style w:type="character" w:customStyle="1" w:styleId="1088">
    <w:name w:val="EmailStyle3911"/>
    <w:qFormat/>
    <w:uiPriority w:val="0"/>
    <w:rPr>
      <w:rFonts w:ascii="Arial" w:hAnsi="Arial" w:eastAsia="宋体" w:cs="Arial"/>
      <w:color w:val="auto"/>
      <w:sz w:val="20"/>
    </w:rPr>
  </w:style>
  <w:style w:type="character" w:customStyle="1" w:styleId="1089">
    <w:name w:val="EmailStyle547"/>
    <w:qFormat/>
    <w:uiPriority w:val="0"/>
    <w:rPr>
      <w:rFonts w:ascii="Arial" w:hAnsi="Arial" w:eastAsia="宋体" w:cs="Arial"/>
      <w:color w:val="auto"/>
      <w:sz w:val="20"/>
    </w:rPr>
  </w:style>
  <w:style w:type="character" w:customStyle="1" w:styleId="1090">
    <w:name w:val="EmailStyle548"/>
    <w:qFormat/>
    <w:uiPriority w:val="0"/>
    <w:rPr>
      <w:rFonts w:ascii="Arial" w:hAnsi="Arial" w:eastAsia="宋体" w:cs="Arial"/>
      <w:color w:val="auto"/>
      <w:sz w:val="20"/>
    </w:rPr>
  </w:style>
  <w:style w:type="character" w:customStyle="1" w:styleId="1091">
    <w:name w:val="EmailStyle581"/>
    <w:qFormat/>
    <w:uiPriority w:val="0"/>
    <w:rPr>
      <w:rFonts w:ascii="Arial" w:hAnsi="Arial" w:eastAsia="宋体" w:cs="Arial"/>
      <w:color w:val="auto"/>
      <w:sz w:val="20"/>
    </w:rPr>
  </w:style>
  <w:style w:type="character" w:customStyle="1" w:styleId="1092">
    <w:name w:val="EmailStyle582"/>
    <w:qFormat/>
    <w:uiPriority w:val="0"/>
    <w:rPr>
      <w:rFonts w:ascii="Arial" w:hAnsi="Arial" w:eastAsia="宋体" w:cs="Arial"/>
      <w:color w:val="auto"/>
      <w:sz w:val="20"/>
    </w:rPr>
  </w:style>
  <w:style w:type="character" w:customStyle="1" w:styleId="1093">
    <w:name w:val="EmailStyle596"/>
    <w:qFormat/>
    <w:uiPriority w:val="0"/>
    <w:rPr>
      <w:rFonts w:ascii="Arial" w:hAnsi="Arial" w:eastAsia="宋体" w:cs="Arial"/>
      <w:color w:val="auto"/>
      <w:sz w:val="20"/>
    </w:rPr>
  </w:style>
  <w:style w:type="character" w:customStyle="1" w:styleId="1094">
    <w:name w:val="EmailStyle597"/>
    <w:qFormat/>
    <w:uiPriority w:val="0"/>
    <w:rPr>
      <w:rFonts w:ascii="Arial" w:hAnsi="Arial" w:eastAsia="宋体" w:cs="Arial"/>
      <w:color w:val="auto"/>
      <w:sz w:val="20"/>
    </w:rPr>
  </w:style>
  <w:style w:type="character" w:customStyle="1" w:styleId="1095">
    <w:name w:val="EmailStyle598"/>
    <w:qFormat/>
    <w:uiPriority w:val="0"/>
    <w:rPr>
      <w:rFonts w:ascii="Arial" w:hAnsi="Arial" w:eastAsia="宋体" w:cs="Arial"/>
      <w:color w:val="auto"/>
      <w:sz w:val="20"/>
    </w:rPr>
  </w:style>
  <w:style w:type="character" w:customStyle="1" w:styleId="1096">
    <w:name w:val="EmailStyle599"/>
    <w:qFormat/>
    <w:uiPriority w:val="0"/>
    <w:rPr>
      <w:rFonts w:ascii="Arial" w:hAnsi="Arial" w:eastAsia="宋体" w:cs="Arial"/>
      <w:color w:val="auto"/>
      <w:sz w:val="20"/>
    </w:rPr>
  </w:style>
  <w:style w:type="character" w:customStyle="1" w:styleId="1097">
    <w:name w:val="EmailStyle2011"/>
    <w:qFormat/>
    <w:uiPriority w:val="0"/>
    <w:rPr>
      <w:rFonts w:ascii="Arial" w:hAnsi="Arial" w:eastAsia="宋体" w:cs="Arial"/>
      <w:color w:val="auto"/>
      <w:sz w:val="20"/>
    </w:rPr>
  </w:style>
  <w:style w:type="character" w:customStyle="1" w:styleId="1098">
    <w:name w:val="EmailStyle287"/>
    <w:qFormat/>
    <w:uiPriority w:val="0"/>
    <w:rPr>
      <w:rFonts w:ascii="Arial" w:hAnsi="Arial" w:eastAsia="宋体" w:cs="Arial"/>
      <w:color w:val="auto"/>
      <w:sz w:val="20"/>
    </w:rPr>
  </w:style>
  <w:style w:type="character" w:customStyle="1" w:styleId="1099">
    <w:name w:val="EmailStyle319"/>
    <w:qFormat/>
    <w:uiPriority w:val="0"/>
    <w:rPr>
      <w:rFonts w:ascii="Arial" w:hAnsi="Arial" w:eastAsia="宋体" w:cs="Arial"/>
      <w:color w:val="auto"/>
      <w:sz w:val="20"/>
    </w:rPr>
  </w:style>
  <w:style w:type="character" w:customStyle="1" w:styleId="1100">
    <w:name w:val="EmailStyle320"/>
    <w:qFormat/>
    <w:uiPriority w:val="0"/>
    <w:rPr>
      <w:rFonts w:ascii="Arial" w:hAnsi="Arial" w:eastAsia="宋体" w:cs="Arial"/>
      <w:color w:val="auto"/>
      <w:sz w:val="20"/>
    </w:rPr>
  </w:style>
  <w:style w:type="character" w:customStyle="1" w:styleId="1101">
    <w:name w:val="EmailStyle416"/>
    <w:qFormat/>
    <w:uiPriority w:val="0"/>
    <w:rPr>
      <w:rFonts w:ascii="Arial" w:hAnsi="Arial" w:eastAsia="宋体" w:cs="Arial"/>
      <w:color w:val="auto"/>
      <w:sz w:val="20"/>
    </w:rPr>
  </w:style>
  <w:style w:type="paragraph" w:customStyle="1" w:styleId="1102">
    <w:name w:val="正文文本 25"/>
    <w:basedOn w:val="1"/>
    <w:qFormat/>
    <w:uiPriority w:val="0"/>
    <w:pPr>
      <w:adjustRightInd w:val="0"/>
      <w:ind w:firstLine="359"/>
    </w:pPr>
    <w:rPr>
      <w:color w:val="FF0000"/>
      <w:szCs w:val="20"/>
    </w:rPr>
  </w:style>
  <w:style w:type="paragraph" w:customStyle="1" w:styleId="1103">
    <w:name w:val="m1"/>
    <w:basedOn w:val="1"/>
    <w:qFormat/>
    <w:uiPriority w:val="0"/>
    <w:pPr>
      <w:widowControl/>
      <w:spacing w:before="100" w:beforeAutospacing="1" w:after="100" w:afterAutospacing="1"/>
      <w:jc w:val="left"/>
    </w:pPr>
    <w:rPr>
      <w:rFonts w:ascii="Calibri" w:hAnsi="Calibri"/>
      <w:kern w:val="0"/>
      <w:sz w:val="24"/>
    </w:rPr>
  </w:style>
  <w:style w:type="table" w:customStyle="1" w:styleId="1104">
    <w:name w:val="网格型1"/>
    <w:basedOn w:val="85"/>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105">
    <w:name w:val="EmailStyle10961"/>
    <w:basedOn w:val="88"/>
    <w:qFormat/>
    <w:uiPriority w:val="0"/>
    <w:rPr>
      <w:rFonts w:ascii="Arial" w:hAnsi="Arial" w:eastAsia="宋体" w:cs="Arial"/>
      <w:color w:val="auto"/>
      <w:sz w:val="20"/>
    </w:rPr>
  </w:style>
  <w:style w:type="character" w:customStyle="1" w:styleId="1106">
    <w:name w:val="EmailStyle10971"/>
    <w:basedOn w:val="88"/>
    <w:qFormat/>
    <w:uiPriority w:val="0"/>
    <w:rPr>
      <w:rFonts w:ascii="Arial" w:hAnsi="Arial" w:eastAsia="宋体" w:cs="Arial"/>
      <w:color w:val="auto"/>
      <w:sz w:val="20"/>
    </w:rPr>
  </w:style>
  <w:style w:type="character" w:customStyle="1" w:styleId="1107">
    <w:name w:val="EmailStyle10981"/>
    <w:basedOn w:val="88"/>
    <w:qFormat/>
    <w:uiPriority w:val="0"/>
    <w:rPr>
      <w:rFonts w:ascii="Arial" w:hAnsi="Arial" w:eastAsia="宋体" w:cs="Arial"/>
      <w:color w:val="auto"/>
      <w:sz w:val="20"/>
    </w:rPr>
  </w:style>
  <w:style w:type="character" w:customStyle="1" w:styleId="1108">
    <w:name w:val="EmailStyle10991"/>
    <w:basedOn w:val="88"/>
    <w:qFormat/>
    <w:uiPriority w:val="0"/>
    <w:rPr>
      <w:rFonts w:ascii="Arial" w:hAnsi="Arial" w:eastAsia="宋体" w:cs="Arial"/>
      <w:color w:val="auto"/>
      <w:sz w:val="20"/>
    </w:rPr>
  </w:style>
  <w:style w:type="character" w:customStyle="1" w:styleId="1109">
    <w:name w:val="EmailStyle11001"/>
    <w:basedOn w:val="88"/>
    <w:qFormat/>
    <w:uiPriority w:val="0"/>
    <w:rPr>
      <w:rFonts w:ascii="Arial" w:hAnsi="Arial" w:eastAsia="宋体" w:cs="Arial"/>
      <w:color w:val="auto"/>
      <w:sz w:val="20"/>
    </w:rPr>
  </w:style>
  <w:style w:type="character" w:customStyle="1" w:styleId="1110">
    <w:name w:val="EmailStyle11011"/>
    <w:basedOn w:val="88"/>
    <w:qFormat/>
    <w:uiPriority w:val="0"/>
    <w:rPr>
      <w:rFonts w:ascii="Arial" w:hAnsi="Arial" w:eastAsia="宋体" w:cs="Arial"/>
      <w:color w:val="auto"/>
      <w:sz w:val="20"/>
    </w:rPr>
  </w:style>
  <w:style w:type="character" w:customStyle="1" w:styleId="1111">
    <w:name w:val="EmailStyle11021"/>
    <w:basedOn w:val="88"/>
    <w:qFormat/>
    <w:uiPriority w:val="0"/>
    <w:rPr>
      <w:rFonts w:ascii="Arial" w:hAnsi="Arial" w:eastAsia="宋体" w:cs="Arial"/>
      <w:color w:val="auto"/>
      <w:sz w:val="20"/>
    </w:rPr>
  </w:style>
  <w:style w:type="character" w:customStyle="1" w:styleId="1112">
    <w:name w:val="EmailStyle11031"/>
    <w:basedOn w:val="88"/>
    <w:qFormat/>
    <w:uiPriority w:val="0"/>
    <w:rPr>
      <w:rFonts w:ascii="Arial" w:hAnsi="Arial" w:eastAsia="宋体" w:cs="Arial"/>
      <w:color w:val="auto"/>
      <w:sz w:val="20"/>
    </w:rPr>
  </w:style>
  <w:style w:type="character" w:customStyle="1" w:styleId="1113">
    <w:name w:val="EmailStyle11041"/>
    <w:basedOn w:val="88"/>
    <w:qFormat/>
    <w:uiPriority w:val="0"/>
    <w:rPr>
      <w:rFonts w:ascii="Arial" w:hAnsi="Arial" w:eastAsia="宋体" w:cs="Arial"/>
      <w:color w:val="auto"/>
      <w:sz w:val="20"/>
    </w:rPr>
  </w:style>
  <w:style w:type="character" w:customStyle="1" w:styleId="1114">
    <w:name w:val="EmailStyle11051"/>
    <w:basedOn w:val="88"/>
    <w:qFormat/>
    <w:uiPriority w:val="0"/>
    <w:rPr>
      <w:rFonts w:ascii="Arial" w:hAnsi="Arial" w:eastAsia="宋体" w:cs="Arial"/>
      <w:color w:val="auto"/>
      <w:sz w:val="20"/>
    </w:rPr>
  </w:style>
  <w:style w:type="character" w:customStyle="1" w:styleId="1115">
    <w:name w:val="EmailStyle11061"/>
    <w:basedOn w:val="88"/>
    <w:qFormat/>
    <w:uiPriority w:val="0"/>
    <w:rPr>
      <w:rFonts w:ascii="Arial" w:hAnsi="Arial" w:eastAsia="宋体" w:cs="Arial"/>
      <w:color w:val="auto"/>
      <w:sz w:val="20"/>
    </w:rPr>
  </w:style>
  <w:style w:type="character" w:customStyle="1" w:styleId="1116">
    <w:name w:val="EmailStyle11071"/>
    <w:basedOn w:val="88"/>
    <w:qFormat/>
    <w:uiPriority w:val="0"/>
    <w:rPr>
      <w:rFonts w:ascii="Arial" w:hAnsi="Arial" w:eastAsia="宋体" w:cs="Arial"/>
      <w:color w:val="auto"/>
      <w:sz w:val="20"/>
    </w:rPr>
  </w:style>
  <w:style w:type="character" w:customStyle="1" w:styleId="1117">
    <w:name w:val="EmailStyle11081"/>
    <w:basedOn w:val="88"/>
    <w:qFormat/>
    <w:uiPriority w:val="0"/>
    <w:rPr>
      <w:rFonts w:ascii="Arial" w:hAnsi="Arial" w:eastAsia="宋体" w:cs="Arial"/>
      <w:color w:val="auto"/>
      <w:sz w:val="20"/>
    </w:rPr>
  </w:style>
  <w:style w:type="character" w:customStyle="1" w:styleId="1118">
    <w:name w:val="EmailStyle11091"/>
    <w:basedOn w:val="88"/>
    <w:qFormat/>
    <w:uiPriority w:val="0"/>
    <w:rPr>
      <w:rFonts w:ascii="Arial" w:hAnsi="Arial" w:eastAsia="宋体" w:cs="Arial"/>
      <w:color w:val="auto"/>
      <w:sz w:val="20"/>
    </w:rPr>
  </w:style>
  <w:style w:type="character" w:customStyle="1" w:styleId="1119">
    <w:name w:val="EmailStyle11101"/>
    <w:basedOn w:val="88"/>
    <w:qFormat/>
    <w:uiPriority w:val="0"/>
    <w:rPr>
      <w:rFonts w:ascii="Arial" w:hAnsi="Arial" w:eastAsia="宋体" w:cs="Arial"/>
      <w:color w:val="auto"/>
      <w:sz w:val="20"/>
    </w:rPr>
  </w:style>
  <w:style w:type="character" w:customStyle="1" w:styleId="1120">
    <w:name w:val="EmailStyle1111"/>
    <w:basedOn w:val="88"/>
    <w:qFormat/>
    <w:uiPriority w:val="0"/>
    <w:rPr>
      <w:rFonts w:ascii="Arial" w:hAnsi="Arial" w:eastAsia="宋体" w:cs="Arial"/>
      <w:color w:val="auto"/>
      <w:sz w:val="20"/>
    </w:rPr>
  </w:style>
  <w:style w:type="paragraph" w:customStyle="1" w:styleId="1121">
    <w:name w:val="title4"/>
    <w:basedOn w:val="1"/>
    <w:qFormat/>
    <w:uiPriority w:val="0"/>
    <w:pPr>
      <w:widowControl/>
      <w:spacing w:before="100" w:beforeAutospacing="1" w:after="100" w:afterAutospacing="1"/>
      <w:jc w:val="left"/>
    </w:pPr>
    <w:rPr>
      <w:rFonts w:ascii="Calibri" w:hAnsi="Calibri" w:cs="宋体"/>
      <w:kern w:val="0"/>
      <w:sz w:val="24"/>
    </w:rPr>
  </w:style>
  <w:style w:type="character" w:customStyle="1" w:styleId="1122">
    <w:name w:val="标题4 Char Char"/>
    <w:qFormat/>
    <w:uiPriority w:val="0"/>
    <w:rPr>
      <w:rFonts w:ascii="Arial" w:hAnsi="Arial"/>
      <w:b/>
      <w:bCs/>
      <w:sz w:val="24"/>
      <w:szCs w:val="32"/>
    </w:rPr>
  </w:style>
  <w:style w:type="character" w:customStyle="1" w:styleId="1123">
    <w:name w:val="明显引用 Char"/>
    <w:link w:val="1124"/>
    <w:qFormat/>
    <w:uiPriority w:val="30"/>
    <w:rPr>
      <w:b/>
      <w:bCs/>
      <w:i/>
      <w:iCs/>
      <w:color w:val="4F81BD"/>
    </w:rPr>
  </w:style>
  <w:style w:type="paragraph" w:styleId="1124">
    <w:name w:val="Intense Quote"/>
    <w:basedOn w:val="1"/>
    <w:next w:val="1"/>
    <w:link w:val="1123"/>
    <w:qFormat/>
    <w:uiPriority w:val="30"/>
    <w:pPr>
      <w:pBdr>
        <w:bottom w:val="single" w:color="4F81BD" w:sz="4" w:space="4"/>
      </w:pBdr>
      <w:spacing w:before="200" w:after="280"/>
      <w:ind w:left="936" w:right="936"/>
    </w:pPr>
    <w:rPr>
      <w:rFonts w:asciiTheme="minorHAnsi" w:hAnsiTheme="minorHAnsi" w:eastAsiaTheme="minorEastAsia" w:cstheme="minorBidi"/>
      <w:b/>
      <w:bCs/>
      <w:i/>
      <w:iCs/>
      <w:color w:val="4F81BD"/>
      <w:szCs w:val="22"/>
    </w:rPr>
  </w:style>
  <w:style w:type="character" w:customStyle="1" w:styleId="1125">
    <w:name w:val="明显强调1"/>
    <w:qFormat/>
    <w:uiPriority w:val="21"/>
    <w:rPr>
      <w:b/>
      <w:bCs/>
      <w:i/>
      <w:iCs/>
      <w:color w:val="4F81BD"/>
    </w:rPr>
  </w:style>
  <w:style w:type="character" w:customStyle="1" w:styleId="1126">
    <w:name w:val="标题5 Char Char"/>
    <w:link w:val="801"/>
    <w:qFormat/>
    <w:uiPriority w:val="0"/>
    <w:rPr>
      <w:rFonts w:ascii="Calibri" w:hAnsi="Calibri" w:eastAsia="宋体" w:cs="Times New Roman"/>
      <w:szCs w:val="21"/>
    </w:rPr>
  </w:style>
  <w:style w:type="character" w:customStyle="1" w:styleId="1127">
    <w:name w:val="textcontents"/>
    <w:qFormat/>
    <w:uiPriority w:val="0"/>
    <w:rPr>
      <w:rFonts w:cs="Times New Roman"/>
    </w:rPr>
  </w:style>
  <w:style w:type="character" w:customStyle="1" w:styleId="1128">
    <w:name w:val="日期 Char1"/>
    <w:qFormat/>
    <w:uiPriority w:val="0"/>
    <w:rPr>
      <w:kern w:val="2"/>
      <w:sz w:val="21"/>
      <w:szCs w:val="22"/>
    </w:rPr>
  </w:style>
  <w:style w:type="character" w:customStyle="1" w:styleId="1129">
    <w:name w:val="批注文字 Char Char"/>
    <w:qFormat/>
    <w:uiPriority w:val="0"/>
    <w:rPr>
      <w:rFonts w:ascii="宋体" w:hAnsi="Times New Roman" w:eastAsia="宋体" w:cs="Times New Roman"/>
      <w:sz w:val="28"/>
      <w:szCs w:val="20"/>
    </w:rPr>
  </w:style>
  <w:style w:type="character" w:customStyle="1" w:styleId="1130">
    <w:name w:val="批注框文本 Char1"/>
    <w:qFormat/>
    <w:uiPriority w:val="0"/>
    <w:rPr>
      <w:kern w:val="2"/>
      <w:sz w:val="18"/>
      <w:szCs w:val="18"/>
    </w:rPr>
  </w:style>
  <w:style w:type="character" w:customStyle="1" w:styleId="1131">
    <w:name w:val="引用 Char"/>
    <w:link w:val="1132"/>
    <w:qFormat/>
    <w:uiPriority w:val="29"/>
    <w:rPr>
      <w:i/>
      <w:iCs/>
      <w:color w:val="000000"/>
    </w:rPr>
  </w:style>
  <w:style w:type="paragraph" w:styleId="1132">
    <w:name w:val="Quote"/>
    <w:basedOn w:val="1"/>
    <w:next w:val="1"/>
    <w:link w:val="1131"/>
    <w:qFormat/>
    <w:uiPriority w:val="29"/>
    <w:rPr>
      <w:rFonts w:asciiTheme="minorHAnsi" w:hAnsiTheme="minorHAnsi" w:eastAsiaTheme="minorEastAsia" w:cstheme="minorBidi"/>
      <w:i/>
      <w:iCs/>
      <w:color w:val="000000"/>
      <w:szCs w:val="22"/>
    </w:rPr>
  </w:style>
  <w:style w:type="character" w:customStyle="1" w:styleId="1133">
    <w:name w:val="文档结构图 Char1"/>
    <w:qFormat/>
    <w:uiPriority w:val="0"/>
    <w:rPr>
      <w:rFonts w:ascii="宋体"/>
      <w:kern w:val="2"/>
      <w:sz w:val="18"/>
      <w:szCs w:val="18"/>
    </w:rPr>
  </w:style>
  <w:style w:type="character" w:customStyle="1" w:styleId="1134">
    <w:name w:val="明显引用 Char1"/>
    <w:basedOn w:val="88"/>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135">
    <w:name w:val="引用 Char1"/>
    <w:basedOn w:val="88"/>
    <w:qFormat/>
    <w:uiPriority w:val="29"/>
    <w:rPr>
      <w:rFonts w:ascii="Times New Roman" w:hAnsi="Times New Roman" w:eastAsia="宋体" w:cs="Times New Roman"/>
      <w:i/>
      <w:iCs/>
      <w:color w:val="000000" w:themeColor="text1"/>
      <w:szCs w:val="24"/>
      <w14:textFill>
        <w14:solidFill>
          <w14:schemeClr w14:val="tx1"/>
        </w14:solidFill>
      </w14:textFill>
    </w:rPr>
  </w:style>
  <w:style w:type="paragraph" w:customStyle="1" w:styleId="1136">
    <w:name w:val="flNote"/>
    <w:basedOn w:val="1"/>
    <w:qFormat/>
    <w:uiPriority w:val="0"/>
    <w:pPr>
      <w:adjustRightInd w:val="0"/>
      <w:spacing w:before="320" w:after="160" w:line="360" w:lineRule="atLeast"/>
      <w:jc w:val="center"/>
      <w:textAlignment w:val="baseline"/>
    </w:pPr>
    <w:rPr>
      <w:rFonts w:ascii="Arial" w:eastAsia="黑体"/>
      <w:kern w:val="0"/>
      <w:sz w:val="30"/>
      <w:szCs w:val="20"/>
    </w:rPr>
  </w:style>
  <w:style w:type="paragraph" w:customStyle="1" w:styleId="1137">
    <w:name w:val="空半行"/>
    <w:basedOn w:val="1"/>
    <w:qFormat/>
    <w:uiPriority w:val="0"/>
    <w:pPr>
      <w:adjustRightInd w:val="0"/>
      <w:spacing w:line="120" w:lineRule="exact"/>
      <w:textAlignment w:val="baseline"/>
    </w:pPr>
    <w:rPr>
      <w:rFonts w:eastAsia="仿宋_GB2312"/>
      <w:color w:val="FFFFFF"/>
      <w:kern w:val="0"/>
      <w:sz w:val="30"/>
      <w:szCs w:val="20"/>
    </w:rPr>
  </w:style>
  <w:style w:type="paragraph" w:customStyle="1" w:styleId="1138">
    <w:name w:val="正文 黑体顶格"/>
    <w:basedOn w:val="1"/>
    <w:qFormat/>
    <w:uiPriority w:val="0"/>
    <w:pPr>
      <w:adjustRightInd w:val="0"/>
      <w:snapToGrid w:val="0"/>
      <w:spacing w:line="360" w:lineRule="auto"/>
    </w:pPr>
    <w:rPr>
      <w:rFonts w:eastAsia="黑体"/>
      <w:sz w:val="24"/>
      <w:szCs w:val="22"/>
    </w:rPr>
  </w:style>
  <w:style w:type="paragraph" w:customStyle="1" w:styleId="1139">
    <w:name w:val="正文 5号顶格"/>
    <w:basedOn w:val="1"/>
    <w:qFormat/>
    <w:uiPriority w:val="0"/>
    <w:pPr>
      <w:adjustRightInd w:val="0"/>
      <w:snapToGrid w:val="0"/>
      <w:spacing w:line="300" w:lineRule="auto"/>
    </w:pPr>
    <w:rPr>
      <w:szCs w:val="21"/>
    </w:rPr>
  </w:style>
  <w:style w:type="paragraph" w:customStyle="1" w:styleId="1140">
    <w:name w:val="Char9"/>
    <w:basedOn w:val="1"/>
    <w:qFormat/>
    <w:uiPriority w:val="0"/>
  </w:style>
  <w:style w:type="paragraph" w:customStyle="1" w:styleId="1141">
    <w:name w:val="Char Char Char Char Char Char Char Char Char Char Char Char Char8"/>
    <w:basedOn w:val="1"/>
    <w:qFormat/>
    <w:uiPriority w:val="0"/>
  </w:style>
  <w:style w:type="paragraph" w:customStyle="1" w:styleId="1142">
    <w:name w:val="正文文本 26"/>
    <w:basedOn w:val="1"/>
    <w:qFormat/>
    <w:uiPriority w:val="0"/>
    <w:pPr>
      <w:adjustRightInd w:val="0"/>
      <w:ind w:firstLine="359"/>
    </w:pPr>
    <w:rPr>
      <w:color w:val="FF0000"/>
      <w:szCs w:val="20"/>
    </w:rPr>
  </w:style>
  <w:style w:type="paragraph" w:customStyle="1" w:styleId="1143">
    <w:name w:val="Char Char Char Char8"/>
    <w:basedOn w:val="1"/>
    <w:qFormat/>
    <w:uiPriority w:val="0"/>
    <w:pPr>
      <w:widowControl/>
      <w:jc w:val="left"/>
    </w:pPr>
    <w:rPr>
      <w:kern w:val="0"/>
      <w:sz w:val="20"/>
      <w:szCs w:val="20"/>
    </w:rPr>
  </w:style>
  <w:style w:type="paragraph" w:customStyle="1" w:styleId="1144">
    <w:name w:val="图表标题"/>
    <w:basedOn w:val="1"/>
    <w:qFormat/>
    <w:uiPriority w:val="0"/>
    <w:pPr>
      <w:tabs>
        <w:tab w:val="center" w:pos="7440"/>
        <w:tab w:val="right" w:pos="14280"/>
      </w:tabs>
      <w:snapToGrid w:val="0"/>
      <w:ind w:firstLine="200" w:firstLineChars="200"/>
    </w:pPr>
    <w:rPr>
      <w:color w:val="000000"/>
      <w:sz w:val="24"/>
      <w:szCs w:val="20"/>
    </w:rPr>
  </w:style>
  <w:style w:type="paragraph" w:customStyle="1" w:styleId="1145">
    <w:name w:val="表格格式"/>
    <w:basedOn w:val="78"/>
    <w:link w:val="1146"/>
    <w:qFormat/>
    <w:uiPriority w:val="0"/>
    <w:pPr>
      <w:keepNext/>
      <w:widowControl w:val="0"/>
      <w:spacing w:before="0" w:beforeAutospacing="0" w:after="0" w:afterAutospacing="0" w:line="400" w:lineRule="exact"/>
      <w:jc w:val="center"/>
    </w:pPr>
    <w:rPr>
      <w:rFonts w:ascii="Times New Roman" w:hAnsi="Times New Roman" w:cs="Times New Roman"/>
    </w:rPr>
  </w:style>
  <w:style w:type="character" w:customStyle="1" w:styleId="1146">
    <w:name w:val="表格格式 Char"/>
    <w:link w:val="1145"/>
    <w:qFormat/>
    <w:uiPriority w:val="0"/>
    <w:rPr>
      <w:rFonts w:ascii="Times New Roman" w:hAnsi="Times New Roman" w:eastAsia="宋体" w:cs="Times New Roman"/>
      <w:kern w:val="0"/>
      <w:sz w:val="24"/>
      <w:szCs w:val="24"/>
    </w:rPr>
  </w:style>
  <w:style w:type="table" w:customStyle="1" w:styleId="1147">
    <w:name w:val="网格型2"/>
    <w:basedOn w:val="85"/>
    <w:qFormat/>
    <w:uiPriority w:val="0"/>
    <w:pPr>
      <w:widowControl w:val="0"/>
      <w:jc w:val="both"/>
    </w:pPr>
    <w:rPr>
      <w:rFonts w:ascii="宋体" w:hAnsi="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48">
    <w:name w:val="EmailStyle11431"/>
    <w:basedOn w:val="88"/>
    <w:qFormat/>
    <w:uiPriority w:val="0"/>
    <w:rPr>
      <w:rFonts w:ascii="Arial" w:hAnsi="Arial" w:eastAsia="宋体" w:cs="Arial"/>
      <w:color w:val="auto"/>
      <w:sz w:val="20"/>
    </w:rPr>
  </w:style>
  <w:style w:type="character" w:customStyle="1" w:styleId="1149">
    <w:name w:val="EmailStyle11441"/>
    <w:basedOn w:val="88"/>
    <w:qFormat/>
    <w:uiPriority w:val="0"/>
    <w:rPr>
      <w:rFonts w:ascii="Arial" w:hAnsi="Arial" w:eastAsia="宋体" w:cs="Arial"/>
      <w:color w:val="auto"/>
      <w:sz w:val="20"/>
    </w:rPr>
  </w:style>
  <w:style w:type="character" w:customStyle="1" w:styleId="1150">
    <w:name w:val="EmailStyle11451"/>
    <w:basedOn w:val="88"/>
    <w:qFormat/>
    <w:uiPriority w:val="0"/>
    <w:rPr>
      <w:rFonts w:ascii="Arial" w:hAnsi="Arial" w:eastAsia="宋体" w:cs="Arial"/>
      <w:color w:val="auto"/>
      <w:sz w:val="20"/>
    </w:rPr>
  </w:style>
  <w:style w:type="character" w:customStyle="1" w:styleId="1151">
    <w:name w:val="EmailStyle11461"/>
    <w:basedOn w:val="88"/>
    <w:qFormat/>
    <w:uiPriority w:val="0"/>
    <w:rPr>
      <w:rFonts w:ascii="Arial" w:hAnsi="Arial" w:eastAsia="宋体" w:cs="Arial"/>
      <w:color w:val="auto"/>
      <w:sz w:val="20"/>
    </w:rPr>
  </w:style>
  <w:style w:type="character" w:customStyle="1" w:styleId="1152">
    <w:name w:val="EmailStyle11471"/>
    <w:basedOn w:val="88"/>
    <w:qFormat/>
    <w:uiPriority w:val="0"/>
    <w:rPr>
      <w:rFonts w:ascii="Arial" w:hAnsi="Arial" w:eastAsia="宋体" w:cs="Arial"/>
      <w:color w:val="auto"/>
      <w:sz w:val="20"/>
    </w:rPr>
  </w:style>
  <w:style w:type="character" w:customStyle="1" w:styleId="1153">
    <w:name w:val="EmailStyle11481"/>
    <w:basedOn w:val="88"/>
    <w:qFormat/>
    <w:uiPriority w:val="0"/>
    <w:rPr>
      <w:rFonts w:ascii="Arial" w:hAnsi="Arial" w:eastAsia="宋体" w:cs="Arial"/>
      <w:color w:val="auto"/>
      <w:sz w:val="20"/>
    </w:rPr>
  </w:style>
  <w:style w:type="character" w:customStyle="1" w:styleId="1154">
    <w:name w:val="EmailStyle11491"/>
    <w:basedOn w:val="88"/>
    <w:qFormat/>
    <w:uiPriority w:val="0"/>
    <w:rPr>
      <w:rFonts w:ascii="Arial" w:hAnsi="Arial" w:eastAsia="宋体" w:cs="Arial"/>
      <w:color w:val="auto"/>
      <w:sz w:val="20"/>
    </w:rPr>
  </w:style>
  <w:style w:type="character" w:customStyle="1" w:styleId="1155">
    <w:name w:val="EmailStyle1150"/>
    <w:basedOn w:val="88"/>
    <w:qFormat/>
    <w:uiPriority w:val="0"/>
    <w:rPr>
      <w:rFonts w:ascii="Arial" w:hAnsi="Arial" w:eastAsia="宋体" w:cs="Arial"/>
      <w:color w:val="auto"/>
      <w:sz w:val="20"/>
    </w:rPr>
  </w:style>
  <w:style w:type="paragraph" w:customStyle="1" w:styleId="1156">
    <w:name w:val="Char Char Char Char7"/>
    <w:basedOn w:val="1"/>
    <w:qFormat/>
    <w:uiPriority w:val="0"/>
  </w:style>
  <w:style w:type="paragraph" w:customStyle="1" w:styleId="1157">
    <w:name w:val="Char Char Char Char Char Char Char4"/>
    <w:basedOn w:val="1"/>
    <w:qFormat/>
    <w:uiPriority w:val="0"/>
  </w:style>
  <w:style w:type="paragraph" w:customStyle="1" w:styleId="1158">
    <w:name w:val="Char15"/>
    <w:basedOn w:val="1"/>
    <w:qFormat/>
    <w:uiPriority w:val="0"/>
    <w:rPr>
      <w:szCs w:val="21"/>
    </w:rPr>
  </w:style>
  <w:style w:type="paragraph" w:customStyle="1" w:styleId="1159">
    <w:name w:val="Char8"/>
    <w:basedOn w:val="1"/>
    <w:qFormat/>
    <w:uiPriority w:val="0"/>
    <w:pPr>
      <w:adjustRightInd w:val="0"/>
      <w:spacing w:line="360" w:lineRule="auto"/>
    </w:pPr>
    <w:rPr>
      <w:kern w:val="0"/>
      <w:sz w:val="24"/>
      <w:szCs w:val="20"/>
    </w:rPr>
  </w:style>
  <w:style w:type="paragraph" w:customStyle="1" w:styleId="1160">
    <w:name w:val="Char Char Char Char Char Char Char Char Char4"/>
    <w:basedOn w:val="1"/>
    <w:qFormat/>
    <w:uiPriority w:val="0"/>
  </w:style>
  <w:style w:type="paragraph" w:customStyle="1" w:styleId="1161">
    <w:name w:val="Char Char Char4"/>
    <w:basedOn w:val="1"/>
    <w:qFormat/>
    <w:uiPriority w:val="0"/>
    <w:pPr>
      <w:adjustRightInd w:val="0"/>
      <w:spacing w:line="312" w:lineRule="atLeast"/>
      <w:textAlignment w:val="baseline"/>
    </w:pPr>
    <w:rPr>
      <w:kern w:val="0"/>
      <w:szCs w:val="20"/>
    </w:rPr>
  </w:style>
  <w:style w:type="paragraph" w:customStyle="1" w:styleId="1162">
    <w:name w:val="Char Char Char Char Char Char Char Char Char Char Char Char Char7"/>
    <w:basedOn w:val="1"/>
    <w:qFormat/>
    <w:uiPriority w:val="0"/>
  </w:style>
  <w:style w:type="paragraph" w:customStyle="1" w:styleId="1163">
    <w:name w:val="Char Char Char1 Char4"/>
    <w:basedOn w:val="1"/>
    <w:qFormat/>
    <w:uiPriority w:val="0"/>
    <w:rPr>
      <w:szCs w:val="21"/>
    </w:rPr>
  </w:style>
  <w:style w:type="paragraph" w:customStyle="1" w:styleId="1164">
    <w:name w:val="正文文本 27"/>
    <w:basedOn w:val="1"/>
    <w:qFormat/>
    <w:uiPriority w:val="0"/>
    <w:pPr>
      <w:adjustRightInd w:val="0"/>
      <w:ind w:firstLine="359"/>
    </w:pPr>
    <w:rPr>
      <w:color w:val="FF0000"/>
      <w:szCs w:val="20"/>
    </w:rPr>
  </w:style>
  <w:style w:type="paragraph" w:customStyle="1" w:styleId="1165">
    <w:name w:val="Char1 Char Char Char Char Char Char2"/>
    <w:basedOn w:val="1"/>
    <w:qFormat/>
    <w:uiPriority w:val="0"/>
    <w:pPr>
      <w:adjustRightInd w:val="0"/>
      <w:spacing w:line="360" w:lineRule="auto"/>
    </w:pPr>
    <w:rPr>
      <w:kern w:val="0"/>
      <w:sz w:val="24"/>
      <w:szCs w:val="20"/>
    </w:rPr>
  </w:style>
  <w:style w:type="paragraph" w:customStyle="1" w:styleId="1166">
    <w:name w:val="Char Char Char1 Char Char Char1 Char Char Char Char"/>
    <w:basedOn w:val="1"/>
    <w:qFormat/>
    <w:uiPriority w:val="0"/>
    <w:rPr>
      <w:szCs w:val="21"/>
    </w:rPr>
  </w:style>
  <w:style w:type="paragraph" w:customStyle="1" w:styleId="1167">
    <w:name w:val="Char Char Char1 Char Char Char"/>
    <w:basedOn w:val="1"/>
    <w:qFormat/>
    <w:uiPriority w:val="0"/>
    <w:rPr>
      <w:szCs w:val="21"/>
    </w:rPr>
  </w:style>
  <w:style w:type="paragraph" w:customStyle="1" w:styleId="1168">
    <w:name w:val="Char Char Char Char Char Char1"/>
    <w:basedOn w:val="1"/>
    <w:qFormat/>
    <w:uiPriority w:val="0"/>
    <w:rPr>
      <w:szCs w:val="21"/>
    </w:rPr>
  </w:style>
  <w:style w:type="paragraph" w:customStyle="1" w:styleId="1169">
    <w:name w:val="char2"/>
    <w:basedOn w:val="110"/>
    <w:qFormat/>
    <w:uiPriority w:val="0"/>
    <w:pPr>
      <w:tabs>
        <w:tab w:val="left" w:pos="420"/>
      </w:tabs>
      <w:ind w:left="420" w:hanging="420"/>
    </w:pPr>
    <w:rPr>
      <w:szCs w:val="21"/>
    </w:rPr>
  </w:style>
  <w:style w:type="paragraph" w:customStyle="1" w:styleId="1170">
    <w:name w:val="Char Char Char Char Char Char Char Char Char1 Char Char Char Char Char Char Char Char Char Char Char Char Char Char Char Char"/>
    <w:basedOn w:val="1"/>
    <w:qFormat/>
    <w:uiPriority w:val="0"/>
    <w:pPr>
      <w:spacing w:line="300" w:lineRule="auto"/>
    </w:pPr>
    <w:rPr>
      <w:sz w:val="24"/>
      <w:szCs w:val="21"/>
    </w:rPr>
  </w:style>
  <w:style w:type="paragraph" w:customStyle="1" w:styleId="1171">
    <w:name w:val="序2"/>
    <w:basedOn w:val="1"/>
    <w:qFormat/>
    <w:uiPriority w:val="0"/>
    <w:pPr>
      <w:tabs>
        <w:tab w:val="left" w:pos="1080"/>
      </w:tabs>
      <w:spacing w:line="300" w:lineRule="auto"/>
      <w:ind w:left="1080" w:hanging="345"/>
    </w:pPr>
    <w:rPr>
      <w:sz w:val="24"/>
      <w:szCs w:val="21"/>
    </w:rPr>
  </w:style>
  <w:style w:type="paragraph" w:customStyle="1" w:styleId="1172">
    <w:name w:val="零高度"/>
    <w:basedOn w:val="1"/>
    <w:qFormat/>
    <w:uiPriority w:val="0"/>
    <w:pPr>
      <w:snapToGrid w:val="0"/>
      <w:spacing w:line="20" w:lineRule="exact"/>
    </w:pPr>
    <w:rPr>
      <w:sz w:val="24"/>
      <w:szCs w:val="20"/>
    </w:rPr>
  </w:style>
  <w:style w:type="paragraph" w:customStyle="1" w:styleId="1173">
    <w:name w:val="目录3级"/>
    <w:basedOn w:val="1174"/>
    <w:qFormat/>
    <w:uiPriority w:val="0"/>
    <w:pPr>
      <w:tabs>
        <w:tab w:val="left" w:pos="1701"/>
      </w:tabs>
      <w:ind w:left="1133" w:leftChars="472" w:firstLine="960" w:firstLineChars="400"/>
      <w:outlineLvl w:val="2"/>
    </w:pPr>
  </w:style>
  <w:style w:type="paragraph" w:customStyle="1" w:styleId="1174">
    <w:name w:val="目录2级"/>
    <w:basedOn w:val="1"/>
    <w:qFormat/>
    <w:uiPriority w:val="0"/>
    <w:pPr>
      <w:tabs>
        <w:tab w:val="left" w:pos="1701"/>
      </w:tabs>
      <w:adjustRightInd w:val="0"/>
      <w:spacing w:line="312" w:lineRule="atLeast"/>
      <w:ind w:left="1701" w:hanging="567"/>
      <w:textAlignment w:val="baseline"/>
      <w:outlineLvl w:val="1"/>
    </w:pPr>
    <w:rPr>
      <w:rFonts w:ascii="宋体"/>
      <w:kern w:val="0"/>
      <w:sz w:val="24"/>
      <w:szCs w:val="20"/>
    </w:rPr>
  </w:style>
  <w:style w:type="paragraph" w:customStyle="1" w:styleId="1175">
    <w:name w:val="附录"/>
    <w:next w:val="1"/>
    <w:qFormat/>
    <w:uiPriority w:val="0"/>
    <w:pPr>
      <w:spacing w:before="240" w:after="120"/>
      <w:jc w:val="center"/>
      <w:outlineLvl w:val="0"/>
    </w:pPr>
    <w:rPr>
      <w:rFonts w:ascii="黑体" w:hAnsi="Times New Roman" w:eastAsia="黑体" w:cs="Times New Roman"/>
      <w:sz w:val="30"/>
      <w:lang w:val="en-US" w:eastAsia="zh-CN" w:bidi="ar-SA"/>
    </w:rPr>
  </w:style>
  <w:style w:type="paragraph" w:customStyle="1" w:styleId="1176">
    <w:name w:val="段落文字—"/>
    <w:basedOn w:val="1"/>
    <w:qFormat/>
    <w:uiPriority w:val="0"/>
    <w:pPr>
      <w:tabs>
        <w:tab w:val="left" w:pos="1588"/>
      </w:tabs>
      <w:adjustRightInd w:val="0"/>
      <w:spacing w:before="40" w:after="40"/>
      <w:ind w:left="1588" w:right="1021" w:hanging="454"/>
      <w:textAlignment w:val="baseline"/>
    </w:pPr>
    <w:rPr>
      <w:rFonts w:ascii="宋体"/>
      <w:kern w:val="0"/>
      <w:sz w:val="24"/>
      <w:szCs w:val="20"/>
    </w:rPr>
  </w:style>
  <w:style w:type="paragraph" w:customStyle="1" w:styleId="1177">
    <w:name w:val="目录1级"/>
    <w:basedOn w:val="1"/>
    <w:next w:val="1174"/>
    <w:qFormat/>
    <w:uiPriority w:val="0"/>
    <w:pPr>
      <w:tabs>
        <w:tab w:val="left" w:pos="1701"/>
      </w:tabs>
      <w:adjustRightInd w:val="0"/>
      <w:spacing w:before="120" w:after="120" w:line="312" w:lineRule="atLeast"/>
      <w:ind w:left="1701" w:hanging="567"/>
      <w:textAlignment w:val="baseline"/>
      <w:outlineLvl w:val="0"/>
    </w:pPr>
    <w:rPr>
      <w:rFonts w:ascii="宋体"/>
      <w:kern w:val="0"/>
      <w:sz w:val="28"/>
      <w:szCs w:val="20"/>
    </w:rPr>
  </w:style>
  <w:style w:type="paragraph" w:customStyle="1" w:styleId="1178">
    <w:name w:val="段落文字·"/>
    <w:basedOn w:val="1"/>
    <w:qFormat/>
    <w:uiPriority w:val="0"/>
    <w:pPr>
      <w:tabs>
        <w:tab w:val="left" w:pos="1607"/>
      </w:tabs>
      <w:adjustRightInd w:val="0"/>
      <w:spacing w:before="40" w:after="40"/>
      <w:ind w:left="1588" w:right="1134" w:hanging="341"/>
      <w:textAlignment w:val="baseline"/>
    </w:pPr>
    <w:rPr>
      <w:rFonts w:ascii="宋体"/>
      <w:kern w:val="0"/>
      <w:sz w:val="24"/>
      <w:szCs w:val="20"/>
    </w:rPr>
  </w:style>
  <w:style w:type="paragraph" w:customStyle="1" w:styleId="1179">
    <w:name w:val="注意标题"/>
    <w:basedOn w:val="1"/>
    <w:next w:val="1180"/>
    <w:qFormat/>
    <w:uiPriority w:val="0"/>
    <w:pPr>
      <w:adjustRightInd w:val="0"/>
      <w:spacing w:before="120" w:after="120" w:line="312" w:lineRule="atLeast"/>
      <w:ind w:left="340" w:right="1134"/>
      <w:textAlignment w:val="baseline"/>
    </w:pPr>
    <w:rPr>
      <w:rFonts w:ascii="黑体" w:eastAsia="黑体"/>
      <w:kern w:val="0"/>
      <w:sz w:val="28"/>
      <w:szCs w:val="20"/>
    </w:rPr>
  </w:style>
  <w:style w:type="paragraph" w:customStyle="1" w:styleId="1180">
    <w:name w:val="注意文本"/>
    <w:basedOn w:val="1"/>
    <w:next w:val="1"/>
    <w:qFormat/>
    <w:uiPriority w:val="0"/>
    <w:pPr>
      <w:adjustRightInd w:val="0"/>
      <w:spacing w:line="312" w:lineRule="atLeast"/>
      <w:ind w:left="1134" w:right="1134" w:firstLine="454"/>
      <w:textAlignment w:val="baseline"/>
    </w:pPr>
    <w:rPr>
      <w:rFonts w:ascii="仿宋_GB2312" w:eastAsia="仿宋_GB2312"/>
      <w:kern w:val="0"/>
      <w:sz w:val="24"/>
      <w:szCs w:val="20"/>
    </w:rPr>
  </w:style>
  <w:style w:type="paragraph" w:customStyle="1" w:styleId="1181">
    <w:name w:val="表内文字—"/>
    <w:basedOn w:val="1"/>
    <w:qFormat/>
    <w:uiPriority w:val="0"/>
    <w:pPr>
      <w:keepLines/>
      <w:tabs>
        <w:tab w:val="left" w:pos="1021"/>
      </w:tabs>
      <w:adjustRightInd w:val="0"/>
      <w:spacing w:line="312" w:lineRule="atLeast"/>
      <w:ind w:left="1021" w:right="113" w:hanging="454"/>
      <w:textAlignment w:val="baseline"/>
    </w:pPr>
    <w:rPr>
      <w:rFonts w:ascii="宋体"/>
      <w:kern w:val="0"/>
      <w:sz w:val="24"/>
      <w:szCs w:val="20"/>
    </w:rPr>
  </w:style>
  <w:style w:type="paragraph" w:customStyle="1" w:styleId="1182">
    <w:name w:val="表内文字·"/>
    <w:basedOn w:val="1"/>
    <w:qFormat/>
    <w:uiPriority w:val="0"/>
    <w:pPr>
      <w:keepLines/>
      <w:tabs>
        <w:tab w:val="left" w:pos="1021"/>
      </w:tabs>
      <w:adjustRightInd w:val="0"/>
      <w:spacing w:line="312" w:lineRule="atLeast"/>
      <w:ind w:left="1021" w:right="113" w:hanging="341"/>
      <w:textAlignment w:val="baseline"/>
    </w:pPr>
    <w:rPr>
      <w:rFonts w:ascii="宋体"/>
      <w:kern w:val="0"/>
      <w:sz w:val="24"/>
      <w:szCs w:val="20"/>
    </w:rPr>
  </w:style>
  <w:style w:type="paragraph" w:customStyle="1" w:styleId="1183">
    <w:name w:val="总题目"/>
    <w:basedOn w:val="1"/>
    <w:next w:val="1"/>
    <w:qFormat/>
    <w:uiPriority w:val="0"/>
    <w:pPr>
      <w:adjustRightInd w:val="0"/>
      <w:spacing w:line="312" w:lineRule="atLeast"/>
      <w:ind w:left="3402" w:right="2722"/>
      <w:jc w:val="distribute"/>
      <w:textAlignment w:val="baseline"/>
    </w:pPr>
    <w:rPr>
      <w:rFonts w:ascii="宋体"/>
      <w:b/>
      <w:kern w:val="0"/>
      <w:sz w:val="48"/>
      <w:szCs w:val="20"/>
    </w:rPr>
  </w:style>
  <w:style w:type="paragraph" w:customStyle="1" w:styleId="1184">
    <w:name w:val="总标题"/>
    <w:basedOn w:val="1"/>
    <w:next w:val="1"/>
    <w:qFormat/>
    <w:uiPriority w:val="0"/>
    <w:pPr>
      <w:adjustRightInd w:val="0"/>
      <w:spacing w:line="312" w:lineRule="atLeast"/>
      <w:jc w:val="center"/>
      <w:textAlignment w:val="baseline"/>
    </w:pPr>
    <w:rPr>
      <w:rFonts w:ascii="楷体_GB2312" w:eastAsia="楷体_GB2312"/>
      <w:b/>
      <w:kern w:val="72"/>
      <w:sz w:val="84"/>
      <w:szCs w:val="20"/>
    </w:rPr>
  </w:style>
  <w:style w:type="paragraph" w:customStyle="1" w:styleId="1185">
    <w:name w:val="总名称"/>
    <w:basedOn w:val="1"/>
    <w:next w:val="1"/>
    <w:qFormat/>
    <w:uiPriority w:val="0"/>
    <w:pPr>
      <w:adjustRightInd w:val="0"/>
      <w:jc w:val="center"/>
      <w:textAlignment w:val="baseline"/>
    </w:pPr>
    <w:rPr>
      <w:rFonts w:ascii="黑体" w:eastAsia="黑体"/>
      <w:kern w:val="0"/>
      <w:sz w:val="48"/>
      <w:szCs w:val="20"/>
    </w:rPr>
  </w:style>
  <w:style w:type="paragraph" w:customStyle="1" w:styleId="1186">
    <w:name w:val="总公司名称"/>
    <w:basedOn w:val="1"/>
    <w:next w:val="1"/>
    <w:qFormat/>
    <w:uiPriority w:val="0"/>
    <w:pPr>
      <w:adjustRightInd w:val="0"/>
      <w:spacing w:before="240" w:after="120"/>
      <w:ind w:left="2268" w:right="2155"/>
      <w:jc w:val="distribute"/>
      <w:textAlignment w:val="baseline"/>
      <w:outlineLvl w:val="0"/>
    </w:pPr>
    <w:rPr>
      <w:rFonts w:ascii="黑体" w:eastAsia="黑体"/>
      <w:kern w:val="0"/>
      <w:sz w:val="36"/>
      <w:szCs w:val="20"/>
    </w:rPr>
  </w:style>
  <w:style w:type="paragraph" w:customStyle="1" w:styleId="1187">
    <w:name w:val="char缩进"/>
    <w:basedOn w:val="1170"/>
    <w:qFormat/>
    <w:uiPriority w:val="0"/>
    <w:pPr>
      <w:ind w:firstLine="200" w:firstLineChars="200"/>
    </w:pPr>
  </w:style>
  <w:style w:type="paragraph" w:customStyle="1" w:styleId="1188">
    <w:name w:val="表内正文"/>
    <w:basedOn w:val="1"/>
    <w:qFormat/>
    <w:uiPriority w:val="0"/>
    <w:pPr>
      <w:tabs>
        <w:tab w:val="right" w:pos="4831"/>
      </w:tabs>
      <w:adjustRightInd w:val="0"/>
      <w:spacing w:line="312" w:lineRule="atLeast"/>
      <w:ind w:left="57" w:right="57" w:firstLine="510"/>
      <w:textAlignment w:val="baseline"/>
    </w:pPr>
    <w:rPr>
      <w:rFonts w:ascii="宋体"/>
      <w:kern w:val="0"/>
      <w:sz w:val="24"/>
      <w:szCs w:val="20"/>
    </w:rPr>
  </w:style>
  <w:style w:type="paragraph" w:customStyle="1" w:styleId="1189">
    <w:name w:val="目录附录"/>
    <w:basedOn w:val="1"/>
    <w:next w:val="9"/>
    <w:qFormat/>
    <w:uiPriority w:val="0"/>
    <w:pPr>
      <w:adjustRightInd w:val="0"/>
      <w:spacing w:line="312" w:lineRule="atLeast"/>
      <w:ind w:left="2835" w:right="567" w:hanging="1701"/>
      <w:textAlignment w:val="baseline"/>
    </w:pPr>
    <w:rPr>
      <w:rFonts w:ascii="宋体"/>
      <w:kern w:val="0"/>
      <w:sz w:val="28"/>
      <w:szCs w:val="20"/>
    </w:rPr>
  </w:style>
  <w:style w:type="paragraph" w:customStyle="1" w:styleId="1190">
    <w:name w:val="节标题小小"/>
    <w:basedOn w:val="1191"/>
    <w:next w:val="1"/>
    <w:qFormat/>
    <w:uiPriority w:val="0"/>
    <w:pPr>
      <w:outlineLvl w:val="3"/>
    </w:pPr>
  </w:style>
  <w:style w:type="paragraph" w:customStyle="1" w:styleId="1191">
    <w:name w:val="节标题小"/>
    <w:basedOn w:val="1"/>
    <w:next w:val="1"/>
    <w:qFormat/>
    <w:uiPriority w:val="0"/>
    <w:pPr>
      <w:adjustRightInd w:val="0"/>
      <w:spacing w:line="312" w:lineRule="atLeast"/>
      <w:ind w:left="1701" w:right="567" w:hanging="567"/>
      <w:textAlignment w:val="baseline"/>
      <w:outlineLvl w:val="2"/>
    </w:pPr>
    <w:rPr>
      <w:rFonts w:ascii="宋体"/>
      <w:kern w:val="0"/>
      <w:sz w:val="24"/>
      <w:szCs w:val="20"/>
    </w:rPr>
  </w:style>
  <w:style w:type="paragraph" w:customStyle="1" w:styleId="1192">
    <w:name w:val="节标题"/>
    <w:basedOn w:val="1"/>
    <w:next w:val="1"/>
    <w:qFormat/>
    <w:uiPriority w:val="0"/>
    <w:pPr>
      <w:adjustRightInd w:val="0"/>
      <w:spacing w:line="312" w:lineRule="atLeast"/>
      <w:ind w:left="1418" w:right="567" w:hanging="567"/>
      <w:textAlignment w:val="baseline"/>
      <w:outlineLvl w:val="1"/>
    </w:pPr>
    <w:rPr>
      <w:rFonts w:ascii="宋体"/>
      <w:kern w:val="0"/>
      <w:sz w:val="24"/>
      <w:szCs w:val="20"/>
    </w:rPr>
  </w:style>
  <w:style w:type="paragraph" w:customStyle="1" w:styleId="1193">
    <w:name w:val="char序号"/>
    <w:basedOn w:val="1"/>
    <w:qFormat/>
    <w:uiPriority w:val="0"/>
    <w:pPr>
      <w:numPr>
        <w:ilvl w:val="0"/>
        <w:numId w:val="29"/>
      </w:numPr>
    </w:pPr>
  </w:style>
  <w:style w:type="paragraph" w:customStyle="1" w:styleId="1194">
    <w:name w:val="程序正文"/>
    <w:basedOn w:val="1"/>
    <w:qFormat/>
    <w:uiPriority w:val="0"/>
    <w:rPr>
      <w:rFonts w:ascii="Arial" w:hAnsi="Arial"/>
      <w:sz w:val="24"/>
      <w:szCs w:val="20"/>
    </w:rPr>
  </w:style>
  <w:style w:type="paragraph" w:customStyle="1" w:styleId="1195">
    <w:name w:val="正文尹1"/>
    <w:basedOn w:val="1"/>
    <w:qFormat/>
    <w:uiPriority w:val="0"/>
    <w:pPr>
      <w:adjustRightInd w:val="0"/>
      <w:snapToGrid w:val="0"/>
    </w:pPr>
    <w:rPr>
      <w:rFonts w:ascii="宋体"/>
      <w:kern w:val="0"/>
      <w:sz w:val="24"/>
    </w:rPr>
  </w:style>
  <w:style w:type="paragraph" w:customStyle="1" w:styleId="1196">
    <w:name w:val="Line:1"/>
    <w:qFormat/>
    <w:uiPriority w:val="0"/>
    <w:pPr>
      <w:widowControl w:val="0"/>
      <w:tabs>
        <w:tab w:val="left" w:pos="1440"/>
        <w:tab w:val="left" w:pos="2880"/>
        <w:tab w:val="left" w:pos="4320"/>
      </w:tabs>
      <w:overflowPunct w:val="0"/>
      <w:autoSpaceDE w:val="0"/>
      <w:autoSpaceDN w:val="0"/>
      <w:adjustRightInd w:val="0"/>
      <w:spacing w:before="2" w:line="278" w:lineRule="atLeast"/>
      <w:jc w:val="both"/>
      <w:textAlignment w:val="baseline"/>
    </w:pPr>
    <w:rPr>
      <w:rFonts w:ascii="Times" w:hAnsi="Times" w:eastAsia="宋体" w:cs="Times New Roman"/>
      <w:sz w:val="24"/>
      <w:lang w:val="en-US" w:eastAsia="en-US" w:bidi="ar-SA"/>
    </w:rPr>
  </w:style>
  <w:style w:type="paragraph" w:customStyle="1" w:styleId="1197">
    <w:name w:val="Char Char Char Char Char Char Char Char Char Char Char Char"/>
    <w:basedOn w:val="1"/>
    <w:qFormat/>
    <w:uiPriority w:val="0"/>
    <w:pPr>
      <w:spacing w:line="300" w:lineRule="auto"/>
    </w:pPr>
    <w:rPr>
      <w:sz w:val="24"/>
      <w:szCs w:val="21"/>
    </w:rPr>
  </w:style>
  <w:style w:type="paragraph" w:customStyle="1" w:styleId="1198">
    <w:name w:val="Char Char Char Char Char Char"/>
    <w:basedOn w:val="1"/>
    <w:qFormat/>
    <w:uiPriority w:val="0"/>
    <w:pPr>
      <w:spacing w:line="300" w:lineRule="auto"/>
    </w:pPr>
    <w:rPr>
      <w:sz w:val="24"/>
      <w:szCs w:val="21"/>
    </w:rPr>
  </w:style>
  <w:style w:type="paragraph" w:customStyle="1" w:styleId="1199">
    <w:name w:val="Char Char Char2 Char Char Char Char Char Char Char Char Char Char Char Char Char Char Char Char Char Char Char"/>
    <w:basedOn w:val="1"/>
    <w:qFormat/>
    <w:uiPriority w:val="0"/>
    <w:rPr>
      <w:szCs w:val="21"/>
    </w:rPr>
  </w:style>
  <w:style w:type="paragraph" w:customStyle="1" w:styleId="1200">
    <w:name w:val="Char Char Char Char Char Char Char Char Char1 Char Char Char Char Char Char Char Char Char Char Char Char Char"/>
    <w:basedOn w:val="1"/>
    <w:qFormat/>
    <w:uiPriority w:val="0"/>
    <w:pPr>
      <w:spacing w:line="300" w:lineRule="auto"/>
    </w:pPr>
    <w:rPr>
      <w:sz w:val="24"/>
      <w:szCs w:val="21"/>
    </w:rPr>
  </w:style>
  <w:style w:type="paragraph" w:customStyle="1" w:styleId="1201">
    <w:name w:val="Char Char Char Char Char Char1 Char"/>
    <w:basedOn w:val="1"/>
    <w:qFormat/>
    <w:uiPriority w:val="0"/>
    <w:rPr>
      <w:szCs w:val="21"/>
    </w:rPr>
  </w:style>
  <w:style w:type="paragraph" w:customStyle="1" w:styleId="1202">
    <w:name w:val="Char Char Char2 Char"/>
    <w:basedOn w:val="1"/>
    <w:qFormat/>
    <w:uiPriority w:val="0"/>
    <w:rPr>
      <w:szCs w:val="21"/>
    </w:rPr>
  </w:style>
  <w:style w:type="paragraph" w:customStyle="1" w:styleId="1203">
    <w:name w:val="Char Char Char2 Char Char Char Char Char Char Char Char Char"/>
    <w:basedOn w:val="1"/>
    <w:qFormat/>
    <w:uiPriority w:val="0"/>
    <w:rPr>
      <w:szCs w:val="21"/>
    </w:rPr>
  </w:style>
  <w:style w:type="paragraph" w:customStyle="1" w:styleId="1204">
    <w:name w:val="Char Char Char Char Char Char1 Char Char Char1"/>
    <w:basedOn w:val="1"/>
    <w:qFormat/>
    <w:uiPriority w:val="0"/>
    <w:rPr>
      <w:szCs w:val="21"/>
    </w:rPr>
  </w:style>
  <w:style w:type="paragraph" w:customStyle="1" w:styleId="1205">
    <w:name w:val="Char Char Char Char Char Char Char Char Char1 Char Char Char Char Char Char Char Char Char"/>
    <w:basedOn w:val="1"/>
    <w:qFormat/>
    <w:uiPriority w:val="0"/>
    <w:pPr>
      <w:spacing w:line="300" w:lineRule="auto"/>
    </w:pPr>
    <w:rPr>
      <w:sz w:val="24"/>
      <w:szCs w:val="21"/>
    </w:rPr>
  </w:style>
  <w:style w:type="paragraph" w:customStyle="1" w:styleId="1206">
    <w:name w:val="Char Char Char1 Char Char Char1 Char"/>
    <w:basedOn w:val="1"/>
    <w:qFormat/>
    <w:uiPriority w:val="0"/>
    <w:rPr>
      <w:szCs w:val="21"/>
    </w:rPr>
  </w:style>
  <w:style w:type="paragraph" w:customStyle="1" w:styleId="1207">
    <w:name w:val="Char Char Char2 Char Char Char Char Char Char Char Char Char Char Char Char Char"/>
    <w:basedOn w:val="1"/>
    <w:qFormat/>
    <w:uiPriority w:val="0"/>
    <w:rPr>
      <w:szCs w:val="21"/>
    </w:rPr>
  </w:style>
  <w:style w:type="paragraph" w:customStyle="1" w:styleId="1208">
    <w:name w:val="Char Char Char Char Char Char1 Char Char Char"/>
    <w:basedOn w:val="1"/>
    <w:qFormat/>
    <w:uiPriority w:val="0"/>
    <w:rPr>
      <w:szCs w:val="21"/>
    </w:rPr>
  </w:style>
  <w:style w:type="paragraph" w:customStyle="1" w:styleId="1209">
    <w:name w:val="Char Char Char2 Char Char Char Char"/>
    <w:basedOn w:val="1"/>
    <w:qFormat/>
    <w:uiPriority w:val="0"/>
    <w:rPr>
      <w:szCs w:val="21"/>
    </w:rPr>
  </w:style>
  <w:style w:type="paragraph" w:customStyle="1" w:styleId="1210">
    <w:name w:val="样式 标题 2 Char + (西文) 宋体 (中文) 宋体 小四 段前: 6 磅 段后: 6 磅 行距: 单倍行距"/>
    <w:basedOn w:val="4"/>
    <w:qFormat/>
    <w:uiPriority w:val="0"/>
    <w:pPr>
      <w:spacing w:before="0" w:after="120" w:line="240" w:lineRule="auto"/>
    </w:pPr>
    <w:rPr>
      <w:rFonts w:ascii="宋体" w:hAnsi="宋体" w:eastAsia="宋体" w:cs="宋体"/>
      <w:sz w:val="24"/>
      <w:szCs w:val="20"/>
    </w:rPr>
  </w:style>
  <w:style w:type="paragraph" w:customStyle="1" w:styleId="1211">
    <w:name w:val="样式 标题 3小节标题-左条标题1.1.1Title43h33rd levelH3l3CT + (西文) 宋体..."/>
    <w:basedOn w:val="5"/>
    <w:link w:val="1212"/>
    <w:qFormat/>
    <w:uiPriority w:val="0"/>
    <w:pPr>
      <w:spacing w:before="100" w:after="100" w:line="240" w:lineRule="auto"/>
    </w:pPr>
    <w:rPr>
      <w:rFonts w:ascii="宋体" w:hAnsi="宋体"/>
      <w:sz w:val="24"/>
    </w:rPr>
  </w:style>
  <w:style w:type="character" w:customStyle="1" w:styleId="1212">
    <w:name w:val="样式 标题 3小节标题-左条标题1.1.1Title43h33rd levelH3l3CT + (西文) 宋体... Char"/>
    <w:basedOn w:val="123"/>
    <w:link w:val="1211"/>
    <w:qFormat/>
    <w:uiPriority w:val="0"/>
    <w:rPr>
      <w:rFonts w:ascii="宋体" w:hAnsi="宋体" w:eastAsia="宋体" w:cs="Times New Roman"/>
      <w:sz w:val="24"/>
      <w:szCs w:val="32"/>
    </w:rPr>
  </w:style>
  <w:style w:type="paragraph" w:customStyle="1" w:styleId="1213">
    <w:name w:val="样式 标题 1章标题-左章标题 1-*+h11st levelSection Headl1b1章节标题 + (..."/>
    <w:basedOn w:val="3"/>
    <w:qFormat/>
    <w:uiPriority w:val="0"/>
    <w:pPr>
      <w:spacing w:before="120" w:after="120" w:line="0" w:lineRule="atLeast"/>
    </w:pPr>
    <w:rPr>
      <w:rFonts w:ascii="宋体" w:hAnsi="宋体" w:cs="宋体"/>
      <w:sz w:val="28"/>
      <w:szCs w:val="20"/>
    </w:rPr>
  </w:style>
  <w:style w:type="paragraph" w:customStyle="1" w:styleId="1214">
    <w:name w:val="p0"/>
    <w:basedOn w:val="1"/>
    <w:qFormat/>
    <w:uiPriority w:val="0"/>
    <w:pPr>
      <w:tabs>
        <w:tab w:val="left" w:pos="720"/>
      </w:tabs>
      <w:autoSpaceDE w:val="0"/>
      <w:autoSpaceDN w:val="0"/>
      <w:adjustRightInd w:val="0"/>
      <w:spacing w:line="240" w:lineRule="atLeast"/>
      <w:textAlignment w:val="baseline"/>
    </w:pPr>
    <w:rPr>
      <w:kern w:val="0"/>
      <w:sz w:val="24"/>
      <w:szCs w:val="20"/>
    </w:rPr>
  </w:style>
  <w:style w:type="character" w:customStyle="1" w:styleId="1215">
    <w:name w:val="grame"/>
    <w:basedOn w:val="88"/>
    <w:qFormat/>
    <w:uiPriority w:val="0"/>
    <w:rPr>
      <w:sz w:val="24"/>
      <w:szCs w:val="24"/>
      <w:bdr w:val="single" w:color="auto" w:sz="12" w:space="0"/>
    </w:rPr>
  </w:style>
  <w:style w:type="paragraph" w:customStyle="1" w:styleId="1216">
    <w:name w:val="CM80"/>
    <w:basedOn w:val="106"/>
    <w:next w:val="106"/>
    <w:qFormat/>
    <w:uiPriority w:val="0"/>
    <w:pPr>
      <w:spacing w:after="160"/>
    </w:pPr>
    <w:rPr>
      <w:rFonts w:ascii="Arial" w:hAnsi="Arial" w:cs="Arial"/>
      <w:color w:val="auto"/>
      <w:kern w:val="0"/>
    </w:rPr>
  </w:style>
  <w:style w:type="paragraph" w:customStyle="1" w:styleId="1217">
    <w:name w:val="CM6"/>
    <w:basedOn w:val="106"/>
    <w:next w:val="106"/>
    <w:qFormat/>
    <w:uiPriority w:val="0"/>
    <w:pPr>
      <w:spacing w:line="451" w:lineRule="atLeast"/>
    </w:pPr>
    <w:rPr>
      <w:rFonts w:ascii="Arial" w:hAnsi="Arial" w:cs="Arial"/>
      <w:color w:val="auto"/>
      <w:kern w:val="0"/>
    </w:rPr>
  </w:style>
  <w:style w:type="paragraph" w:customStyle="1" w:styleId="1218">
    <w:name w:val="CM5"/>
    <w:basedOn w:val="106"/>
    <w:next w:val="106"/>
    <w:qFormat/>
    <w:uiPriority w:val="0"/>
    <w:pPr>
      <w:spacing w:line="448" w:lineRule="atLeast"/>
    </w:pPr>
    <w:rPr>
      <w:rFonts w:ascii="Arial" w:hAnsi="Arial" w:cs="Arial"/>
      <w:color w:val="auto"/>
      <w:kern w:val="0"/>
    </w:rPr>
  </w:style>
  <w:style w:type="paragraph" w:customStyle="1" w:styleId="1219">
    <w:name w:val="CM10"/>
    <w:basedOn w:val="106"/>
    <w:next w:val="106"/>
    <w:qFormat/>
    <w:uiPriority w:val="0"/>
    <w:pPr>
      <w:spacing w:line="451" w:lineRule="atLeast"/>
    </w:pPr>
    <w:rPr>
      <w:rFonts w:ascii="Arial" w:hAnsi="Arial" w:cs="Arial"/>
      <w:color w:val="auto"/>
      <w:kern w:val="0"/>
    </w:rPr>
  </w:style>
  <w:style w:type="paragraph" w:customStyle="1" w:styleId="1220">
    <w:name w:val="CM29"/>
    <w:basedOn w:val="106"/>
    <w:next w:val="106"/>
    <w:qFormat/>
    <w:uiPriority w:val="0"/>
    <w:pPr>
      <w:spacing w:line="451" w:lineRule="atLeast"/>
    </w:pPr>
    <w:rPr>
      <w:rFonts w:ascii="Arial" w:hAnsi="Arial" w:cs="Arial"/>
      <w:color w:val="auto"/>
      <w:kern w:val="0"/>
    </w:rPr>
  </w:style>
  <w:style w:type="paragraph" w:customStyle="1" w:styleId="1221">
    <w:name w:val="CM81"/>
    <w:basedOn w:val="106"/>
    <w:next w:val="106"/>
    <w:qFormat/>
    <w:uiPriority w:val="0"/>
    <w:pPr>
      <w:spacing w:after="323"/>
    </w:pPr>
    <w:rPr>
      <w:rFonts w:ascii="Arial" w:hAnsi="Arial" w:cs="Arial"/>
      <w:color w:val="auto"/>
      <w:kern w:val="0"/>
    </w:rPr>
  </w:style>
  <w:style w:type="paragraph" w:customStyle="1" w:styleId="1222">
    <w:name w:val="CM91"/>
    <w:basedOn w:val="106"/>
    <w:next w:val="106"/>
    <w:qFormat/>
    <w:uiPriority w:val="0"/>
    <w:pPr>
      <w:spacing w:after="68"/>
    </w:pPr>
    <w:rPr>
      <w:rFonts w:ascii="Arial" w:hAnsi="Arial" w:cs="Arial"/>
      <w:color w:val="auto"/>
      <w:kern w:val="0"/>
    </w:rPr>
  </w:style>
  <w:style w:type="character" w:customStyle="1" w:styleId="1223">
    <w:name w:val="样式 小四 加粗"/>
    <w:basedOn w:val="88"/>
    <w:qFormat/>
    <w:uiPriority w:val="0"/>
    <w:rPr>
      <w:b/>
      <w:bCs/>
      <w:sz w:val="24"/>
    </w:rPr>
  </w:style>
  <w:style w:type="paragraph" w:customStyle="1" w:styleId="1224">
    <w:name w:val="样式 正文文本缩进 3 + 小四 加粗"/>
    <w:basedOn w:val="68"/>
    <w:qFormat/>
    <w:uiPriority w:val="0"/>
    <w:pPr>
      <w:ind w:left="0" w:leftChars="0"/>
    </w:pPr>
    <w:rPr>
      <w:rFonts w:cs="宋体"/>
      <w:b/>
      <w:bCs/>
      <w:sz w:val="24"/>
      <w:szCs w:val="20"/>
    </w:rPr>
  </w:style>
  <w:style w:type="character" w:customStyle="1" w:styleId="1225">
    <w:name w:val="EmailStyle1221"/>
    <w:basedOn w:val="88"/>
    <w:qFormat/>
    <w:uiPriority w:val="0"/>
    <w:rPr>
      <w:rFonts w:ascii="Arial" w:hAnsi="Arial" w:eastAsia="宋体" w:cs="Arial"/>
      <w:color w:val="auto"/>
      <w:sz w:val="20"/>
    </w:rPr>
  </w:style>
  <w:style w:type="character" w:customStyle="1" w:styleId="1226">
    <w:name w:val="EmailStyle1222"/>
    <w:basedOn w:val="88"/>
    <w:qFormat/>
    <w:uiPriority w:val="0"/>
    <w:rPr>
      <w:rFonts w:ascii="Arial" w:hAnsi="Arial" w:eastAsia="宋体" w:cs="Arial"/>
      <w:color w:val="auto"/>
      <w:sz w:val="20"/>
    </w:rPr>
  </w:style>
  <w:style w:type="character" w:customStyle="1" w:styleId="1227">
    <w:name w:val="EmailStyle1223"/>
    <w:basedOn w:val="88"/>
    <w:qFormat/>
    <w:uiPriority w:val="0"/>
    <w:rPr>
      <w:rFonts w:ascii="Arial" w:hAnsi="Arial" w:eastAsia="宋体" w:cs="Arial"/>
      <w:color w:val="auto"/>
      <w:sz w:val="20"/>
    </w:rPr>
  </w:style>
  <w:style w:type="character" w:customStyle="1" w:styleId="1228">
    <w:name w:val="EmailStyle1224"/>
    <w:basedOn w:val="88"/>
    <w:qFormat/>
    <w:uiPriority w:val="0"/>
    <w:rPr>
      <w:rFonts w:ascii="Arial" w:hAnsi="Arial" w:eastAsia="宋体" w:cs="Arial"/>
      <w:color w:val="auto"/>
      <w:sz w:val="20"/>
    </w:rPr>
  </w:style>
  <w:style w:type="character" w:customStyle="1" w:styleId="1229">
    <w:name w:val="EmailStyle1225"/>
    <w:basedOn w:val="88"/>
    <w:qFormat/>
    <w:uiPriority w:val="0"/>
    <w:rPr>
      <w:rFonts w:ascii="Arial" w:hAnsi="Arial" w:eastAsia="宋体" w:cs="Arial"/>
      <w:color w:val="auto"/>
      <w:sz w:val="20"/>
    </w:rPr>
  </w:style>
  <w:style w:type="character" w:customStyle="1" w:styleId="1230">
    <w:name w:val="EmailStyle1226"/>
    <w:basedOn w:val="88"/>
    <w:qFormat/>
    <w:uiPriority w:val="0"/>
    <w:rPr>
      <w:rFonts w:ascii="Arial" w:hAnsi="Arial" w:eastAsia="宋体" w:cs="Arial"/>
      <w:color w:val="auto"/>
      <w:sz w:val="20"/>
    </w:rPr>
  </w:style>
  <w:style w:type="character" w:customStyle="1" w:styleId="1231">
    <w:name w:val="EmailStyle1227"/>
    <w:basedOn w:val="88"/>
    <w:qFormat/>
    <w:uiPriority w:val="0"/>
    <w:rPr>
      <w:rFonts w:ascii="Arial" w:hAnsi="Arial" w:eastAsia="宋体" w:cs="Arial"/>
      <w:color w:val="auto"/>
      <w:sz w:val="20"/>
    </w:rPr>
  </w:style>
  <w:style w:type="character" w:customStyle="1" w:styleId="1232">
    <w:name w:val="EmailStyle1228"/>
    <w:basedOn w:val="88"/>
    <w:qFormat/>
    <w:uiPriority w:val="0"/>
    <w:rPr>
      <w:rFonts w:ascii="Arial" w:hAnsi="Arial" w:eastAsia="宋体" w:cs="Arial"/>
      <w:color w:val="auto"/>
      <w:sz w:val="20"/>
    </w:rPr>
  </w:style>
  <w:style w:type="character" w:customStyle="1" w:styleId="1233">
    <w:name w:val="EmailStyle1229"/>
    <w:basedOn w:val="88"/>
    <w:qFormat/>
    <w:uiPriority w:val="0"/>
    <w:rPr>
      <w:rFonts w:ascii="Arial" w:hAnsi="Arial" w:eastAsia="宋体" w:cs="Arial"/>
      <w:color w:val="auto"/>
      <w:sz w:val="20"/>
    </w:rPr>
  </w:style>
  <w:style w:type="character" w:customStyle="1" w:styleId="1234">
    <w:name w:val="EmailStyle1230"/>
    <w:basedOn w:val="88"/>
    <w:qFormat/>
    <w:uiPriority w:val="0"/>
    <w:rPr>
      <w:rFonts w:ascii="Arial" w:hAnsi="Arial" w:eastAsia="宋体" w:cs="Arial"/>
      <w:color w:val="auto"/>
      <w:sz w:val="20"/>
    </w:rPr>
  </w:style>
  <w:style w:type="character" w:customStyle="1" w:styleId="1235">
    <w:name w:val="EmailStyle1231"/>
    <w:basedOn w:val="88"/>
    <w:qFormat/>
    <w:uiPriority w:val="0"/>
    <w:rPr>
      <w:rFonts w:ascii="Arial" w:hAnsi="Arial" w:eastAsia="宋体" w:cs="Arial"/>
      <w:color w:val="auto"/>
      <w:sz w:val="20"/>
    </w:rPr>
  </w:style>
  <w:style w:type="character" w:customStyle="1" w:styleId="1236">
    <w:name w:val="EmailStyle1232"/>
    <w:basedOn w:val="88"/>
    <w:qFormat/>
    <w:uiPriority w:val="0"/>
    <w:rPr>
      <w:rFonts w:ascii="Arial" w:hAnsi="Arial" w:eastAsia="宋体" w:cs="Arial"/>
      <w:color w:val="auto"/>
      <w:sz w:val="20"/>
    </w:rPr>
  </w:style>
  <w:style w:type="character" w:customStyle="1" w:styleId="1237">
    <w:name w:val="EmailStyle1233"/>
    <w:basedOn w:val="88"/>
    <w:qFormat/>
    <w:uiPriority w:val="0"/>
    <w:rPr>
      <w:rFonts w:ascii="Arial" w:hAnsi="Arial" w:eastAsia="宋体" w:cs="Arial"/>
      <w:color w:val="auto"/>
      <w:sz w:val="20"/>
    </w:rPr>
  </w:style>
  <w:style w:type="character" w:customStyle="1" w:styleId="1238">
    <w:name w:val="EmailStyle1234"/>
    <w:basedOn w:val="88"/>
    <w:qFormat/>
    <w:uiPriority w:val="0"/>
    <w:rPr>
      <w:rFonts w:ascii="Arial" w:hAnsi="Arial" w:eastAsia="宋体" w:cs="Arial"/>
      <w:color w:val="auto"/>
      <w:sz w:val="20"/>
    </w:rPr>
  </w:style>
  <w:style w:type="character" w:customStyle="1" w:styleId="1239">
    <w:name w:val="EmailStyle1235"/>
    <w:basedOn w:val="88"/>
    <w:qFormat/>
    <w:uiPriority w:val="0"/>
    <w:rPr>
      <w:rFonts w:ascii="Arial" w:hAnsi="Arial" w:eastAsia="宋体" w:cs="Arial"/>
      <w:color w:val="auto"/>
      <w:sz w:val="20"/>
    </w:rPr>
  </w:style>
  <w:style w:type="character" w:customStyle="1" w:styleId="1240">
    <w:name w:val="EmailStyle1236"/>
    <w:basedOn w:val="88"/>
    <w:qFormat/>
    <w:uiPriority w:val="0"/>
    <w:rPr>
      <w:rFonts w:ascii="Arial" w:hAnsi="Arial" w:eastAsia="宋体" w:cs="Arial"/>
      <w:color w:val="auto"/>
      <w:sz w:val="20"/>
    </w:rPr>
  </w:style>
  <w:style w:type="character" w:customStyle="1" w:styleId="1241">
    <w:name w:val="EmailStyle1237"/>
    <w:basedOn w:val="88"/>
    <w:qFormat/>
    <w:uiPriority w:val="0"/>
    <w:rPr>
      <w:rFonts w:ascii="Arial" w:hAnsi="Arial" w:eastAsia="宋体" w:cs="Arial"/>
      <w:color w:val="auto"/>
      <w:sz w:val="20"/>
    </w:rPr>
  </w:style>
  <w:style w:type="character" w:customStyle="1" w:styleId="1242">
    <w:name w:val="EmailStyle1238"/>
    <w:basedOn w:val="88"/>
    <w:qFormat/>
    <w:uiPriority w:val="0"/>
    <w:rPr>
      <w:rFonts w:ascii="Arial" w:hAnsi="Arial" w:eastAsia="宋体" w:cs="Arial"/>
      <w:color w:val="auto"/>
      <w:sz w:val="20"/>
    </w:rPr>
  </w:style>
  <w:style w:type="character" w:customStyle="1" w:styleId="1243">
    <w:name w:val="EmailStyle1239"/>
    <w:basedOn w:val="88"/>
    <w:qFormat/>
    <w:uiPriority w:val="0"/>
    <w:rPr>
      <w:rFonts w:ascii="Arial" w:hAnsi="Arial" w:eastAsia="宋体" w:cs="Arial"/>
      <w:color w:val="auto"/>
      <w:sz w:val="20"/>
    </w:rPr>
  </w:style>
  <w:style w:type="character" w:customStyle="1" w:styleId="1244">
    <w:name w:val="EmailStyle1240"/>
    <w:basedOn w:val="88"/>
    <w:qFormat/>
    <w:uiPriority w:val="0"/>
    <w:rPr>
      <w:rFonts w:ascii="Arial" w:hAnsi="Arial" w:eastAsia="宋体" w:cs="Arial"/>
      <w:color w:val="auto"/>
      <w:sz w:val="20"/>
    </w:rPr>
  </w:style>
  <w:style w:type="character" w:customStyle="1" w:styleId="1245">
    <w:name w:val="EmailStyle1241"/>
    <w:basedOn w:val="88"/>
    <w:qFormat/>
    <w:uiPriority w:val="0"/>
    <w:rPr>
      <w:rFonts w:ascii="Arial" w:hAnsi="Arial" w:eastAsia="宋体" w:cs="Arial"/>
      <w:color w:val="auto"/>
      <w:sz w:val="20"/>
    </w:rPr>
  </w:style>
  <w:style w:type="character" w:customStyle="1" w:styleId="1246">
    <w:name w:val="EmailStyle1242"/>
    <w:basedOn w:val="88"/>
    <w:qFormat/>
    <w:uiPriority w:val="0"/>
    <w:rPr>
      <w:rFonts w:ascii="Arial" w:hAnsi="Arial" w:eastAsia="宋体" w:cs="Arial"/>
      <w:color w:val="auto"/>
      <w:sz w:val="20"/>
    </w:rPr>
  </w:style>
  <w:style w:type="character" w:customStyle="1" w:styleId="1247">
    <w:name w:val="EmailStyle1243"/>
    <w:basedOn w:val="88"/>
    <w:qFormat/>
    <w:uiPriority w:val="0"/>
    <w:rPr>
      <w:rFonts w:ascii="Arial" w:hAnsi="Arial" w:eastAsia="宋体" w:cs="Arial"/>
      <w:color w:val="auto"/>
      <w:sz w:val="20"/>
    </w:rPr>
  </w:style>
  <w:style w:type="character" w:customStyle="1" w:styleId="1248">
    <w:name w:val="EmailStyle1244"/>
    <w:basedOn w:val="88"/>
    <w:qFormat/>
    <w:uiPriority w:val="0"/>
    <w:rPr>
      <w:rFonts w:ascii="Arial" w:hAnsi="Arial" w:eastAsia="宋体" w:cs="Arial"/>
      <w:color w:val="auto"/>
      <w:sz w:val="20"/>
    </w:rPr>
  </w:style>
  <w:style w:type="character" w:customStyle="1" w:styleId="1249">
    <w:name w:val="EmailStyle1245"/>
    <w:basedOn w:val="88"/>
    <w:qFormat/>
    <w:uiPriority w:val="0"/>
    <w:rPr>
      <w:rFonts w:ascii="Arial" w:hAnsi="Arial" w:eastAsia="宋体" w:cs="Arial"/>
      <w:color w:val="auto"/>
      <w:sz w:val="20"/>
    </w:rPr>
  </w:style>
  <w:style w:type="character" w:customStyle="1" w:styleId="1250">
    <w:name w:val="EmailStyle1246"/>
    <w:basedOn w:val="88"/>
    <w:qFormat/>
    <w:uiPriority w:val="0"/>
    <w:rPr>
      <w:rFonts w:ascii="Arial" w:hAnsi="Arial" w:eastAsia="宋体" w:cs="Arial"/>
      <w:color w:val="auto"/>
      <w:sz w:val="20"/>
    </w:rPr>
  </w:style>
  <w:style w:type="character" w:customStyle="1" w:styleId="1251">
    <w:name w:val="EmailStyle1247"/>
    <w:basedOn w:val="88"/>
    <w:qFormat/>
    <w:uiPriority w:val="0"/>
    <w:rPr>
      <w:rFonts w:ascii="Arial" w:hAnsi="Arial" w:eastAsia="宋体" w:cs="Arial"/>
      <w:color w:val="auto"/>
      <w:sz w:val="20"/>
    </w:rPr>
  </w:style>
  <w:style w:type="character" w:customStyle="1" w:styleId="1252">
    <w:name w:val="EmailStyle1248"/>
    <w:basedOn w:val="88"/>
    <w:qFormat/>
    <w:uiPriority w:val="0"/>
    <w:rPr>
      <w:rFonts w:ascii="Arial" w:hAnsi="Arial" w:eastAsia="宋体" w:cs="Arial"/>
      <w:color w:val="auto"/>
      <w:sz w:val="20"/>
    </w:rPr>
  </w:style>
  <w:style w:type="character" w:customStyle="1" w:styleId="1253">
    <w:name w:val="EmailStyle1249"/>
    <w:basedOn w:val="88"/>
    <w:qFormat/>
    <w:uiPriority w:val="0"/>
    <w:rPr>
      <w:rFonts w:ascii="Arial" w:hAnsi="Arial" w:eastAsia="宋体" w:cs="Arial"/>
      <w:color w:val="auto"/>
      <w:sz w:val="20"/>
    </w:rPr>
  </w:style>
  <w:style w:type="character" w:customStyle="1" w:styleId="1254">
    <w:name w:val="EmailStyle1250"/>
    <w:basedOn w:val="88"/>
    <w:qFormat/>
    <w:uiPriority w:val="0"/>
    <w:rPr>
      <w:rFonts w:ascii="Arial" w:hAnsi="Arial" w:eastAsia="宋体" w:cs="Arial"/>
      <w:color w:val="auto"/>
      <w:sz w:val="20"/>
    </w:rPr>
  </w:style>
  <w:style w:type="character" w:customStyle="1" w:styleId="1255">
    <w:name w:val="EmailStyle1251"/>
    <w:basedOn w:val="88"/>
    <w:qFormat/>
    <w:uiPriority w:val="0"/>
    <w:rPr>
      <w:rFonts w:ascii="Arial" w:hAnsi="Arial" w:eastAsia="宋体" w:cs="Arial"/>
      <w:color w:val="auto"/>
      <w:sz w:val="20"/>
    </w:rPr>
  </w:style>
  <w:style w:type="character" w:customStyle="1" w:styleId="1256">
    <w:name w:val="EmailStyle1252"/>
    <w:basedOn w:val="88"/>
    <w:qFormat/>
    <w:uiPriority w:val="0"/>
    <w:rPr>
      <w:rFonts w:ascii="Arial" w:hAnsi="Arial" w:eastAsia="宋体" w:cs="Arial"/>
      <w:color w:val="auto"/>
      <w:sz w:val="20"/>
    </w:rPr>
  </w:style>
  <w:style w:type="character" w:customStyle="1" w:styleId="1257">
    <w:name w:val="EmailStyle1253"/>
    <w:basedOn w:val="88"/>
    <w:qFormat/>
    <w:uiPriority w:val="0"/>
    <w:rPr>
      <w:rFonts w:ascii="Arial" w:hAnsi="Arial" w:eastAsia="宋体" w:cs="Arial"/>
      <w:color w:val="auto"/>
      <w:sz w:val="20"/>
    </w:rPr>
  </w:style>
  <w:style w:type="character" w:customStyle="1" w:styleId="1258">
    <w:name w:val="EmailStyle1254"/>
    <w:basedOn w:val="88"/>
    <w:qFormat/>
    <w:uiPriority w:val="0"/>
    <w:rPr>
      <w:rFonts w:ascii="Arial" w:hAnsi="Arial" w:eastAsia="宋体" w:cs="Arial"/>
      <w:color w:val="auto"/>
      <w:sz w:val="20"/>
    </w:rPr>
  </w:style>
  <w:style w:type="character" w:customStyle="1" w:styleId="1259">
    <w:name w:val="EmailStyle1255"/>
    <w:basedOn w:val="88"/>
    <w:qFormat/>
    <w:uiPriority w:val="0"/>
    <w:rPr>
      <w:rFonts w:ascii="Arial" w:hAnsi="Arial" w:eastAsia="宋体" w:cs="Arial"/>
      <w:color w:val="auto"/>
      <w:sz w:val="20"/>
    </w:rPr>
  </w:style>
  <w:style w:type="character" w:customStyle="1" w:styleId="1260">
    <w:name w:val="EmailStyle1256"/>
    <w:basedOn w:val="88"/>
    <w:qFormat/>
    <w:uiPriority w:val="0"/>
    <w:rPr>
      <w:rFonts w:ascii="Arial" w:hAnsi="Arial" w:eastAsia="宋体" w:cs="Arial"/>
      <w:color w:val="auto"/>
      <w:sz w:val="20"/>
    </w:rPr>
  </w:style>
  <w:style w:type="character" w:customStyle="1" w:styleId="1261">
    <w:name w:val="EmailStyle1257"/>
    <w:basedOn w:val="88"/>
    <w:qFormat/>
    <w:uiPriority w:val="0"/>
    <w:rPr>
      <w:rFonts w:ascii="Arial" w:hAnsi="Arial" w:eastAsia="宋体" w:cs="Arial"/>
      <w:color w:val="auto"/>
      <w:sz w:val="20"/>
    </w:rPr>
  </w:style>
  <w:style w:type="character" w:customStyle="1" w:styleId="1262">
    <w:name w:val="EmailStyle1258"/>
    <w:basedOn w:val="88"/>
    <w:qFormat/>
    <w:uiPriority w:val="0"/>
    <w:rPr>
      <w:rFonts w:ascii="Arial" w:hAnsi="Arial" w:eastAsia="宋体" w:cs="Arial"/>
      <w:color w:val="auto"/>
      <w:sz w:val="20"/>
    </w:rPr>
  </w:style>
  <w:style w:type="character" w:customStyle="1" w:styleId="1263">
    <w:name w:val="EmailStyle1259"/>
    <w:basedOn w:val="88"/>
    <w:qFormat/>
    <w:uiPriority w:val="0"/>
    <w:rPr>
      <w:rFonts w:ascii="Arial" w:hAnsi="Arial" w:eastAsia="宋体" w:cs="Arial"/>
      <w:color w:val="auto"/>
      <w:sz w:val="20"/>
    </w:rPr>
  </w:style>
  <w:style w:type="character" w:customStyle="1" w:styleId="1264">
    <w:name w:val="EmailStyle1260"/>
    <w:basedOn w:val="88"/>
    <w:qFormat/>
    <w:uiPriority w:val="0"/>
    <w:rPr>
      <w:rFonts w:ascii="Arial" w:hAnsi="Arial" w:eastAsia="宋体" w:cs="Arial"/>
      <w:color w:val="auto"/>
      <w:sz w:val="20"/>
    </w:rPr>
  </w:style>
  <w:style w:type="character" w:customStyle="1" w:styleId="1265">
    <w:name w:val="EmailStyle1261"/>
    <w:basedOn w:val="88"/>
    <w:qFormat/>
    <w:uiPriority w:val="0"/>
    <w:rPr>
      <w:rFonts w:ascii="Arial" w:hAnsi="Arial" w:eastAsia="宋体" w:cs="Arial"/>
      <w:color w:val="auto"/>
      <w:sz w:val="20"/>
    </w:rPr>
  </w:style>
  <w:style w:type="character" w:customStyle="1" w:styleId="1266">
    <w:name w:val="EmailStyle1262"/>
    <w:basedOn w:val="88"/>
    <w:qFormat/>
    <w:uiPriority w:val="0"/>
    <w:rPr>
      <w:rFonts w:ascii="Arial" w:hAnsi="Arial" w:eastAsia="宋体" w:cs="Arial"/>
      <w:color w:val="auto"/>
      <w:sz w:val="20"/>
    </w:rPr>
  </w:style>
  <w:style w:type="character" w:customStyle="1" w:styleId="1267">
    <w:name w:val="EmailStyle1263"/>
    <w:basedOn w:val="88"/>
    <w:qFormat/>
    <w:uiPriority w:val="0"/>
    <w:rPr>
      <w:rFonts w:ascii="Arial" w:hAnsi="Arial" w:eastAsia="宋体" w:cs="Arial"/>
      <w:color w:val="auto"/>
      <w:sz w:val="20"/>
    </w:rPr>
  </w:style>
  <w:style w:type="character" w:customStyle="1" w:styleId="1268">
    <w:name w:val="EmailStyle1264"/>
    <w:basedOn w:val="88"/>
    <w:qFormat/>
    <w:uiPriority w:val="0"/>
    <w:rPr>
      <w:rFonts w:ascii="Arial" w:hAnsi="Arial" w:eastAsia="宋体" w:cs="Arial"/>
      <w:color w:val="auto"/>
      <w:sz w:val="20"/>
    </w:rPr>
  </w:style>
  <w:style w:type="character" w:customStyle="1" w:styleId="1269">
    <w:name w:val="EmailStyle1265"/>
    <w:basedOn w:val="88"/>
    <w:qFormat/>
    <w:uiPriority w:val="0"/>
    <w:rPr>
      <w:rFonts w:ascii="Arial" w:hAnsi="Arial" w:eastAsia="宋体" w:cs="Arial"/>
      <w:color w:val="auto"/>
      <w:sz w:val="20"/>
    </w:rPr>
  </w:style>
  <w:style w:type="character" w:customStyle="1" w:styleId="1270">
    <w:name w:val="EmailStyle1266"/>
    <w:basedOn w:val="88"/>
    <w:qFormat/>
    <w:uiPriority w:val="0"/>
    <w:rPr>
      <w:rFonts w:ascii="Arial" w:hAnsi="Arial" w:eastAsia="宋体" w:cs="Arial"/>
      <w:color w:val="auto"/>
      <w:sz w:val="20"/>
    </w:rPr>
  </w:style>
  <w:style w:type="character" w:customStyle="1" w:styleId="1271">
    <w:name w:val="EmailStyle1267"/>
    <w:basedOn w:val="88"/>
    <w:qFormat/>
    <w:uiPriority w:val="0"/>
    <w:rPr>
      <w:rFonts w:ascii="Arial" w:hAnsi="Arial" w:eastAsia="宋体" w:cs="Arial"/>
      <w:color w:val="auto"/>
      <w:sz w:val="20"/>
    </w:rPr>
  </w:style>
  <w:style w:type="character" w:customStyle="1" w:styleId="1272">
    <w:name w:val="EmailStyle1268"/>
    <w:basedOn w:val="88"/>
    <w:qFormat/>
    <w:uiPriority w:val="0"/>
    <w:rPr>
      <w:rFonts w:ascii="Arial" w:hAnsi="Arial" w:eastAsia="宋体" w:cs="Arial"/>
      <w:color w:val="auto"/>
      <w:sz w:val="20"/>
    </w:rPr>
  </w:style>
  <w:style w:type="character" w:customStyle="1" w:styleId="1273">
    <w:name w:val="EmailStyle1269"/>
    <w:basedOn w:val="88"/>
    <w:qFormat/>
    <w:uiPriority w:val="0"/>
    <w:rPr>
      <w:rFonts w:ascii="Arial" w:hAnsi="Arial" w:eastAsia="宋体" w:cs="Arial"/>
      <w:color w:val="auto"/>
      <w:sz w:val="20"/>
    </w:rPr>
  </w:style>
  <w:style w:type="character" w:customStyle="1" w:styleId="1274">
    <w:name w:val="EmailStyle1270"/>
    <w:basedOn w:val="88"/>
    <w:qFormat/>
    <w:uiPriority w:val="0"/>
    <w:rPr>
      <w:rFonts w:ascii="Arial" w:hAnsi="Arial" w:eastAsia="宋体" w:cs="Arial"/>
      <w:color w:val="auto"/>
      <w:sz w:val="20"/>
    </w:rPr>
  </w:style>
  <w:style w:type="character" w:customStyle="1" w:styleId="1275">
    <w:name w:val="EmailStyle1271"/>
    <w:basedOn w:val="88"/>
    <w:qFormat/>
    <w:uiPriority w:val="0"/>
    <w:rPr>
      <w:rFonts w:ascii="Arial" w:hAnsi="Arial" w:eastAsia="宋体" w:cs="Arial"/>
      <w:color w:val="auto"/>
      <w:sz w:val="20"/>
    </w:rPr>
  </w:style>
  <w:style w:type="character" w:customStyle="1" w:styleId="1276">
    <w:name w:val="EmailStyle1272"/>
    <w:basedOn w:val="88"/>
    <w:qFormat/>
    <w:uiPriority w:val="0"/>
    <w:rPr>
      <w:rFonts w:ascii="Arial" w:hAnsi="Arial" w:eastAsia="宋体" w:cs="Arial"/>
      <w:color w:val="auto"/>
      <w:sz w:val="20"/>
    </w:rPr>
  </w:style>
  <w:style w:type="character" w:customStyle="1" w:styleId="1277">
    <w:name w:val="EmailStyle1273"/>
    <w:basedOn w:val="88"/>
    <w:qFormat/>
    <w:uiPriority w:val="0"/>
    <w:rPr>
      <w:rFonts w:ascii="Arial" w:hAnsi="Arial" w:eastAsia="宋体" w:cs="Arial"/>
      <w:color w:val="auto"/>
      <w:sz w:val="20"/>
    </w:rPr>
  </w:style>
  <w:style w:type="character" w:customStyle="1" w:styleId="1278">
    <w:name w:val="EmailStyle1274"/>
    <w:basedOn w:val="88"/>
    <w:qFormat/>
    <w:uiPriority w:val="0"/>
    <w:rPr>
      <w:rFonts w:ascii="Arial" w:hAnsi="Arial" w:eastAsia="宋体" w:cs="Arial"/>
      <w:color w:val="auto"/>
      <w:sz w:val="20"/>
    </w:rPr>
  </w:style>
  <w:style w:type="character" w:customStyle="1" w:styleId="1279">
    <w:name w:val="EmailStyle1275"/>
    <w:basedOn w:val="88"/>
    <w:qFormat/>
    <w:uiPriority w:val="0"/>
    <w:rPr>
      <w:rFonts w:ascii="Arial" w:hAnsi="Arial" w:eastAsia="宋体" w:cs="Arial"/>
      <w:color w:val="auto"/>
      <w:sz w:val="20"/>
    </w:rPr>
  </w:style>
  <w:style w:type="character" w:customStyle="1" w:styleId="1280">
    <w:name w:val="EmailStyle1276"/>
    <w:basedOn w:val="88"/>
    <w:qFormat/>
    <w:uiPriority w:val="0"/>
    <w:rPr>
      <w:rFonts w:ascii="Arial" w:hAnsi="Arial" w:eastAsia="宋体" w:cs="Arial"/>
      <w:color w:val="auto"/>
      <w:sz w:val="20"/>
    </w:rPr>
  </w:style>
  <w:style w:type="character" w:customStyle="1" w:styleId="1281">
    <w:name w:val="EmailStyle1277"/>
    <w:basedOn w:val="88"/>
    <w:qFormat/>
    <w:uiPriority w:val="0"/>
    <w:rPr>
      <w:rFonts w:ascii="Arial" w:hAnsi="Arial" w:eastAsia="宋体" w:cs="Arial"/>
      <w:color w:val="auto"/>
      <w:sz w:val="20"/>
    </w:rPr>
  </w:style>
  <w:style w:type="character" w:customStyle="1" w:styleId="1282">
    <w:name w:val="EmailStyle1278"/>
    <w:basedOn w:val="88"/>
    <w:qFormat/>
    <w:uiPriority w:val="0"/>
    <w:rPr>
      <w:rFonts w:ascii="Arial" w:hAnsi="Arial" w:eastAsia="宋体" w:cs="Arial"/>
      <w:color w:val="auto"/>
      <w:sz w:val="20"/>
    </w:rPr>
  </w:style>
  <w:style w:type="character" w:customStyle="1" w:styleId="1283">
    <w:name w:val="EmailStyle1279"/>
    <w:basedOn w:val="88"/>
    <w:qFormat/>
    <w:uiPriority w:val="0"/>
    <w:rPr>
      <w:rFonts w:ascii="Arial" w:hAnsi="Arial" w:eastAsia="宋体" w:cs="Arial"/>
      <w:color w:val="auto"/>
      <w:sz w:val="20"/>
    </w:rPr>
  </w:style>
  <w:style w:type="character" w:customStyle="1" w:styleId="1284">
    <w:name w:val="EmailStyle1280"/>
    <w:basedOn w:val="88"/>
    <w:qFormat/>
    <w:uiPriority w:val="0"/>
    <w:rPr>
      <w:rFonts w:ascii="Arial" w:hAnsi="Arial" w:eastAsia="宋体" w:cs="Arial"/>
      <w:color w:val="auto"/>
      <w:sz w:val="20"/>
    </w:rPr>
  </w:style>
  <w:style w:type="character" w:customStyle="1" w:styleId="1285">
    <w:name w:val="EmailStyle1281"/>
    <w:basedOn w:val="88"/>
    <w:qFormat/>
    <w:uiPriority w:val="0"/>
    <w:rPr>
      <w:rFonts w:ascii="Arial" w:hAnsi="Arial" w:eastAsia="宋体" w:cs="Arial"/>
      <w:color w:val="auto"/>
      <w:sz w:val="20"/>
    </w:rPr>
  </w:style>
  <w:style w:type="character" w:customStyle="1" w:styleId="1286">
    <w:name w:val="EmailStyle1282"/>
    <w:basedOn w:val="88"/>
    <w:qFormat/>
    <w:uiPriority w:val="0"/>
    <w:rPr>
      <w:rFonts w:ascii="Arial" w:hAnsi="Arial" w:eastAsia="宋体" w:cs="Arial"/>
      <w:color w:val="auto"/>
      <w:sz w:val="20"/>
    </w:rPr>
  </w:style>
  <w:style w:type="character" w:customStyle="1" w:styleId="1287">
    <w:name w:val="EmailStyle1283"/>
    <w:basedOn w:val="88"/>
    <w:qFormat/>
    <w:uiPriority w:val="0"/>
    <w:rPr>
      <w:rFonts w:ascii="Arial" w:hAnsi="Arial" w:eastAsia="宋体" w:cs="Arial"/>
      <w:color w:val="auto"/>
      <w:sz w:val="20"/>
    </w:rPr>
  </w:style>
  <w:style w:type="character" w:customStyle="1" w:styleId="1288">
    <w:name w:val="EmailStyle1284"/>
    <w:basedOn w:val="88"/>
    <w:qFormat/>
    <w:uiPriority w:val="0"/>
    <w:rPr>
      <w:rFonts w:ascii="Arial" w:hAnsi="Arial" w:eastAsia="宋体" w:cs="Arial"/>
      <w:color w:val="auto"/>
      <w:sz w:val="20"/>
    </w:rPr>
  </w:style>
  <w:style w:type="character" w:customStyle="1" w:styleId="1289">
    <w:name w:val="EmailStyle1285"/>
    <w:basedOn w:val="88"/>
    <w:qFormat/>
    <w:uiPriority w:val="0"/>
    <w:rPr>
      <w:rFonts w:ascii="Arial" w:hAnsi="Arial" w:eastAsia="宋体" w:cs="Arial"/>
      <w:color w:val="auto"/>
      <w:sz w:val="20"/>
    </w:rPr>
  </w:style>
  <w:style w:type="character" w:customStyle="1" w:styleId="1290">
    <w:name w:val="EmailStyle1286"/>
    <w:basedOn w:val="88"/>
    <w:qFormat/>
    <w:uiPriority w:val="0"/>
    <w:rPr>
      <w:rFonts w:ascii="Arial" w:hAnsi="Arial" w:eastAsia="宋体" w:cs="Arial"/>
      <w:color w:val="auto"/>
      <w:sz w:val="20"/>
    </w:rPr>
  </w:style>
  <w:style w:type="character" w:customStyle="1" w:styleId="1291">
    <w:name w:val="EmailStyle1287"/>
    <w:basedOn w:val="88"/>
    <w:qFormat/>
    <w:uiPriority w:val="0"/>
    <w:rPr>
      <w:rFonts w:ascii="Arial" w:hAnsi="Arial" w:eastAsia="宋体" w:cs="Arial"/>
      <w:color w:val="auto"/>
      <w:sz w:val="20"/>
    </w:rPr>
  </w:style>
  <w:style w:type="character" w:customStyle="1" w:styleId="1292">
    <w:name w:val="EmailStyle1288"/>
    <w:basedOn w:val="88"/>
    <w:qFormat/>
    <w:uiPriority w:val="0"/>
    <w:rPr>
      <w:rFonts w:ascii="Arial" w:hAnsi="Arial" w:eastAsia="宋体" w:cs="Arial"/>
      <w:color w:val="auto"/>
      <w:sz w:val="20"/>
    </w:rPr>
  </w:style>
  <w:style w:type="character" w:customStyle="1" w:styleId="1293">
    <w:name w:val="EmailStyle1289"/>
    <w:basedOn w:val="88"/>
    <w:qFormat/>
    <w:uiPriority w:val="0"/>
    <w:rPr>
      <w:rFonts w:ascii="Arial" w:hAnsi="Arial" w:eastAsia="宋体" w:cs="Arial"/>
      <w:color w:val="auto"/>
      <w:sz w:val="20"/>
    </w:rPr>
  </w:style>
  <w:style w:type="character" w:customStyle="1" w:styleId="1294">
    <w:name w:val="EmailStyle1290"/>
    <w:basedOn w:val="88"/>
    <w:qFormat/>
    <w:uiPriority w:val="0"/>
    <w:rPr>
      <w:rFonts w:ascii="Arial" w:hAnsi="Arial" w:eastAsia="宋体" w:cs="Arial"/>
      <w:color w:val="auto"/>
      <w:sz w:val="20"/>
    </w:rPr>
  </w:style>
  <w:style w:type="character" w:customStyle="1" w:styleId="1295">
    <w:name w:val="EmailStyle1291"/>
    <w:basedOn w:val="88"/>
    <w:qFormat/>
    <w:uiPriority w:val="0"/>
    <w:rPr>
      <w:rFonts w:ascii="Arial" w:hAnsi="Arial" w:eastAsia="宋体" w:cs="Arial"/>
      <w:color w:val="auto"/>
      <w:sz w:val="20"/>
    </w:rPr>
  </w:style>
  <w:style w:type="character" w:customStyle="1" w:styleId="1296">
    <w:name w:val="EmailStyle1292"/>
    <w:basedOn w:val="88"/>
    <w:qFormat/>
    <w:uiPriority w:val="0"/>
    <w:rPr>
      <w:rFonts w:ascii="Arial" w:hAnsi="Arial" w:eastAsia="宋体" w:cs="Arial"/>
      <w:color w:val="auto"/>
      <w:sz w:val="20"/>
    </w:rPr>
  </w:style>
  <w:style w:type="character" w:customStyle="1" w:styleId="1297">
    <w:name w:val="EmailStyle1293"/>
    <w:basedOn w:val="88"/>
    <w:qFormat/>
    <w:uiPriority w:val="0"/>
    <w:rPr>
      <w:rFonts w:ascii="Arial" w:hAnsi="Arial" w:eastAsia="宋体" w:cs="Arial"/>
      <w:color w:val="auto"/>
      <w:sz w:val="20"/>
    </w:rPr>
  </w:style>
  <w:style w:type="character" w:customStyle="1" w:styleId="1298">
    <w:name w:val="EmailStyle1294"/>
    <w:basedOn w:val="88"/>
    <w:qFormat/>
    <w:uiPriority w:val="0"/>
    <w:rPr>
      <w:rFonts w:ascii="Arial" w:hAnsi="Arial" w:eastAsia="宋体" w:cs="Arial"/>
      <w:color w:val="auto"/>
      <w:sz w:val="20"/>
    </w:rPr>
  </w:style>
  <w:style w:type="character" w:customStyle="1" w:styleId="1299">
    <w:name w:val="EmailStyle8751"/>
    <w:qFormat/>
    <w:uiPriority w:val="0"/>
    <w:rPr>
      <w:rFonts w:ascii="Arial" w:hAnsi="Arial" w:eastAsia="宋体" w:cs="Arial"/>
      <w:color w:val="auto"/>
      <w:sz w:val="20"/>
    </w:rPr>
  </w:style>
  <w:style w:type="character" w:customStyle="1" w:styleId="1300">
    <w:name w:val="EmailStyle8761"/>
    <w:qFormat/>
    <w:uiPriority w:val="0"/>
    <w:rPr>
      <w:rFonts w:ascii="Arial" w:hAnsi="Arial" w:eastAsia="宋体" w:cs="Arial"/>
      <w:color w:val="auto"/>
      <w:sz w:val="20"/>
    </w:rPr>
  </w:style>
  <w:style w:type="character" w:customStyle="1" w:styleId="1301">
    <w:name w:val="EmailStyle9151"/>
    <w:qFormat/>
    <w:uiPriority w:val="0"/>
    <w:rPr>
      <w:rFonts w:ascii="Arial" w:hAnsi="Arial" w:eastAsia="宋体" w:cs="Arial"/>
      <w:color w:val="auto"/>
      <w:sz w:val="20"/>
    </w:rPr>
  </w:style>
  <w:style w:type="character" w:customStyle="1" w:styleId="1302">
    <w:name w:val="EmailStyle9161"/>
    <w:qFormat/>
    <w:uiPriority w:val="0"/>
    <w:rPr>
      <w:rFonts w:ascii="Arial" w:hAnsi="Arial" w:eastAsia="宋体" w:cs="Arial"/>
      <w:color w:val="auto"/>
      <w:sz w:val="20"/>
    </w:rPr>
  </w:style>
  <w:style w:type="character" w:customStyle="1" w:styleId="1303">
    <w:name w:val="EmailStyle875"/>
    <w:qFormat/>
    <w:uiPriority w:val="0"/>
    <w:rPr>
      <w:rFonts w:ascii="Arial" w:hAnsi="Arial" w:eastAsia="宋体" w:cs="Arial"/>
      <w:color w:val="auto"/>
      <w:sz w:val="20"/>
    </w:rPr>
  </w:style>
  <w:style w:type="character" w:customStyle="1" w:styleId="1304">
    <w:name w:val="EmailStyle876"/>
    <w:qFormat/>
    <w:uiPriority w:val="0"/>
    <w:rPr>
      <w:rFonts w:ascii="Arial" w:hAnsi="Arial" w:eastAsia="宋体" w:cs="Arial"/>
      <w:color w:val="auto"/>
      <w:sz w:val="20"/>
    </w:rPr>
  </w:style>
  <w:style w:type="character" w:customStyle="1" w:styleId="1305">
    <w:name w:val="EmailStyle915"/>
    <w:qFormat/>
    <w:uiPriority w:val="0"/>
    <w:rPr>
      <w:rFonts w:ascii="Arial" w:hAnsi="Arial" w:eastAsia="宋体" w:cs="Arial"/>
      <w:color w:val="auto"/>
      <w:sz w:val="20"/>
    </w:rPr>
  </w:style>
  <w:style w:type="character" w:customStyle="1" w:styleId="1306">
    <w:name w:val="EmailStyle916"/>
    <w:qFormat/>
    <w:uiPriority w:val="0"/>
    <w:rPr>
      <w:rFonts w:ascii="Arial" w:hAnsi="Arial" w:eastAsia="宋体" w:cs="Arial"/>
      <w:color w:val="auto"/>
      <w:sz w:val="20"/>
    </w:rPr>
  </w:style>
  <w:style w:type="paragraph" w:customStyle="1" w:styleId="1307">
    <w:name w:val="font15"/>
    <w:basedOn w:val="1"/>
    <w:qFormat/>
    <w:uiPriority w:val="0"/>
    <w:pPr>
      <w:widowControl/>
      <w:spacing w:before="100" w:beforeAutospacing="1" w:after="100" w:afterAutospacing="1"/>
      <w:jc w:val="left"/>
    </w:pPr>
    <w:rPr>
      <w:rFonts w:ascii="Courier New" w:hAnsi="Courier New" w:cs="Courier New"/>
      <w:kern w:val="0"/>
      <w:sz w:val="18"/>
      <w:szCs w:val="18"/>
    </w:rPr>
  </w:style>
  <w:style w:type="paragraph" w:customStyle="1" w:styleId="1308">
    <w:name w:val="font1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09">
    <w:name w:val="font17"/>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1310">
    <w:name w:val="消息标题标签"/>
    <w:qFormat/>
    <w:uiPriority w:val="0"/>
    <w:rPr>
      <w:rFonts w:ascii="Arial" w:hAnsi="Arial"/>
      <w:b/>
      <w:spacing w:val="-4"/>
      <w:sz w:val="18"/>
      <w:lang w:eastAsia="zh-CN"/>
    </w:rPr>
  </w:style>
  <w:style w:type="paragraph" w:customStyle="1" w:styleId="1311">
    <w:name w:val="Char1 Char Char Char"/>
    <w:basedOn w:val="1"/>
    <w:qFormat/>
    <w:uiPriority w:val="0"/>
  </w:style>
  <w:style w:type="character" w:customStyle="1" w:styleId="1312">
    <w:name w:val="正文文本_"/>
    <w:basedOn w:val="88"/>
    <w:link w:val="1313"/>
    <w:qFormat/>
    <w:uiPriority w:val="0"/>
    <w:rPr>
      <w:rFonts w:ascii="MingLiU" w:hAnsi="MingLiU" w:eastAsia="MingLiU" w:cs="MingLiU"/>
      <w:shd w:val="clear" w:color="auto" w:fill="FFFFFF"/>
    </w:rPr>
  </w:style>
  <w:style w:type="paragraph" w:customStyle="1" w:styleId="1313">
    <w:name w:val="正文文本3"/>
    <w:basedOn w:val="1"/>
    <w:link w:val="1312"/>
    <w:qFormat/>
    <w:uiPriority w:val="0"/>
    <w:pPr>
      <w:shd w:val="clear" w:color="auto" w:fill="FFFFFF"/>
      <w:spacing w:line="466" w:lineRule="exact"/>
      <w:ind w:hanging="420"/>
      <w:jc w:val="distribute"/>
    </w:pPr>
    <w:rPr>
      <w:rFonts w:ascii="MingLiU" w:hAnsi="MingLiU" w:eastAsia="MingLiU" w:cs="MingLiU"/>
      <w:szCs w:val="22"/>
    </w:rPr>
  </w:style>
  <w:style w:type="character" w:customStyle="1" w:styleId="1314">
    <w:name w:val="正文文本1"/>
    <w:basedOn w:val="1312"/>
    <w:qFormat/>
    <w:uiPriority w:val="0"/>
    <w:rPr>
      <w:rFonts w:ascii="MingLiU" w:hAnsi="MingLiU" w:eastAsia="MingLiU" w:cs="MingLiU"/>
      <w:color w:val="000000"/>
      <w:spacing w:val="0"/>
      <w:w w:val="100"/>
      <w:position w:val="0"/>
      <w:sz w:val="24"/>
      <w:szCs w:val="24"/>
      <w:shd w:val="clear" w:color="auto" w:fill="FFFFFF"/>
      <w:lang w:val="zh-TW"/>
    </w:rPr>
  </w:style>
  <w:style w:type="character" w:customStyle="1" w:styleId="1315">
    <w:name w:val="正文文本 + SimSun"/>
    <w:basedOn w:val="1312"/>
    <w:qFormat/>
    <w:uiPriority w:val="0"/>
    <w:rPr>
      <w:rFonts w:ascii="宋体" w:hAnsi="宋体" w:eastAsia="宋体" w:cs="宋体"/>
      <w:color w:val="000000"/>
      <w:spacing w:val="0"/>
      <w:w w:val="100"/>
      <w:position w:val="0"/>
      <w:sz w:val="22"/>
      <w:szCs w:val="22"/>
      <w:shd w:val="clear" w:color="auto" w:fill="FFFFFF"/>
      <w:lang w:val="zh-TW"/>
    </w:rPr>
  </w:style>
  <w:style w:type="paragraph" w:customStyle="1" w:styleId="1316">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1317">
    <w:name w:val="样式 标题 2 + (西文) Times New Roman (中文) 仿宋_GB2312 居中 段前: 6 磅 段后:..."/>
    <w:basedOn w:val="4"/>
    <w:qFormat/>
    <w:uiPriority w:val="0"/>
    <w:pPr>
      <w:spacing w:before="120" w:after="120" w:line="360" w:lineRule="auto"/>
      <w:ind w:firstLine="200" w:firstLineChars="200"/>
      <w:jc w:val="left"/>
    </w:pPr>
    <w:rPr>
      <w:rFonts w:ascii="Times New Roman" w:hAnsi="Times New Roman" w:eastAsia="仿宋_GB2312" w:cs="宋体"/>
      <w:szCs w:val="20"/>
    </w:rPr>
  </w:style>
  <w:style w:type="paragraph" w:customStyle="1" w:styleId="1318">
    <w:name w:val="样式 楷体_GB2312 小四 首行缩进:  0.8 厘米 行距: 固定值 28 磅"/>
    <w:basedOn w:val="1"/>
    <w:qFormat/>
    <w:uiPriority w:val="0"/>
    <w:pPr>
      <w:jc w:val="center"/>
    </w:pPr>
    <w:rPr>
      <w:b/>
      <w:bCs/>
      <w:sz w:val="30"/>
      <w:szCs w:val="21"/>
    </w:rPr>
  </w:style>
  <w:style w:type="character" w:customStyle="1" w:styleId="1319">
    <w:name w:val="普通(网站) Char"/>
    <w:basedOn w:val="88"/>
    <w:link w:val="78"/>
    <w:qFormat/>
    <w:locked/>
    <w:uiPriority w:val="0"/>
    <w:rPr>
      <w:rFonts w:ascii="宋体" w:hAnsi="宋体" w:eastAsia="宋体" w:cs="宋体"/>
      <w:kern w:val="0"/>
      <w:sz w:val="24"/>
      <w:szCs w:val="24"/>
    </w:rPr>
  </w:style>
  <w:style w:type="paragraph" w:customStyle="1" w:styleId="1320">
    <w:name w:val="Table Paragraph"/>
    <w:basedOn w:val="1"/>
    <w:qFormat/>
    <w:uiPriority w:val="1"/>
    <w:pPr>
      <w:jc w:val="left"/>
    </w:pPr>
    <w:rPr>
      <w:rFonts w:ascii="Calibri" w:hAnsi="Calibri"/>
      <w:kern w:val="0"/>
      <w:sz w:val="22"/>
      <w:szCs w:val="22"/>
      <w:lang w:eastAsia="en-US"/>
    </w:rPr>
  </w:style>
  <w:style w:type="paragraph" w:customStyle="1" w:styleId="1321">
    <w:name w:val="A　小括号"/>
    <w:basedOn w:val="1"/>
    <w:qFormat/>
    <w:uiPriority w:val="0"/>
    <w:pPr>
      <w:widowControl/>
      <w:numPr>
        <w:ilvl w:val="0"/>
        <w:numId w:val="30"/>
      </w:numPr>
      <w:wordWrap w:val="0"/>
      <w:spacing w:line="360" w:lineRule="auto"/>
      <w:ind w:firstLine="0"/>
      <w:jc w:val="left"/>
    </w:pPr>
    <w:rPr>
      <w:rFonts w:ascii="微软雅黑 Light" w:hAnsi="微软雅黑 Light" w:eastAsia="微软雅黑 Light"/>
      <w:szCs w:val="21"/>
    </w:rPr>
  </w:style>
  <w:style w:type="paragraph" w:customStyle="1" w:styleId="1322">
    <w:name w:val="投标文件"/>
    <w:basedOn w:val="1"/>
    <w:link w:val="1323"/>
    <w:qFormat/>
    <w:uiPriority w:val="0"/>
    <w:pPr>
      <w:spacing w:beforeLines="50" w:afterLines="50" w:line="360" w:lineRule="auto"/>
      <w:jc w:val="center"/>
      <w:outlineLvl w:val="0"/>
    </w:pPr>
    <w:rPr>
      <w:rFonts w:ascii="宋体" w:cs="宋体"/>
      <w:b/>
      <w:sz w:val="44"/>
      <w:szCs w:val="44"/>
    </w:rPr>
  </w:style>
  <w:style w:type="character" w:customStyle="1" w:styleId="1323">
    <w:name w:val="投标文件 Char"/>
    <w:basedOn w:val="88"/>
    <w:link w:val="1322"/>
    <w:qFormat/>
    <w:uiPriority w:val="0"/>
    <w:rPr>
      <w:rFonts w:ascii="宋体" w:hAnsi="Times New Roman" w:eastAsia="宋体" w:cs="宋体"/>
      <w:b/>
      <w:kern w:val="2"/>
      <w:sz w:val="44"/>
      <w:szCs w:val="44"/>
    </w:rPr>
  </w:style>
  <w:style w:type="paragraph" w:customStyle="1" w:styleId="1324">
    <w:name w:val="１副标题"/>
    <w:basedOn w:val="1"/>
    <w:qFormat/>
    <w:uiPriority w:val="0"/>
    <w:pPr>
      <w:widowControl/>
      <w:spacing w:afterLines="50" w:line="360" w:lineRule="auto"/>
      <w:jc w:val="center"/>
    </w:pPr>
    <w:rPr>
      <w:rFonts w:ascii="黑体" w:hAnsi="黑体" w:eastAsia="黑体" w:cs="Tahoma"/>
      <w:bCs/>
      <w:sz w:val="28"/>
      <w:szCs w:val="28"/>
    </w:rPr>
  </w:style>
  <w:style w:type="paragraph" w:customStyle="1" w:styleId="1325">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326">
    <w:name w:val="１正文模板"/>
    <w:basedOn w:val="1"/>
    <w:qFormat/>
    <w:uiPriority w:val="0"/>
    <w:pPr>
      <w:widowControl/>
      <w:wordWrap w:val="0"/>
      <w:overflowPunct w:val="0"/>
      <w:spacing w:line="360" w:lineRule="auto"/>
      <w:ind w:firstLine="420" w:firstLineChars="200"/>
      <w:jc w:val="left"/>
    </w:pPr>
    <w:rPr>
      <w:rFonts w:ascii="微软雅黑 Light" w:hAnsi="微软雅黑 Light" w:eastAsia="微软雅黑 Light"/>
      <w:szCs w:val="21"/>
    </w:rPr>
  </w:style>
  <w:style w:type="character" w:customStyle="1" w:styleId="1327">
    <w:name w:val="fontstyle01"/>
    <w:basedOn w:val="88"/>
    <w:qFormat/>
    <w:uiPriority w:val="0"/>
    <w:rPr>
      <w:rFonts w:hint="eastAsia" w:ascii="宋体" w:hAnsi="宋体" w:eastAsia="宋体"/>
      <w:color w:val="000000"/>
      <w:sz w:val="24"/>
      <w:szCs w:val="24"/>
    </w:rPr>
  </w:style>
  <w:style w:type="paragraph" w:customStyle="1" w:styleId="1328">
    <w:name w:val="Normal_0"/>
    <w:qFormat/>
    <w:uiPriority w:val="0"/>
    <w:pPr>
      <w:widowControl w:val="0"/>
      <w:jc w:val="both"/>
    </w:pPr>
    <w:rPr>
      <w:rFonts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CNPE</Company>
  <Pages>169</Pages>
  <Words>9289</Words>
  <Characters>10359</Characters>
  <Lines>752</Lines>
  <Paragraphs>211</Paragraphs>
  <TotalTime>1</TotalTime>
  <ScaleCrop>false</ScaleCrop>
  <LinksUpToDate>false</LinksUpToDate>
  <CharactersWithSpaces>10742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2025-11-26T07:36:00Z</dcterms:created>
  <dc:creator>赵利辉</dc:creator>
  <cp:lastModifiedBy>GKJY-ZZL</cp:lastModifiedBy>
  <dcterms:modified xsi:type="dcterms:W3CDTF">2025-12-05T05:49:13Z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1C41888A6F3B4C10B66FE9841DBDA055</vt:lpwstr>
  </property>
  <property fmtid="{D5CDD505-2E9C-101B-9397-08002B2CF9AE}" pid="4" name="KSOTemplateDocerSaveRecord">
    <vt:lpwstr>eyJoZGlkIjoiNTdjNjI5YTQ0YmExZDI5ZjUzY2M4YmY3YzIxOWFhNWUiLCJ1c2VySWQiOiI1NjY1NTU3MzUifQ==</vt:lpwstr>
  </property>
</Properties>
</file>